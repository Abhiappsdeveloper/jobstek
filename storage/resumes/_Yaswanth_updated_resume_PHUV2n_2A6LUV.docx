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590"/>
        <w:jc w:val="center"/>
        <w:rPr>
          <w:rFonts w:ascii="Calibri" w:hAnsi="Calibri" w:eastAsia="Calibri" w:cs="Calibri"/>
          <w:b/>
        </w:rPr>
      </w:pPr>
      <w:r>
        <w:rPr>
          <w:rFonts w:ascii="Calibri" w:hAnsi="Calibri" w:eastAsia="Calibri" w:cs="Calibri"/>
          <w:b/>
          <w:rtl w:val="0"/>
        </w:rPr>
        <w:t>Yaswanth Ainavolu</w:t>
      </w:r>
    </w:p>
    <w:p>
      <w:pPr>
        <w:ind w:right="-590"/>
        <w:jc w:val="center"/>
        <w:rPr>
          <w:rFonts w:ascii="Calibri" w:hAnsi="Calibri" w:eastAsia="Calibri" w:cs="Calibri"/>
          <w:b/>
        </w:rPr>
      </w:pPr>
      <w:r>
        <w:rPr>
          <w:rFonts w:ascii="Calibri" w:hAnsi="Calibri" w:eastAsia="Calibri" w:cs="Calibri"/>
          <w:b/>
          <w:rtl w:val="0"/>
        </w:rPr>
        <w:t>Sr. Android Developer</w:t>
      </w:r>
    </w:p>
    <w:p>
      <w:pPr>
        <w:ind w:right="-590"/>
        <w:jc w:val="center"/>
        <w:rPr>
          <w:rFonts w:ascii="Calibri" w:hAnsi="Calibri" w:eastAsia="Calibri" w:cs="Calibri"/>
          <w:b/>
        </w:rPr>
      </w:pPr>
      <w:r>
        <w:rPr>
          <w:rFonts w:ascii="Calibri" w:hAnsi="Calibri" w:eastAsia="Calibri" w:cs="Calibri"/>
          <w:b/>
          <w:rtl w:val="0"/>
        </w:rPr>
        <w:t>Contact: (203)-640-5155</w:t>
      </w:r>
    </w:p>
    <w:p>
      <w:pPr>
        <w:ind w:right="-590"/>
        <w:jc w:val="center"/>
        <w:rPr>
          <w:rFonts w:ascii="Calibri" w:hAnsi="Calibri" w:eastAsia="Calibri" w:cs="Calibri"/>
        </w:rPr>
      </w:pPr>
      <w:r>
        <w:rPr>
          <w:rFonts w:ascii="Calibri" w:hAnsi="Calibri" w:eastAsia="Calibri" w:cs="Calibri"/>
          <w:b/>
          <w:rtl w:val="0"/>
        </w:rPr>
        <w:t xml:space="preserve">Email: </w:t>
      </w:r>
      <w:r>
        <w:rPr>
          <w:rFonts w:ascii="Calibri" w:hAnsi="Calibri" w:eastAsia="Calibri" w:cs="Calibri"/>
          <w:color w:val="0462C1"/>
          <w:u w:val="single"/>
          <w:rtl w:val="0"/>
        </w:rPr>
        <w:t>Yaswanthainavolu0@gmail.com</w:t>
      </w:r>
      <w:r>
        <mc:AlternateContent>
          <mc:Choice Requires="wps">
            <w:drawing>
              <wp:anchor distT="0" distB="0" distL="0" distR="0" simplePos="0" relativeHeight="251659264" behindDoc="0" locked="0" layoutInCell="1" allowOverlap="1">
                <wp:simplePos x="0" y="0"/>
                <wp:positionH relativeFrom="column">
                  <wp:posOffset>12700</wp:posOffset>
                </wp:positionH>
                <wp:positionV relativeFrom="paragraph">
                  <wp:posOffset>165100</wp:posOffset>
                </wp:positionV>
                <wp:extent cx="76200" cy="76200"/>
                <wp:effectExtent l="0" t="0" r="0" b="0"/>
                <wp:wrapTopAndBottom/>
                <wp:docPr id="1" name="Freeform 1"/>
                <wp:cNvGraphicFramePr/>
                <a:graphic xmlns:a="http://schemas.openxmlformats.org/drawingml/2006/main">
                  <a:graphicData uri="http://schemas.microsoft.com/office/word/2010/wordprocessingShape">
                    <wps:wsp>
                      <wps:cNvSpPr/>
                      <wps:spPr>
                        <a:xfrm>
                          <a:off x="2317050" y="3779365"/>
                          <a:ext cx="6057900" cy="1270"/>
                        </a:xfrm>
                        <a:custGeom>
                          <a:avLst/>
                          <a:gdLst/>
                          <a:ahLst/>
                          <a:cxnLst/>
                          <a:rect l="l" t="t" r="r" b="b"/>
                          <a:pathLst>
                            <a:path w="6057900" h="120000" extrusionOk="0">
                              <a:moveTo>
                                <a:pt x="0" y="0"/>
                              </a:moveTo>
                              <a:lnTo>
                                <a:pt x="605790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1pt;margin-top:13pt;height:6pt;width:6pt;mso-wrap-distance-bottom:0pt;mso-wrap-distance-top:0pt;z-index:251659264;v-text-anchor:middle;mso-width-relative:page;mso-height-relative:page;" filled="f" stroked="t" coordsize="6057900,120000" o:gfxdata="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LRdGtEAAAAGAQAADwAAAAAAAAABACAA&#10;AAAiAAAAZHJzL2Rvd25yZXYueG1sUEsBAhQAFAAAAAgAh07iQByYbUWGAgAAUwUAAA4AAAAAAAAA&#10;AQAgAAAAIAEAAGRycy9lMm9Eb2MueG1sUEsFBgAAAAAGAAYAWQEAABgGAAAAAA==&#10;" path="m0,0l6057900,0e">
                <v:fill on="f" focussize="0,0"/>
                <v:stroke weight="3pt" color="#000000" joinstyle="round" startarrowwidth="narrow" startarrowlength="short" endarrowwidth="narrow" endarrowlength="short"/>
                <v:imagedata o:title=""/>
                <o:lock v:ext="edit" aspectratio="f"/>
                <v:textbox inset="7.1988188976378pt,7.1988188976378pt,7.1988188976378pt,7.1988188976378pt"/>
                <w10:wrap type="topAndBottom"/>
              </v:shape>
            </w:pict>
          </mc:Fallback>
        </mc:AlternateContent>
      </w:r>
    </w:p>
    <w:p>
      <w:pPr>
        <w:ind w:right="-590"/>
        <w:jc w:val="both"/>
        <w:rPr>
          <w:rFonts w:ascii="Calibri" w:hAnsi="Calibri" w:eastAsia="Calibri" w:cs="Calibri"/>
          <w:b/>
          <w:u w:val="single"/>
        </w:rPr>
      </w:pPr>
    </w:p>
    <w:p>
      <w:pPr>
        <w:ind w:left="-450" w:right="-590" w:firstLine="180"/>
        <w:jc w:val="both"/>
        <w:rPr>
          <w:rFonts w:ascii="Calibri" w:hAnsi="Calibri" w:eastAsia="Calibri" w:cs="Calibri"/>
          <w:b/>
          <w:sz w:val="24"/>
          <w:szCs w:val="24"/>
        </w:rPr>
      </w:pPr>
      <w:r>
        <w:rPr>
          <w:rFonts w:ascii="Calibri" w:hAnsi="Calibri" w:eastAsia="Calibri" w:cs="Calibri"/>
          <w:b/>
          <w:sz w:val="24"/>
          <w:szCs w:val="24"/>
          <w:u w:val="single"/>
          <w:rtl w:val="0"/>
        </w:rPr>
        <w:t>SUMMARY:</w:t>
      </w:r>
    </w:p>
    <w:p>
      <w:pPr>
        <w:numPr>
          <w:ilvl w:val="0"/>
          <w:numId w:val="1"/>
        </w:numPr>
        <w:ind w:left="180" w:right="-350" w:hanging="360"/>
        <w:jc w:val="both"/>
        <w:rPr>
          <w:color w:val="000000"/>
        </w:rPr>
      </w:pPr>
      <w:r>
        <w:rPr>
          <w:rFonts w:ascii="Calibri" w:hAnsi="Calibri" w:eastAsia="Calibri" w:cs="Calibri"/>
          <w:b/>
          <w:color w:val="000000"/>
          <w:rtl w:val="0"/>
        </w:rPr>
        <w:t xml:space="preserve">7+ </w:t>
      </w:r>
      <w:r>
        <w:rPr>
          <w:rFonts w:ascii="Calibri" w:hAnsi="Calibri" w:eastAsia="Calibri" w:cs="Calibri"/>
          <w:color w:val="000000"/>
          <w:rtl w:val="0"/>
        </w:rPr>
        <w:t>years of experience in Application Analysis, Design, Development, deployment and Maintenance for mobile applications.</w:t>
      </w:r>
    </w:p>
    <w:p>
      <w:pPr>
        <w:numPr>
          <w:ilvl w:val="0"/>
          <w:numId w:val="1"/>
        </w:numPr>
        <w:ind w:left="180" w:right="-350" w:hanging="360"/>
        <w:jc w:val="both"/>
        <w:rPr>
          <w:color w:val="000000"/>
        </w:rPr>
      </w:pPr>
      <w:r>
        <w:rPr>
          <w:rFonts w:ascii="Calibri" w:hAnsi="Calibri" w:eastAsia="Calibri" w:cs="Calibri"/>
          <w:b/>
          <w:color w:val="000000"/>
          <w:rtl w:val="0"/>
        </w:rPr>
        <w:t xml:space="preserve">4+ </w:t>
      </w:r>
      <w:r>
        <w:rPr>
          <w:rFonts w:ascii="Calibri" w:hAnsi="Calibri" w:eastAsia="Calibri" w:cs="Calibri"/>
          <w:color w:val="000000"/>
          <w:rtl w:val="0"/>
        </w:rPr>
        <w:t xml:space="preserve">years of experience in </w:t>
      </w:r>
      <w:r>
        <w:rPr>
          <w:rFonts w:ascii="Calibri" w:hAnsi="Calibri" w:eastAsia="Calibri" w:cs="Calibri"/>
          <w:b/>
          <w:color w:val="000000"/>
          <w:rtl w:val="0"/>
        </w:rPr>
        <w:t xml:space="preserve">smartphone </w:t>
      </w:r>
      <w:r>
        <w:rPr>
          <w:rFonts w:ascii="Calibri" w:hAnsi="Calibri" w:eastAsia="Calibri" w:cs="Calibri"/>
          <w:color w:val="000000"/>
          <w:rtl w:val="0"/>
        </w:rPr>
        <w:t xml:space="preserve">and </w:t>
      </w:r>
      <w:r>
        <w:rPr>
          <w:rFonts w:ascii="Calibri" w:hAnsi="Calibri" w:eastAsia="Calibri" w:cs="Calibri"/>
          <w:b/>
          <w:color w:val="000000"/>
          <w:rtl w:val="0"/>
        </w:rPr>
        <w:t xml:space="preserve">Tablet </w:t>
      </w:r>
      <w:r>
        <w:rPr>
          <w:rFonts w:ascii="Calibri" w:hAnsi="Calibri" w:eastAsia="Calibri" w:cs="Calibri"/>
          <w:color w:val="000000"/>
          <w:rtl w:val="0"/>
        </w:rPr>
        <w:t>(</w:t>
      </w:r>
      <w:r>
        <w:rPr>
          <w:rFonts w:ascii="Calibri" w:hAnsi="Calibri" w:eastAsia="Calibri" w:cs="Calibri"/>
          <w:b/>
          <w:color w:val="000000"/>
          <w:rtl w:val="0"/>
        </w:rPr>
        <w:t xml:space="preserve">Android) </w:t>
      </w:r>
      <w:r>
        <w:rPr>
          <w:rFonts w:ascii="Calibri" w:hAnsi="Calibri" w:eastAsia="Calibri" w:cs="Calibri"/>
          <w:color w:val="000000"/>
          <w:rtl w:val="0"/>
        </w:rPr>
        <w:t xml:space="preserve">development using </w:t>
      </w:r>
      <w:r>
        <w:rPr>
          <w:rFonts w:ascii="Calibri" w:hAnsi="Calibri" w:eastAsia="Calibri" w:cs="Calibri"/>
          <w:b/>
          <w:color w:val="000000"/>
          <w:rtl w:val="0"/>
        </w:rPr>
        <w:t xml:space="preserve">Android SDK. </w:t>
      </w:r>
      <w:r>
        <w:rPr>
          <w:rFonts w:ascii="Calibri" w:hAnsi="Calibri" w:eastAsia="Calibri" w:cs="Calibri"/>
          <w:color w:val="000000"/>
          <w:rtl w:val="0"/>
        </w:rPr>
        <w:t>Good programming skills in languages like C, C++, Python and Java with hands on experience in developing Android Enterprise Applications for mobiles and tablets using Android Studio, Eclipse, Android SDK and ADT development tools.</w:t>
      </w:r>
    </w:p>
    <w:p>
      <w:pPr>
        <w:numPr>
          <w:ilvl w:val="0"/>
          <w:numId w:val="1"/>
        </w:numPr>
        <w:ind w:left="180" w:right="-350" w:hanging="360"/>
        <w:jc w:val="both"/>
        <w:rPr>
          <w:color w:val="000000"/>
        </w:rPr>
      </w:pPr>
      <w:r>
        <w:rPr>
          <w:rFonts w:ascii="Calibri" w:hAnsi="Calibri" w:eastAsia="Calibri" w:cs="Calibri"/>
          <w:color w:val="000000"/>
          <w:rtl w:val="0"/>
        </w:rPr>
        <w:t>Extensive experience in Mobile Solutions spanned across multiple technologies (</w:t>
      </w:r>
      <w:r>
        <w:rPr>
          <w:rFonts w:ascii="Calibri" w:hAnsi="Calibri" w:eastAsia="Calibri" w:cs="Calibri"/>
          <w:b/>
          <w:color w:val="000000"/>
          <w:rtl w:val="0"/>
        </w:rPr>
        <w:t>Android, HTML5</w:t>
      </w:r>
      <w:r>
        <w:rPr>
          <w:rFonts w:ascii="Calibri" w:hAnsi="Calibri" w:eastAsia="Calibri" w:cs="Calibri"/>
          <w:color w:val="000000"/>
          <w:rtl w:val="0"/>
        </w:rPr>
        <w:t>).</w:t>
      </w:r>
    </w:p>
    <w:p>
      <w:pPr>
        <w:numPr>
          <w:ilvl w:val="0"/>
          <w:numId w:val="1"/>
        </w:numPr>
        <w:ind w:left="180" w:right="-350" w:hanging="360"/>
        <w:jc w:val="both"/>
        <w:rPr>
          <w:color w:val="000000"/>
        </w:rPr>
      </w:pPr>
      <w:r>
        <w:rPr>
          <w:rFonts w:ascii="Calibri" w:hAnsi="Calibri" w:eastAsia="Calibri" w:cs="Calibri"/>
          <w:color w:val="000000"/>
          <w:rtl w:val="0"/>
        </w:rPr>
        <w:t xml:space="preserve">In-depth experience in android studio and Eclipse with ADT plugin, designing UI layouts using Linear Layout, Relative Layout, Frame Layout, Table Layout, List View, Grid View and using </w:t>
      </w:r>
      <w:r>
        <w:rPr>
          <w:rFonts w:ascii="Calibri" w:hAnsi="Calibri" w:eastAsia="Calibri" w:cs="Calibri"/>
          <w:b/>
          <w:color w:val="000000"/>
          <w:rtl w:val="0"/>
        </w:rPr>
        <w:t>Android native widgets</w:t>
      </w:r>
      <w:r>
        <w:rPr>
          <w:rFonts w:ascii="Calibri" w:hAnsi="Calibri" w:eastAsia="Calibri" w:cs="Calibri"/>
          <w:color w:val="000000"/>
          <w:rtl w:val="0"/>
        </w:rPr>
        <w:t xml:space="preserve"> and custom Widgets.</w:t>
      </w:r>
    </w:p>
    <w:p>
      <w:pPr>
        <w:numPr>
          <w:ilvl w:val="0"/>
          <w:numId w:val="1"/>
        </w:numPr>
        <w:ind w:left="180" w:right="-350" w:hanging="360"/>
        <w:jc w:val="both"/>
        <w:rPr>
          <w:color w:val="000000"/>
        </w:rPr>
      </w:pPr>
      <w:r>
        <w:rPr>
          <w:rFonts w:ascii="Calibri" w:hAnsi="Calibri" w:eastAsia="Calibri" w:cs="Calibri"/>
          <w:color w:val="000000"/>
          <w:rtl w:val="0"/>
        </w:rPr>
        <w:t>Experience in design and development core data mobile level applications for the Android mobile phones.</w:t>
      </w:r>
    </w:p>
    <w:p>
      <w:pPr>
        <w:numPr>
          <w:ilvl w:val="0"/>
          <w:numId w:val="1"/>
        </w:numPr>
        <w:ind w:left="180" w:right="-350" w:hanging="359"/>
        <w:jc w:val="both"/>
        <w:rPr>
          <w:color w:val="000000"/>
        </w:rPr>
      </w:pPr>
      <w:r>
        <w:rPr>
          <w:rFonts w:ascii="Calibri" w:hAnsi="Calibri" w:eastAsia="Calibri" w:cs="Calibri"/>
          <w:color w:val="000000"/>
          <w:rtl w:val="0"/>
        </w:rPr>
        <w:t>Experience in development of android applications using third party libraries.</w:t>
      </w:r>
    </w:p>
    <w:p>
      <w:pPr>
        <w:numPr>
          <w:ilvl w:val="0"/>
          <w:numId w:val="1"/>
        </w:numPr>
        <w:ind w:left="180" w:right="-350" w:hanging="359"/>
        <w:jc w:val="both"/>
        <w:rPr>
          <w:color w:val="000000"/>
        </w:rPr>
      </w:pPr>
      <w:r>
        <w:rPr>
          <w:rFonts w:ascii="Calibri" w:hAnsi="Calibri" w:eastAsia="Calibri" w:cs="Calibri"/>
          <w:color w:val="000000"/>
          <w:rtl w:val="0"/>
        </w:rPr>
        <w:t xml:space="preserve">Experienced in working with several versions of </w:t>
      </w:r>
      <w:r>
        <w:rPr>
          <w:rFonts w:ascii="Calibri" w:hAnsi="Calibri" w:eastAsia="Calibri" w:cs="Calibri"/>
          <w:b/>
          <w:color w:val="000000"/>
          <w:rtl w:val="0"/>
        </w:rPr>
        <w:t>Android SDK</w:t>
      </w:r>
      <w:r>
        <w:rPr>
          <w:rFonts w:ascii="Calibri" w:hAnsi="Calibri" w:eastAsia="Calibri" w:cs="Calibri"/>
          <w:color w:val="000000"/>
          <w:rtl w:val="0"/>
        </w:rPr>
        <w:t xml:space="preserve"> like Oreo, Sandwich, Pie, Kit Kat, Lollipop, Marshmallow, Nougat, Andriod 10, Andriod 11, Andriod12.</w:t>
      </w:r>
    </w:p>
    <w:p>
      <w:pPr>
        <w:numPr>
          <w:ilvl w:val="0"/>
          <w:numId w:val="1"/>
        </w:numPr>
        <w:ind w:left="180" w:right="-350" w:hanging="359"/>
        <w:jc w:val="both"/>
        <w:rPr>
          <w:color w:val="000000"/>
        </w:rPr>
      </w:pPr>
      <w:r>
        <w:rPr>
          <w:rFonts w:ascii="Calibri" w:hAnsi="Calibri" w:eastAsia="Calibri" w:cs="Calibri"/>
          <w:color w:val="000000"/>
          <w:rtl w:val="0"/>
        </w:rPr>
        <w:t>Experience in different stages in</w:t>
      </w:r>
      <w:r>
        <w:rPr>
          <w:rFonts w:ascii="Calibri" w:hAnsi="Calibri" w:eastAsia="Calibri" w:cs="Calibri"/>
          <w:b/>
          <w:bCs/>
          <w:color w:val="000000"/>
          <w:rtl w:val="0"/>
        </w:rPr>
        <w:t xml:space="preserve"> software development life cycle</w:t>
      </w:r>
      <w:r>
        <w:rPr>
          <w:rFonts w:ascii="Calibri" w:hAnsi="Calibri" w:eastAsia="Calibri" w:cs="Calibri"/>
          <w:color w:val="000000"/>
          <w:rtl w:val="0"/>
        </w:rPr>
        <w:t xml:space="preserve"> (</w:t>
      </w:r>
      <w:r>
        <w:rPr>
          <w:rFonts w:ascii="Calibri" w:hAnsi="Calibri" w:eastAsia="Calibri" w:cs="Calibri"/>
          <w:b/>
          <w:color w:val="000000"/>
          <w:rtl w:val="0"/>
        </w:rPr>
        <w:t>SDLC</w:t>
      </w:r>
      <w:r>
        <w:rPr>
          <w:rFonts w:ascii="Calibri" w:hAnsi="Calibri" w:eastAsia="Calibri" w:cs="Calibri"/>
          <w:color w:val="000000"/>
          <w:rtl w:val="0"/>
        </w:rPr>
        <w:t>).</w:t>
      </w:r>
    </w:p>
    <w:p>
      <w:pPr>
        <w:numPr>
          <w:ilvl w:val="0"/>
          <w:numId w:val="1"/>
        </w:numPr>
        <w:ind w:left="180" w:right="-350" w:hanging="359"/>
        <w:jc w:val="both"/>
        <w:rPr>
          <w:color w:val="000000"/>
        </w:rPr>
      </w:pPr>
      <w:r>
        <w:rPr>
          <w:rFonts w:ascii="Calibri" w:hAnsi="Calibri" w:eastAsia="Calibri" w:cs="Calibri"/>
          <w:color w:val="000000"/>
          <w:rtl w:val="0"/>
        </w:rPr>
        <w:t xml:space="preserve">Successfully integrated </w:t>
      </w:r>
      <w:r>
        <w:rPr>
          <w:rFonts w:ascii="Calibri" w:hAnsi="Calibri" w:eastAsia="Calibri" w:cs="Calibri"/>
          <w:b/>
          <w:color w:val="000000"/>
          <w:rtl w:val="0"/>
        </w:rPr>
        <w:t>Apollo</w:t>
      </w:r>
      <w:r>
        <w:rPr>
          <w:rFonts w:ascii="Calibri" w:hAnsi="Calibri" w:eastAsia="Calibri" w:cs="Calibri"/>
          <w:color w:val="000000"/>
          <w:rtl w:val="0"/>
        </w:rPr>
        <w:t xml:space="preserve"> </w:t>
      </w:r>
      <w:r>
        <w:rPr>
          <w:rFonts w:ascii="Calibri" w:hAnsi="Calibri" w:eastAsia="Calibri" w:cs="Calibri"/>
          <w:b/>
          <w:color w:val="000000"/>
          <w:rtl w:val="0"/>
        </w:rPr>
        <w:t>GraphQL</w:t>
      </w:r>
      <w:r>
        <w:rPr>
          <w:rFonts w:ascii="Calibri" w:hAnsi="Calibri" w:eastAsia="Calibri" w:cs="Calibri"/>
          <w:color w:val="000000"/>
          <w:rtl w:val="0"/>
        </w:rPr>
        <w:t xml:space="preserve"> library into Android applications, enhancing data fetching and management capabilities.</w:t>
      </w:r>
    </w:p>
    <w:p>
      <w:pPr>
        <w:numPr>
          <w:ilvl w:val="0"/>
          <w:numId w:val="1"/>
        </w:numPr>
        <w:ind w:left="180" w:right="-350" w:hanging="359"/>
        <w:jc w:val="both"/>
        <w:rPr>
          <w:color w:val="000000"/>
        </w:rPr>
      </w:pPr>
      <w:r>
        <w:rPr>
          <w:rFonts w:ascii="Calibri" w:hAnsi="Calibri" w:eastAsia="Calibri" w:cs="Calibri"/>
          <w:color w:val="000000"/>
          <w:rtl w:val="0"/>
        </w:rPr>
        <w:t xml:space="preserve">Designed and executed </w:t>
      </w:r>
      <w:r>
        <w:rPr>
          <w:rFonts w:ascii="Calibri" w:hAnsi="Calibri" w:eastAsia="Calibri" w:cs="Calibri"/>
          <w:b/>
          <w:color w:val="000000"/>
          <w:rtl w:val="0"/>
        </w:rPr>
        <w:t>GraphQL</w:t>
      </w:r>
      <w:r>
        <w:rPr>
          <w:rFonts w:ascii="Calibri" w:hAnsi="Calibri" w:eastAsia="Calibri" w:cs="Calibri"/>
          <w:color w:val="000000"/>
          <w:rtl w:val="0"/>
        </w:rPr>
        <w:t xml:space="preserve"> queries, mutations, and subscriptions, streamlining communication with the server and reducing network overhead.</w:t>
      </w:r>
    </w:p>
    <w:p>
      <w:pPr>
        <w:numPr>
          <w:ilvl w:val="0"/>
          <w:numId w:val="1"/>
        </w:numPr>
        <w:ind w:left="180" w:right="-350" w:hanging="359"/>
        <w:jc w:val="both"/>
        <w:rPr>
          <w:rFonts w:hint="default" w:asciiTheme="majorAscii" w:hAnsiTheme="majorAscii" w:eastAsiaTheme="majorEastAsia" w:cstheme="majorEastAsia"/>
          <w:color w:val="000000"/>
        </w:rPr>
      </w:pPr>
      <w:r>
        <w:rPr>
          <w:rFonts w:hint="default" w:asciiTheme="majorAscii" w:hAnsiTheme="majorAscii" w:eastAsiaTheme="majorEastAsia" w:cstheme="majorEastAsia"/>
          <w:color w:val="000000"/>
        </w:rPr>
        <w:t xml:space="preserve">Proficient in </w:t>
      </w:r>
      <w:r>
        <w:rPr>
          <w:rFonts w:hint="default" w:asciiTheme="majorAscii" w:hAnsiTheme="majorAscii" w:eastAsiaTheme="majorEastAsia" w:cstheme="majorEastAsia"/>
          <w:b/>
          <w:bCs/>
          <w:color w:val="000000"/>
        </w:rPr>
        <w:t>IBM Maximo</w:t>
      </w:r>
      <w:r>
        <w:rPr>
          <w:rFonts w:hint="default" w:asciiTheme="majorAscii" w:hAnsiTheme="majorAscii" w:eastAsiaTheme="majorEastAsia" w:cstheme="majorEastAsia"/>
          <w:color w:val="000000"/>
        </w:rPr>
        <w:t xml:space="preserve"> Asset Management and Work Management modules</w:t>
      </w:r>
    </w:p>
    <w:p>
      <w:pPr>
        <w:numPr>
          <w:ilvl w:val="0"/>
          <w:numId w:val="1"/>
        </w:numPr>
        <w:ind w:left="180" w:right="-350" w:hanging="359"/>
        <w:jc w:val="both"/>
        <w:rPr>
          <w:rFonts w:ascii="Calibri" w:hAnsi="Calibri" w:eastAsia="Calibri" w:cs="Calibri"/>
          <w:sz w:val="22"/>
          <w:szCs w:val="22"/>
        </w:rPr>
      </w:pPr>
      <w:r>
        <w:rPr>
          <w:rFonts w:ascii="Calibri" w:hAnsi="Calibri" w:eastAsia="Calibri" w:cs="Calibri"/>
          <w:color w:val="0D0D0D"/>
          <w:highlight w:val="white"/>
          <w:rtl w:val="0"/>
        </w:rPr>
        <w:t xml:space="preserve">Experienced in leveraging essential Android </w:t>
      </w:r>
      <w:r>
        <w:rPr>
          <w:rFonts w:ascii="Calibri" w:hAnsi="Calibri" w:eastAsia="Calibri" w:cs="Calibri"/>
          <w:b/>
          <w:color w:val="0D0D0D"/>
          <w:highlight w:val="white"/>
          <w:rtl w:val="0"/>
        </w:rPr>
        <w:t>System Frameworks</w:t>
      </w:r>
      <w:r>
        <w:rPr>
          <w:rFonts w:ascii="Calibri" w:hAnsi="Calibri" w:eastAsia="Calibri" w:cs="Calibri"/>
          <w:color w:val="0D0D0D"/>
          <w:highlight w:val="white"/>
          <w:rtl w:val="0"/>
        </w:rPr>
        <w:t xml:space="preserve"> such as Activity Manager, Content Providers, View System, Resource Manager, and others to develop efficient and feature-rich Android applications.</w:t>
      </w:r>
    </w:p>
    <w:p>
      <w:pPr>
        <w:numPr>
          <w:ilvl w:val="0"/>
          <w:numId w:val="1"/>
        </w:numPr>
        <w:ind w:left="180" w:right="-350" w:hanging="359"/>
        <w:jc w:val="both"/>
        <w:rPr>
          <w:rFonts w:ascii="Calibri" w:hAnsi="Calibri" w:eastAsia="Calibri" w:cs="Calibri"/>
          <w:color w:val="0D0D0D"/>
          <w:sz w:val="22"/>
          <w:szCs w:val="22"/>
          <w:highlight w:val="white"/>
        </w:rPr>
      </w:pPr>
      <w:r>
        <w:rPr>
          <w:rFonts w:ascii="Calibri" w:hAnsi="Calibri" w:eastAsia="Calibri" w:cs="Calibri"/>
          <w:color w:val="0D0D0D"/>
          <w:highlight w:val="white"/>
          <w:rtl w:val="0"/>
        </w:rPr>
        <w:t xml:space="preserve">Demonstrated proficiency in harnessing the power of Android </w:t>
      </w:r>
      <w:r>
        <w:rPr>
          <w:rFonts w:ascii="Calibri" w:hAnsi="Calibri" w:eastAsia="Calibri" w:cs="Calibri"/>
          <w:b/>
          <w:color w:val="0D0D0D"/>
          <w:highlight w:val="white"/>
          <w:rtl w:val="0"/>
        </w:rPr>
        <w:t>System Frameworks</w:t>
      </w:r>
      <w:r>
        <w:rPr>
          <w:rFonts w:ascii="Calibri" w:hAnsi="Calibri" w:eastAsia="Calibri" w:cs="Calibri"/>
          <w:color w:val="0D0D0D"/>
          <w:highlight w:val="white"/>
          <w:rtl w:val="0"/>
        </w:rPr>
        <w:t>, adeptly leveraging components such as Activity Manager, Content Providers, and others to develop scalable, efficient, and user-friendly Android applications.</w:t>
      </w:r>
    </w:p>
    <w:p>
      <w:pPr>
        <w:numPr>
          <w:ilvl w:val="0"/>
          <w:numId w:val="1"/>
        </w:numPr>
        <w:ind w:left="180" w:right="-350" w:hanging="359"/>
        <w:jc w:val="both"/>
        <w:rPr>
          <w:rFonts w:ascii="Calibri" w:hAnsi="Calibri" w:eastAsia="Calibri" w:cs="Calibri"/>
          <w:color w:val="0D0D0D"/>
          <w:sz w:val="22"/>
          <w:szCs w:val="22"/>
          <w:highlight w:val="white"/>
        </w:rPr>
      </w:pPr>
      <w:r>
        <w:rPr>
          <w:rFonts w:ascii="Calibri" w:hAnsi="Calibri" w:eastAsia="Calibri" w:cs="Calibri"/>
          <w:color w:val="0D0D0D"/>
          <w:sz w:val="22"/>
          <w:szCs w:val="22"/>
          <w:highlight w:val="white"/>
        </w:rPr>
        <w:t xml:space="preserve">Developed new modules and applications using </w:t>
      </w:r>
      <w:r>
        <w:rPr>
          <w:rFonts w:ascii="Calibri" w:hAnsi="Calibri" w:eastAsia="Calibri" w:cs="Calibri"/>
          <w:b/>
          <w:bCs/>
          <w:color w:val="0D0D0D"/>
          <w:sz w:val="22"/>
          <w:szCs w:val="22"/>
          <w:highlight w:val="white"/>
        </w:rPr>
        <w:t>Java, Spring Boot, and Hibernate,</w:t>
      </w:r>
      <w:r>
        <w:rPr>
          <w:rFonts w:ascii="Calibri" w:hAnsi="Calibri" w:eastAsia="Calibri" w:cs="Calibri"/>
          <w:color w:val="0D0D0D"/>
          <w:sz w:val="22"/>
          <w:szCs w:val="22"/>
          <w:highlight w:val="white"/>
        </w:rPr>
        <w:t xml:space="preserve"> contributing to the enhancement of the company's software ecosystem.</w:t>
      </w:r>
    </w:p>
    <w:p>
      <w:pPr>
        <w:numPr>
          <w:ilvl w:val="0"/>
          <w:numId w:val="1"/>
        </w:numPr>
        <w:ind w:left="180" w:right="-350" w:hanging="359"/>
        <w:jc w:val="both"/>
        <w:rPr>
          <w:rFonts w:ascii="Calibri" w:hAnsi="Calibri" w:eastAsia="Calibri" w:cs="Calibri"/>
          <w:color w:val="0D0D0D"/>
          <w:sz w:val="22"/>
          <w:szCs w:val="22"/>
          <w:highlight w:val="white"/>
        </w:rPr>
      </w:pPr>
      <w:r>
        <w:rPr>
          <w:rFonts w:hint="default" w:ascii="Calibri" w:hAnsi="Calibri" w:eastAsia="Calibri" w:cs="Calibri"/>
          <w:color w:val="0D0D0D"/>
          <w:sz w:val="22"/>
          <w:szCs w:val="22"/>
          <w:highlight w:val="white"/>
        </w:rPr>
        <w:t xml:space="preserve">Maintained and enhanced existing applications, ensuring their stability, performance, and </w:t>
      </w:r>
      <w:r>
        <w:rPr>
          <w:rFonts w:hint="default" w:ascii="Calibri" w:hAnsi="Calibri" w:eastAsia="Calibri" w:cs="Calibri"/>
          <w:b/>
          <w:bCs/>
          <w:color w:val="0D0D0D"/>
          <w:sz w:val="22"/>
          <w:szCs w:val="22"/>
          <w:highlight w:val="white"/>
        </w:rPr>
        <w:t>scalability</w:t>
      </w:r>
      <w:r>
        <w:rPr>
          <w:rFonts w:hint="default" w:ascii="Calibri" w:hAnsi="Calibri" w:eastAsia="Calibri" w:cs="Calibri"/>
          <w:color w:val="0D0D0D"/>
          <w:sz w:val="22"/>
          <w:szCs w:val="22"/>
          <w:highlight w:val="white"/>
        </w:rPr>
        <w:t>.</w:t>
      </w:r>
    </w:p>
    <w:p>
      <w:pPr>
        <w:numPr>
          <w:ilvl w:val="0"/>
          <w:numId w:val="1"/>
        </w:numPr>
        <w:ind w:left="180" w:right="-350" w:hanging="359"/>
        <w:jc w:val="both"/>
        <w:rPr>
          <w:rFonts w:ascii="Calibri" w:hAnsi="Calibri" w:eastAsia="Calibri" w:cs="Calibri"/>
          <w:color w:val="0D0D0D"/>
          <w:sz w:val="22"/>
          <w:szCs w:val="22"/>
          <w:highlight w:val="white"/>
        </w:rPr>
      </w:pPr>
      <w:r>
        <w:rPr>
          <w:rFonts w:hint="default" w:ascii="Calibri" w:hAnsi="Calibri" w:eastAsia="Calibri" w:cs="Calibri"/>
          <w:color w:val="0D0D0D"/>
          <w:sz w:val="22"/>
          <w:szCs w:val="22"/>
          <w:highlight w:val="white"/>
        </w:rPr>
        <w:t>Collaborated with cross-functional teams to gather requirements, design solutions, and implement features using JavaScript/TypeScript, including</w:t>
      </w:r>
      <w:r>
        <w:rPr>
          <w:rFonts w:hint="default" w:ascii="Calibri" w:hAnsi="Calibri" w:eastAsia="Calibri" w:cs="Calibri"/>
          <w:b/>
          <w:bCs/>
          <w:color w:val="0D0D0D"/>
          <w:sz w:val="22"/>
          <w:szCs w:val="22"/>
          <w:highlight w:val="white"/>
        </w:rPr>
        <w:t xml:space="preserve"> jQuery, ReactJS, and React Native</w:t>
      </w:r>
      <w:r>
        <w:rPr>
          <w:rFonts w:hint="default" w:ascii="Calibri" w:hAnsi="Calibri" w:eastAsia="Calibri" w:cs="Calibri"/>
          <w:color w:val="0D0D0D"/>
          <w:sz w:val="22"/>
          <w:szCs w:val="22"/>
          <w:highlight w:val="white"/>
        </w:rPr>
        <w:t>.</w:t>
      </w:r>
    </w:p>
    <w:p>
      <w:pPr>
        <w:numPr>
          <w:ilvl w:val="0"/>
          <w:numId w:val="1"/>
        </w:numPr>
        <w:ind w:left="180" w:right="-350" w:hanging="359"/>
        <w:jc w:val="both"/>
        <w:rPr>
          <w:rFonts w:ascii="Calibri" w:hAnsi="Calibri" w:eastAsia="Calibri" w:cs="Calibri"/>
          <w:color w:val="0D0D0D"/>
          <w:sz w:val="22"/>
          <w:szCs w:val="22"/>
          <w:highlight w:val="white"/>
        </w:rPr>
      </w:pPr>
      <w:r>
        <w:rPr>
          <w:rFonts w:hint="default" w:ascii="Calibri" w:hAnsi="Calibri" w:eastAsia="Calibri" w:cs="Calibri"/>
          <w:color w:val="0D0D0D"/>
          <w:sz w:val="22"/>
          <w:szCs w:val="22"/>
          <w:highlight w:val="white"/>
        </w:rPr>
        <w:t>Participated in code reviews, testing, and debugging to ensure the delivery of high-quality software products.</w:t>
      </w:r>
    </w:p>
    <w:p>
      <w:pPr>
        <w:numPr>
          <w:ilvl w:val="0"/>
          <w:numId w:val="1"/>
        </w:numPr>
        <w:ind w:left="180" w:right="-350" w:hanging="359"/>
        <w:jc w:val="both"/>
        <w:rPr>
          <w:rFonts w:ascii="Calibri" w:hAnsi="Calibri" w:eastAsia="Calibri" w:cs="Calibri"/>
          <w:color w:val="0D0D0D"/>
          <w:sz w:val="22"/>
          <w:szCs w:val="22"/>
          <w:highlight w:val="white"/>
        </w:rPr>
      </w:pPr>
      <w:r>
        <w:rPr>
          <w:rFonts w:hint="default" w:ascii="Calibri" w:hAnsi="Calibri" w:eastAsia="Calibri" w:cs="Calibri"/>
          <w:color w:val="0D0D0D"/>
          <w:sz w:val="22"/>
          <w:szCs w:val="22"/>
          <w:highlight w:val="white"/>
        </w:rPr>
        <w:t xml:space="preserve">Implemented best practices and design patterns to optimize </w:t>
      </w:r>
      <w:r>
        <w:rPr>
          <w:rFonts w:hint="default" w:ascii="Calibri" w:hAnsi="Calibri" w:eastAsia="Calibri" w:cs="Calibri"/>
          <w:b/>
          <w:bCs/>
          <w:color w:val="0D0D0D"/>
          <w:sz w:val="22"/>
          <w:szCs w:val="22"/>
          <w:highlight w:val="white"/>
        </w:rPr>
        <w:t>code maintainability and readability</w:t>
      </w:r>
      <w:r>
        <w:rPr>
          <w:rFonts w:hint="default" w:ascii="Calibri" w:hAnsi="Calibri" w:eastAsia="Calibri" w:cs="Calibri"/>
          <w:color w:val="0D0D0D"/>
          <w:sz w:val="22"/>
          <w:szCs w:val="22"/>
          <w:highlight w:val="white"/>
        </w:rPr>
        <w:t>.</w:t>
      </w:r>
    </w:p>
    <w:p>
      <w:pPr>
        <w:numPr>
          <w:ilvl w:val="0"/>
          <w:numId w:val="1"/>
        </w:numPr>
        <w:ind w:left="180" w:right="-350" w:hanging="359"/>
        <w:jc w:val="both"/>
        <w:rPr>
          <w:rFonts w:ascii="Calibri" w:hAnsi="Calibri" w:eastAsia="Calibri" w:cs="Calibri"/>
          <w:color w:val="0D0D0D"/>
          <w:sz w:val="22"/>
          <w:szCs w:val="22"/>
          <w:highlight w:val="white"/>
        </w:rPr>
      </w:pPr>
      <w:r>
        <w:rPr>
          <w:rFonts w:hint="default" w:ascii="Calibri" w:hAnsi="Calibri" w:eastAsia="Calibri" w:cs="Calibri"/>
          <w:color w:val="0D0D0D"/>
          <w:sz w:val="22"/>
          <w:szCs w:val="22"/>
          <w:highlight w:val="white"/>
        </w:rPr>
        <w:t>Contributed to the continuous improvement of development processes and workflows, leveraging agile methodologies.</w:t>
      </w:r>
    </w:p>
    <w:p>
      <w:pPr>
        <w:numPr>
          <w:ilvl w:val="0"/>
          <w:numId w:val="1"/>
        </w:numPr>
        <w:ind w:left="180" w:right="-350" w:hanging="359"/>
        <w:jc w:val="both"/>
        <w:rPr>
          <w:color w:val="000000"/>
        </w:rPr>
      </w:pPr>
      <w:r>
        <w:rPr>
          <w:rFonts w:ascii="Calibri" w:hAnsi="Calibri" w:eastAsia="Calibri" w:cs="Calibri"/>
          <w:color w:val="000000"/>
          <w:rtl w:val="0"/>
        </w:rPr>
        <w:t xml:space="preserve">Good knowledge of Android Animations, Material Design, </w:t>
      </w:r>
      <w:r>
        <w:rPr>
          <w:rFonts w:ascii="Calibri" w:hAnsi="Calibri" w:eastAsia="Calibri" w:cs="Calibri"/>
          <w:b/>
          <w:color w:val="000000"/>
          <w:rtl w:val="0"/>
        </w:rPr>
        <w:t>RXJava /RXAndroid, Autofill framework</w:t>
      </w:r>
      <w:r>
        <w:rPr>
          <w:rFonts w:ascii="Calibri" w:hAnsi="Calibri" w:eastAsia="Calibri" w:cs="Calibri"/>
          <w:color w:val="000000"/>
          <w:rtl w:val="0"/>
        </w:rPr>
        <w:t>.</w:t>
      </w:r>
    </w:p>
    <w:p>
      <w:pPr>
        <w:numPr>
          <w:ilvl w:val="0"/>
          <w:numId w:val="1"/>
        </w:numPr>
        <w:ind w:left="180" w:right="-350" w:hanging="359"/>
        <w:jc w:val="both"/>
        <w:rPr>
          <w:color w:val="000000"/>
        </w:rPr>
      </w:pPr>
      <w:r>
        <w:rPr>
          <w:rFonts w:ascii="Calibri" w:hAnsi="Calibri" w:eastAsia="Calibri" w:cs="Calibri"/>
          <w:color w:val="000000"/>
          <w:rtl w:val="0"/>
        </w:rPr>
        <w:t xml:space="preserve">Strong Experience working with Relational databases like </w:t>
      </w:r>
      <w:r>
        <w:rPr>
          <w:rFonts w:ascii="Calibri" w:hAnsi="Calibri" w:eastAsia="Calibri" w:cs="Calibri"/>
          <w:b/>
          <w:color w:val="000000"/>
          <w:rtl w:val="0"/>
        </w:rPr>
        <w:t>SQLite, MySQL, SQL SERVER,</w:t>
      </w:r>
      <w:r>
        <w:rPr>
          <w:rFonts w:ascii="Calibri" w:hAnsi="Calibri" w:eastAsia="Calibri" w:cs="Calibri"/>
          <w:color w:val="000000"/>
          <w:rtl w:val="0"/>
        </w:rPr>
        <w:t>.</w:t>
      </w:r>
    </w:p>
    <w:p>
      <w:pPr>
        <w:numPr>
          <w:ilvl w:val="0"/>
          <w:numId w:val="1"/>
        </w:numPr>
        <w:ind w:left="180" w:right="-350" w:hanging="359"/>
        <w:jc w:val="both"/>
        <w:rPr>
          <w:color w:val="000000"/>
        </w:rPr>
      </w:pPr>
      <w:r>
        <w:rPr>
          <w:rFonts w:ascii="Calibri" w:hAnsi="Calibri" w:eastAsia="Calibri" w:cs="Calibri"/>
          <w:color w:val="000000"/>
          <w:rtl w:val="0"/>
        </w:rPr>
        <w:t xml:space="preserve">Have a good understanding of </w:t>
      </w:r>
      <w:r>
        <w:rPr>
          <w:rFonts w:ascii="Calibri" w:hAnsi="Calibri" w:eastAsia="Calibri" w:cs="Calibri"/>
          <w:b/>
          <w:color w:val="000000"/>
          <w:rtl w:val="0"/>
        </w:rPr>
        <w:t xml:space="preserve">RESTful </w:t>
      </w:r>
      <w:r>
        <w:rPr>
          <w:rFonts w:ascii="Calibri" w:hAnsi="Calibri" w:eastAsia="Calibri" w:cs="Calibri"/>
          <w:color w:val="000000"/>
          <w:rtl w:val="0"/>
        </w:rPr>
        <w:t xml:space="preserve">and </w:t>
      </w:r>
      <w:r>
        <w:rPr>
          <w:rFonts w:ascii="Calibri" w:hAnsi="Calibri" w:eastAsia="Calibri" w:cs="Calibri"/>
          <w:b/>
          <w:color w:val="000000"/>
          <w:rtl w:val="0"/>
        </w:rPr>
        <w:t xml:space="preserve">SOAP </w:t>
      </w:r>
      <w:r>
        <w:rPr>
          <w:rFonts w:ascii="Calibri" w:hAnsi="Calibri" w:eastAsia="Calibri" w:cs="Calibri"/>
          <w:color w:val="000000"/>
          <w:rtl w:val="0"/>
        </w:rPr>
        <w:t>APIs and web services.</w:t>
      </w:r>
    </w:p>
    <w:p>
      <w:pPr>
        <w:numPr>
          <w:ilvl w:val="0"/>
          <w:numId w:val="1"/>
        </w:numPr>
        <w:ind w:left="180" w:right="-350" w:hanging="360"/>
        <w:jc w:val="both"/>
        <w:rPr>
          <w:color w:val="000000"/>
        </w:rPr>
      </w:pPr>
      <w:r>
        <w:rPr>
          <w:rFonts w:ascii="Calibri" w:hAnsi="Calibri" w:eastAsia="Calibri" w:cs="Calibri"/>
          <w:color w:val="000000"/>
          <w:rtl w:val="0"/>
        </w:rPr>
        <w:t xml:space="preserve">Experience with various Parser level applications including dynamic data display applications for </w:t>
      </w:r>
      <w:r>
        <w:rPr>
          <w:rFonts w:ascii="Calibri" w:hAnsi="Calibri" w:eastAsia="Calibri" w:cs="Calibri"/>
          <w:b/>
          <w:color w:val="000000"/>
          <w:rtl w:val="0"/>
        </w:rPr>
        <w:t>XML and JSON</w:t>
      </w:r>
    </w:p>
    <w:p>
      <w:pPr>
        <w:numPr>
          <w:ilvl w:val="0"/>
          <w:numId w:val="1"/>
        </w:numPr>
        <w:ind w:left="180" w:right="-350" w:hanging="359"/>
        <w:jc w:val="both"/>
        <w:rPr>
          <w:color w:val="000000"/>
        </w:rPr>
      </w:pPr>
      <w:r>
        <w:rPr>
          <w:rFonts w:ascii="Calibri" w:hAnsi="Calibri" w:eastAsia="Calibri" w:cs="Calibri"/>
          <w:color w:val="000000"/>
          <w:rtl w:val="0"/>
        </w:rPr>
        <w:t xml:space="preserve">Experienced in implementation and handling of </w:t>
      </w:r>
      <w:r>
        <w:rPr>
          <w:rFonts w:ascii="Calibri" w:hAnsi="Calibri" w:eastAsia="Calibri" w:cs="Calibri"/>
          <w:b/>
          <w:color w:val="000000"/>
          <w:rtl w:val="0"/>
        </w:rPr>
        <w:t xml:space="preserve">push notifications </w:t>
      </w:r>
      <w:r>
        <w:rPr>
          <w:rFonts w:ascii="Calibri" w:hAnsi="Calibri" w:eastAsia="Calibri" w:cs="Calibri"/>
          <w:color w:val="000000"/>
          <w:rtl w:val="0"/>
        </w:rPr>
        <w:t xml:space="preserve">using </w:t>
      </w:r>
      <w:r>
        <w:rPr>
          <w:rFonts w:ascii="Calibri" w:hAnsi="Calibri" w:eastAsia="Calibri" w:cs="Calibri"/>
          <w:b/>
          <w:color w:val="000000"/>
          <w:rtl w:val="0"/>
        </w:rPr>
        <w:t>GCM</w:t>
      </w:r>
      <w:r>
        <w:rPr>
          <w:rFonts w:ascii="Calibri" w:hAnsi="Calibri" w:eastAsia="Calibri" w:cs="Calibri"/>
          <w:color w:val="000000"/>
          <w:rtl w:val="0"/>
        </w:rPr>
        <w:t>.</w:t>
      </w:r>
    </w:p>
    <w:p>
      <w:pPr>
        <w:numPr>
          <w:ilvl w:val="0"/>
          <w:numId w:val="1"/>
        </w:numPr>
        <w:ind w:left="180" w:right="-350" w:hanging="359"/>
        <w:jc w:val="both"/>
        <w:rPr>
          <w:color w:val="000000"/>
        </w:rPr>
      </w:pPr>
      <w:r>
        <w:rPr>
          <w:rFonts w:ascii="Calibri" w:hAnsi="Calibri" w:eastAsia="Calibri" w:cs="Calibri"/>
          <w:color w:val="000000"/>
          <w:rtl w:val="0"/>
        </w:rPr>
        <w:t>Knowledge of android security frameworks and developing secure mobile applications.</w:t>
      </w:r>
    </w:p>
    <w:p>
      <w:pPr>
        <w:widowControl/>
        <w:numPr>
          <w:ilvl w:val="0"/>
          <w:numId w:val="1"/>
        </w:numPr>
        <w:ind w:left="180" w:right="-350" w:hanging="360"/>
        <w:jc w:val="both"/>
        <w:rPr>
          <w:color w:val="000000"/>
        </w:rPr>
      </w:pPr>
      <w:r>
        <w:rPr>
          <w:rFonts w:ascii="Calibri" w:hAnsi="Calibri" w:eastAsia="Calibri" w:cs="Calibri"/>
          <w:color w:val="000000"/>
          <w:rtl w:val="0"/>
        </w:rPr>
        <w:t>Used Android frameworks and APIs to efficiently load data and update databases: Loaders, Async Task Loader and Sync Adapters.</w:t>
      </w:r>
    </w:p>
    <w:p>
      <w:pPr>
        <w:widowControl/>
        <w:numPr>
          <w:ilvl w:val="0"/>
          <w:numId w:val="1"/>
        </w:numPr>
        <w:ind w:left="180" w:right="-350" w:hanging="360"/>
        <w:jc w:val="both"/>
        <w:rPr>
          <w:rFonts w:hint="default" w:asciiTheme="majorAscii" w:hAnsiTheme="majorAscii"/>
          <w:color w:val="000000"/>
        </w:rPr>
      </w:pPr>
      <w:r>
        <w:rPr>
          <w:rFonts w:hint="default" w:asciiTheme="majorAscii" w:hAnsiTheme="majorAscii"/>
          <w:color w:val="000000"/>
        </w:rPr>
        <w:t>Proficient in </w:t>
      </w:r>
      <w:r>
        <w:rPr>
          <w:rFonts w:hint="default" w:asciiTheme="majorAscii" w:hAnsiTheme="majorAscii"/>
          <w:b/>
          <w:bCs/>
          <w:color w:val="000000"/>
        </w:rPr>
        <w:t>Android UI automation</w:t>
      </w:r>
      <w:r>
        <w:rPr>
          <w:rFonts w:hint="default" w:asciiTheme="majorAscii" w:hAnsiTheme="majorAscii"/>
          <w:color w:val="000000"/>
        </w:rPr>
        <w:t> and manual testing to ensure high-quality product delivery.</w:t>
      </w:r>
    </w:p>
    <w:p>
      <w:pPr>
        <w:widowControl/>
        <w:numPr>
          <w:ilvl w:val="0"/>
          <w:numId w:val="1"/>
        </w:numPr>
        <w:ind w:left="180" w:right="-350" w:hanging="360"/>
        <w:jc w:val="both"/>
        <w:rPr>
          <w:rFonts w:hint="default" w:asciiTheme="majorAscii" w:hAnsiTheme="majorAscii"/>
          <w:color w:val="000000"/>
        </w:rPr>
      </w:pPr>
      <w:r>
        <w:rPr>
          <w:rFonts w:hint="default" w:asciiTheme="majorAscii" w:hAnsiTheme="majorAscii"/>
          <w:color w:val="000000"/>
        </w:rPr>
        <w:t>Experienced in working collaboratively to understand feature spaces and acceptance criteria for new capabilities.</w:t>
      </w:r>
    </w:p>
    <w:p>
      <w:pPr>
        <w:widowControl/>
        <w:numPr>
          <w:ilvl w:val="0"/>
          <w:numId w:val="1"/>
        </w:numPr>
        <w:ind w:left="180" w:right="-350" w:hanging="360"/>
        <w:jc w:val="both"/>
        <w:rPr>
          <w:rFonts w:hint="default" w:asciiTheme="majorAscii" w:hAnsiTheme="majorAscii"/>
          <w:color w:val="000000"/>
        </w:rPr>
      </w:pPr>
      <w:r>
        <w:rPr>
          <w:rFonts w:hint="default" w:asciiTheme="majorAscii" w:hAnsiTheme="majorAscii"/>
          <w:color w:val="000000"/>
        </w:rPr>
        <w:t xml:space="preserve">Skilled in conducting </w:t>
      </w:r>
      <w:r>
        <w:rPr>
          <w:rFonts w:hint="default" w:asciiTheme="majorAscii" w:hAnsiTheme="majorAscii"/>
          <w:b/>
          <w:bCs/>
          <w:color w:val="000000"/>
        </w:rPr>
        <w:t>manual tests</w:t>
      </w:r>
      <w:r>
        <w:rPr>
          <w:rFonts w:hint="default" w:asciiTheme="majorAscii" w:hAnsiTheme="majorAscii"/>
          <w:color w:val="000000"/>
        </w:rPr>
        <w:t xml:space="preserve"> on new Android code and performing regression tests for weekly releases.</w:t>
      </w:r>
    </w:p>
    <w:p>
      <w:pPr>
        <w:widowControl/>
        <w:numPr>
          <w:ilvl w:val="0"/>
          <w:numId w:val="1"/>
        </w:numPr>
        <w:ind w:left="180" w:right="-350" w:hanging="360"/>
        <w:jc w:val="both"/>
        <w:rPr>
          <w:rFonts w:hint="default" w:asciiTheme="majorAscii" w:hAnsiTheme="majorAscii"/>
          <w:color w:val="000000"/>
        </w:rPr>
      </w:pPr>
      <w:r>
        <w:rPr>
          <w:rFonts w:hint="default" w:asciiTheme="majorAscii" w:hAnsiTheme="majorAscii"/>
          <w:color w:val="000000"/>
        </w:rPr>
        <w:t xml:space="preserve">Expertise in writing </w:t>
      </w:r>
      <w:r>
        <w:rPr>
          <w:rFonts w:hint="default" w:asciiTheme="majorAscii" w:hAnsiTheme="majorAscii"/>
          <w:b/>
          <w:bCs/>
          <w:color w:val="000000"/>
        </w:rPr>
        <w:t>Android UI tests</w:t>
      </w:r>
      <w:r>
        <w:rPr>
          <w:rFonts w:hint="default" w:asciiTheme="majorAscii" w:hAnsiTheme="majorAscii"/>
          <w:color w:val="000000"/>
        </w:rPr>
        <w:t xml:space="preserve"> for new and legacy code to enhance test coverage.</w:t>
      </w:r>
    </w:p>
    <w:p>
      <w:pPr>
        <w:widowControl/>
        <w:numPr>
          <w:ilvl w:val="0"/>
          <w:numId w:val="1"/>
        </w:numPr>
        <w:ind w:left="180" w:right="-350" w:hanging="360"/>
        <w:jc w:val="both"/>
        <w:rPr>
          <w:color w:val="000000"/>
        </w:rPr>
      </w:pPr>
      <w:r>
        <w:rPr>
          <w:rFonts w:hint="default" w:asciiTheme="majorAscii" w:hAnsiTheme="majorAscii"/>
          <w:color w:val="000000"/>
        </w:rPr>
        <w:t>Strong knowledge of</w:t>
      </w:r>
      <w:r>
        <w:rPr>
          <w:rFonts w:hint="default" w:asciiTheme="majorAscii" w:hAnsiTheme="majorAscii"/>
          <w:b/>
          <w:bCs/>
          <w:color w:val="000000"/>
        </w:rPr>
        <w:t> Kotlin, Espresso, and Jetpack Compose</w:t>
      </w:r>
      <w:r>
        <w:rPr>
          <w:rFonts w:hint="default" w:asciiTheme="majorAscii" w:hAnsiTheme="majorAscii"/>
          <w:color w:val="000000"/>
        </w:rPr>
        <w:t> testing frameworks for efficient and effective testing processes.</w:t>
      </w:r>
    </w:p>
    <w:p>
      <w:pPr>
        <w:widowControl/>
        <w:numPr>
          <w:ilvl w:val="0"/>
          <w:numId w:val="1"/>
        </w:numPr>
        <w:ind w:left="180" w:right="-350" w:hanging="360"/>
        <w:jc w:val="both"/>
        <w:rPr>
          <w:color w:val="000000"/>
        </w:rPr>
      </w:pPr>
      <w:r>
        <w:rPr>
          <w:rFonts w:ascii="Calibri" w:hAnsi="Calibri" w:eastAsia="Calibri" w:cs="Calibri"/>
          <w:color w:val="000000"/>
          <w:rtl w:val="0"/>
        </w:rPr>
        <w:t xml:space="preserve">Implemented and leveraged Android </w:t>
      </w:r>
      <w:r>
        <w:rPr>
          <w:rFonts w:ascii="Calibri" w:hAnsi="Calibri" w:eastAsia="Calibri" w:cs="Calibri"/>
          <w:b/>
          <w:color w:val="000000"/>
          <w:rtl w:val="0"/>
        </w:rPr>
        <w:t>Jetpack</w:t>
      </w:r>
      <w:r>
        <w:rPr>
          <w:rFonts w:ascii="Calibri" w:hAnsi="Calibri" w:eastAsia="Calibri" w:cs="Calibri"/>
          <w:color w:val="000000"/>
          <w:rtl w:val="0"/>
        </w:rPr>
        <w:t xml:space="preserve"> components (e.g., LiveData, ViewModel, Navigation) to create modular, maintainable, and robust Android applications.</w:t>
      </w:r>
    </w:p>
    <w:p>
      <w:pPr>
        <w:widowControl/>
        <w:numPr>
          <w:ilvl w:val="0"/>
          <w:numId w:val="1"/>
        </w:numPr>
        <w:ind w:left="180" w:right="-350" w:hanging="360"/>
        <w:jc w:val="both"/>
        <w:rPr>
          <w:color w:val="000000"/>
        </w:rPr>
      </w:pPr>
      <w:r>
        <w:rPr>
          <w:rFonts w:ascii="Calibri" w:hAnsi="Calibri" w:eastAsia="Calibri" w:cs="Calibri"/>
          <w:color w:val="000000"/>
          <w:rtl w:val="0"/>
        </w:rPr>
        <w:t xml:space="preserve">Designed and implemented features following the </w:t>
      </w:r>
      <w:r>
        <w:rPr>
          <w:rFonts w:ascii="Calibri" w:hAnsi="Calibri" w:eastAsia="Calibri" w:cs="Calibri"/>
          <w:b/>
          <w:color w:val="000000"/>
          <w:rtl w:val="0"/>
        </w:rPr>
        <w:t>MVVM</w:t>
      </w:r>
      <w:r>
        <w:rPr>
          <w:rFonts w:ascii="Calibri" w:hAnsi="Calibri" w:eastAsia="Calibri" w:cs="Calibri"/>
          <w:color w:val="000000"/>
          <w:rtl w:val="0"/>
        </w:rPr>
        <w:t xml:space="preserve"> (Model-View-ViewModel) architecture, resulting in a clear separation of concerns and improved code maintainability.</w:t>
      </w:r>
    </w:p>
    <w:p>
      <w:pPr>
        <w:widowControl/>
        <w:numPr>
          <w:ilvl w:val="0"/>
          <w:numId w:val="1"/>
        </w:numPr>
        <w:ind w:left="180" w:right="-350" w:hanging="360"/>
        <w:jc w:val="both"/>
        <w:rPr>
          <w:color w:val="000000"/>
        </w:rPr>
      </w:pPr>
      <w:r>
        <w:rPr>
          <w:rFonts w:ascii="Calibri" w:hAnsi="Calibri" w:eastAsia="Calibri" w:cs="Calibri"/>
          <w:color w:val="000000"/>
          <w:rtl w:val="0"/>
        </w:rPr>
        <w:t xml:space="preserve">Collaborated with </w:t>
      </w:r>
      <w:r>
        <w:rPr>
          <w:rFonts w:ascii="Calibri" w:hAnsi="Calibri" w:eastAsia="Calibri" w:cs="Calibri"/>
          <w:b/>
          <w:color w:val="000000"/>
          <w:rtl w:val="0"/>
        </w:rPr>
        <w:t>cross-functional teams</w:t>
      </w:r>
      <w:r>
        <w:rPr>
          <w:rFonts w:ascii="Calibri" w:hAnsi="Calibri" w:eastAsia="Calibri" w:cs="Calibri"/>
          <w:color w:val="000000"/>
          <w:rtl w:val="0"/>
        </w:rPr>
        <w:t xml:space="preserve"> to define and refine project requirements, ensuring alignment with business goals and user expectations.</w:t>
      </w:r>
    </w:p>
    <w:p>
      <w:pPr>
        <w:widowControl/>
        <w:numPr>
          <w:ilvl w:val="0"/>
          <w:numId w:val="1"/>
        </w:numPr>
        <w:ind w:left="180" w:right="-350" w:hanging="360"/>
        <w:jc w:val="both"/>
        <w:rPr>
          <w:color w:val="000000"/>
        </w:rPr>
      </w:pPr>
      <w:r>
        <w:rPr>
          <w:rFonts w:ascii="Calibri" w:hAnsi="Calibri" w:eastAsia="Calibri" w:cs="Calibri"/>
          <w:color w:val="000000"/>
          <w:rtl w:val="0"/>
        </w:rPr>
        <w:t xml:space="preserve">Utilized </w:t>
      </w:r>
      <w:r>
        <w:rPr>
          <w:rFonts w:ascii="Calibri" w:hAnsi="Calibri" w:eastAsia="Calibri" w:cs="Calibri"/>
          <w:b/>
          <w:color w:val="000000"/>
          <w:rtl w:val="0"/>
        </w:rPr>
        <w:t xml:space="preserve">Jira </w:t>
      </w:r>
      <w:r>
        <w:rPr>
          <w:rFonts w:ascii="Calibri" w:hAnsi="Calibri" w:eastAsia="Calibri" w:cs="Calibri"/>
          <w:color w:val="000000"/>
          <w:rtl w:val="0"/>
        </w:rPr>
        <w:t>for project management, task tracking, and issue resolution, fostering efficient collaboration and streamlined development processes.</w:t>
      </w:r>
    </w:p>
    <w:p>
      <w:pPr>
        <w:widowControl/>
        <w:numPr>
          <w:ilvl w:val="0"/>
          <w:numId w:val="1"/>
        </w:numPr>
        <w:ind w:left="180" w:right="-350" w:hanging="360"/>
        <w:jc w:val="both"/>
        <w:rPr>
          <w:color w:val="000000"/>
        </w:rPr>
      </w:pPr>
      <w:r>
        <w:rPr>
          <w:rFonts w:ascii="Calibri" w:hAnsi="Calibri" w:eastAsia="Calibri" w:cs="Calibri"/>
          <w:color w:val="000000"/>
          <w:rtl w:val="0"/>
        </w:rPr>
        <w:t>Hands on experience in Camera, Wi-Fi, Sensors, Bluetooth, Telephony, Google Map, Firebase API, OAuth.</w:t>
      </w:r>
    </w:p>
    <w:p>
      <w:pPr>
        <w:widowControl/>
        <w:numPr>
          <w:ilvl w:val="0"/>
          <w:numId w:val="1"/>
        </w:numPr>
        <w:ind w:left="180" w:right="-350" w:hanging="360"/>
        <w:jc w:val="both"/>
        <w:rPr>
          <w:color w:val="000000"/>
        </w:rPr>
      </w:pPr>
      <w:r>
        <w:rPr>
          <w:rFonts w:ascii="Calibri" w:hAnsi="Calibri" w:eastAsia="Calibri" w:cs="Calibri"/>
          <w:color w:val="000000"/>
          <w:rtl w:val="0"/>
        </w:rPr>
        <w:t>I’ve faced varied user interface design challenges, either to create an impressive user interface or creating new components, which I’ve solved from interface designers from the IDEs and / or creating programmatically and dynamically new components.</w:t>
      </w:r>
    </w:p>
    <w:p>
      <w:pPr>
        <w:numPr>
          <w:ilvl w:val="0"/>
          <w:numId w:val="1"/>
        </w:numPr>
        <w:ind w:left="180" w:right="-350" w:hanging="360"/>
        <w:jc w:val="both"/>
        <w:rPr>
          <w:color w:val="000000"/>
        </w:rPr>
      </w:pPr>
      <w:r>
        <w:rPr>
          <w:rFonts w:ascii="Calibri" w:hAnsi="Calibri" w:eastAsia="Calibri" w:cs="Calibri"/>
          <w:color w:val="000000"/>
          <w:rtl w:val="0"/>
        </w:rPr>
        <w:t>Experience with Android emulator,</w:t>
      </w:r>
      <w:r>
        <w:rPr>
          <w:rFonts w:ascii="Calibri" w:hAnsi="Calibri" w:eastAsia="Calibri" w:cs="Calibri"/>
          <w:b/>
          <w:color w:val="000000"/>
          <w:rtl w:val="0"/>
        </w:rPr>
        <w:t xml:space="preserve"> LogCat</w:t>
      </w:r>
      <w:r>
        <w:rPr>
          <w:rFonts w:ascii="Calibri" w:hAnsi="Calibri" w:eastAsia="Calibri" w:cs="Calibri"/>
          <w:color w:val="000000"/>
          <w:rtl w:val="0"/>
        </w:rPr>
        <w:t xml:space="preserve"> and DDMS to perform debugging the android applications.</w:t>
      </w:r>
    </w:p>
    <w:p>
      <w:pPr>
        <w:widowControl/>
        <w:numPr>
          <w:ilvl w:val="0"/>
          <w:numId w:val="1"/>
        </w:numPr>
        <w:ind w:left="180" w:right="-350" w:hanging="360"/>
        <w:jc w:val="both"/>
        <w:rPr>
          <w:color w:val="000000"/>
        </w:rPr>
      </w:pPr>
      <w:r>
        <w:rPr>
          <w:rFonts w:ascii="Calibri" w:hAnsi="Calibri" w:eastAsia="Calibri" w:cs="Calibri"/>
          <w:color w:val="000000"/>
          <w:rtl w:val="0"/>
        </w:rPr>
        <w:t>Integrating third party Social APIs into Android apps such as Twitter, Facebook, Google, YouTube.</w:t>
      </w:r>
    </w:p>
    <w:p>
      <w:pPr>
        <w:keepLines/>
        <w:widowControl/>
        <w:numPr>
          <w:ilvl w:val="0"/>
          <w:numId w:val="1"/>
        </w:numPr>
        <w:spacing w:line="240" w:lineRule="auto"/>
        <w:ind w:left="180" w:right="-350" w:hanging="360"/>
        <w:jc w:val="both"/>
      </w:pPr>
      <w:r>
        <w:rPr>
          <w:rFonts w:ascii="Calibri" w:hAnsi="Calibri" w:eastAsia="Calibri" w:cs="Calibri"/>
          <w:rtl w:val="0"/>
        </w:rPr>
        <w:t xml:space="preserve">Proficient in </w:t>
      </w:r>
      <w:r>
        <w:rPr>
          <w:rFonts w:ascii="Calibri" w:hAnsi="Calibri" w:eastAsia="Calibri" w:cs="Calibri"/>
          <w:b/>
          <w:rtl w:val="0"/>
        </w:rPr>
        <w:t>Behavior-Driven Development (BDD)</w:t>
      </w:r>
      <w:r>
        <w:rPr>
          <w:rFonts w:ascii="Calibri" w:hAnsi="Calibri" w:eastAsia="Calibri" w:cs="Calibri"/>
          <w:rtl w:val="0"/>
        </w:rPr>
        <w:t>, ensuring that the development process aligns with desired user behaviors and business outcomes.</w:t>
      </w:r>
    </w:p>
    <w:p>
      <w:pPr>
        <w:keepLines/>
        <w:widowControl/>
        <w:numPr>
          <w:ilvl w:val="0"/>
          <w:numId w:val="1"/>
        </w:numPr>
        <w:spacing w:line="240" w:lineRule="auto"/>
        <w:ind w:left="180" w:right="-350" w:hanging="360"/>
        <w:jc w:val="both"/>
      </w:pPr>
      <w:r>
        <w:rPr>
          <w:rFonts w:ascii="Calibri" w:hAnsi="Calibri" w:eastAsia="Calibri" w:cs="Calibri"/>
          <w:rtl w:val="0"/>
        </w:rPr>
        <w:t xml:space="preserve">Skilled in writing executable specifications using BDD tools like </w:t>
      </w:r>
      <w:r>
        <w:rPr>
          <w:rFonts w:ascii="Calibri" w:hAnsi="Calibri" w:eastAsia="Calibri" w:cs="Calibri"/>
          <w:b/>
          <w:rtl w:val="0"/>
        </w:rPr>
        <w:t xml:space="preserve">Cucumber, fostering clear communication </w:t>
      </w:r>
      <w:r>
        <w:rPr>
          <w:rFonts w:ascii="Calibri" w:hAnsi="Calibri" w:eastAsia="Calibri" w:cs="Calibri"/>
          <w:rtl w:val="0"/>
        </w:rPr>
        <w:t>between technical and non-technical stakeholders.</w:t>
      </w:r>
    </w:p>
    <w:p>
      <w:pPr>
        <w:keepLines/>
        <w:widowControl/>
        <w:numPr>
          <w:ilvl w:val="0"/>
          <w:numId w:val="1"/>
        </w:numPr>
        <w:spacing w:line="240" w:lineRule="auto"/>
        <w:ind w:left="180" w:right="-350" w:hanging="360"/>
        <w:jc w:val="both"/>
      </w:pPr>
      <w:r>
        <w:rPr>
          <w:rFonts w:ascii="Calibri" w:hAnsi="Calibri" w:eastAsia="Calibri" w:cs="Calibri"/>
          <w:rtl w:val="0"/>
        </w:rPr>
        <w:t xml:space="preserve">Experienced in </w:t>
      </w:r>
      <w:r>
        <w:rPr>
          <w:rFonts w:ascii="Calibri" w:hAnsi="Calibri" w:eastAsia="Calibri" w:cs="Calibri"/>
          <w:b/>
          <w:rtl w:val="0"/>
        </w:rPr>
        <w:t>Test-Driven Development (TDD)</w:t>
      </w:r>
      <w:r>
        <w:rPr>
          <w:rFonts w:ascii="Calibri" w:hAnsi="Calibri" w:eastAsia="Calibri" w:cs="Calibri"/>
          <w:rtl w:val="0"/>
        </w:rPr>
        <w:t>, writing tests before code to create a robust and regression-proof codebase.</w:t>
      </w:r>
    </w:p>
    <w:p>
      <w:pPr>
        <w:keepLines/>
        <w:widowControl/>
        <w:numPr>
          <w:ilvl w:val="0"/>
          <w:numId w:val="1"/>
        </w:numPr>
        <w:spacing w:line="240" w:lineRule="auto"/>
        <w:ind w:left="180" w:right="-350" w:hanging="360"/>
        <w:jc w:val="both"/>
      </w:pPr>
      <w:r>
        <w:rPr>
          <w:rFonts w:ascii="Calibri" w:hAnsi="Calibri" w:eastAsia="Calibri" w:cs="Calibri"/>
          <w:rtl w:val="0"/>
        </w:rPr>
        <w:t xml:space="preserve">Adept at using </w:t>
      </w:r>
      <w:r>
        <w:rPr>
          <w:rFonts w:ascii="Calibri" w:hAnsi="Calibri" w:eastAsia="Calibri" w:cs="Calibri"/>
          <w:b/>
          <w:rtl w:val="0"/>
        </w:rPr>
        <w:t xml:space="preserve">TDD frameworks like JUnit and TestNG </w:t>
      </w:r>
      <w:r>
        <w:rPr>
          <w:rFonts w:ascii="Calibri" w:hAnsi="Calibri" w:eastAsia="Calibri" w:cs="Calibri"/>
          <w:rtl w:val="0"/>
        </w:rPr>
        <w:t>to ensure comprehensive test coverage and early bug detection.</w:t>
      </w:r>
    </w:p>
    <w:p>
      <w:pPr>
        <w:keepLines/>
        <w:widowControl/>
        <w:numPr>
          <w:ilvl w:val="0"/>
          <w:numId w:val="1"/>
        </w:numPr>
        <w:spacing w:line="240" w:lineRule="auto"/>
        <w:ind w:left="180" w:right="-350" w:hanging="360"/>
        <w:jc w:val="both"/>
      </w:pPr>
      <w:r>
        <w:rPr>
          <w:rFonts w:ascii="Calibri" w:hAnsi="Calibri" w:eastAsia="Calibri" w:cs="Calibri"/>
          <w:rtl w:val="0"/>
        </w:rPr>
        <w:t xml:space="preserve">Strong understanding of the </w:t>
      </w:r>
      <w:r>
        <w:rPr>
          <w:rFonts w:ascii="Calibri" w:hAnsi="Calibri" w:eastAsia="Calibri" w:cs="Calibri"/>
          <w:b/>
          <w:rtl w:val="0"/>
        </w:rPr>
        <w:t>red-green-refactor cycle in TDD</w:t>
      </w:r>
      <w:r>
        <w:rPr>
          <w:rFonts w:ascii="Calibri" w:hAnsi="Calibri" w:eastAsia="Calibri" w:cs="Calibri"/>
          <w:rtl w:val="0"/>
        </w:rPr>
        <w:t>, enabling efficient coding practices and high-quality software delivery.</w:t>
      </w:r>
    </w:p>
    <w:p>
      <w:pPr>
        <w:keepLines/>
        <w:widowControl/>
        <w:numPr>
          <w:ilvl w:val="0"/>
          <w:numId w:val="1"/>
        </w:numPr>
        <w:spacing w:line="240" w:lineRule="auto"/>
        <w:ind w:left="180" w:right="-350" w:hanging="360"/>
        <w:jc w:val="both"/>
      </w:pPr>
      <w:r>
        <w:rPr>
          <w:rFonts w:ascii="Calibri" w:hAnsi="Calibri" w:eastAsia="Calibri" w:cs="Calibri"/>
          <w:rtl w:val="0"/>
        </w:rPr>
        <w:t>Committed to continuous integration and</w:t>
      </w:r>
      <w:r>
        <w:rPr>
          <w:rFonts w:ascii="Calibri" w:hAnsi="Calibri" w:eastAsia="Calibri" w:cs="Calibri"/>
          <w:b/>
          <w:rtl w:val="0"/>
        </w:rPr>
        <w:t xml:space="preserve"> continuous deployment (CI/CD) </w:t>
      </w:r>
      <w:r>
        <w:rPr>
          <w:rFonts w:ascii="Calibri" w:hAnsi="Calibri" w:eastAsia="Calibri" w:cs="Calibri"/>
          <w:rtl w:val="0"/>
        </w:rPr>
        <w:t>practices, integrating BDD and TDD methodologies for streamlined workflows.</w:t>
      </w:r>
    </w:p>
    <w:p>
      <w:pPr>
        <w:numPr>
          <w:ilvl w:val="0"/>
          <w:numId w:val="1"/>
        </w:numPr>
        <w:ind w:left="180" w:right="-350" w:hanging="360"/>
        <w:jc w:val="both"/>
        <w:rPr>
          <w:color w:val="000000"/>
        </w:rPr>
      </w:pPr>
      <w:r>
        <w:rPr>
          <w:rFonts w:ascii="Calibri" w:hAnsi="Calibri" w:eastAsia="Calibri" w:cs="Calibri"/>
          <w:color w:val="000000"/>
          <w:rtl w:val="0"/>
        </w:rPr>
        <w:t xml:space="preserve">Extensive experience in </w:t>
      </w:r>
      <w:r>
        <w:rPr>
          <w:rFonts w:ascii="Calibri" w:hAnsi="Calibri" w:eastAsia="Calibri" w:cs="Calibri"/>
          <w:b/>
          <w:color w:val="000000"/>
          <w:rtl w:val="0"/>
        </w:rPr>
        <w:t>Unit Testing, Integration Testing, System Testing</w:t>
      </w:r>
      <w:r>
        <w:rPr>
          <w:rFonts w:ascii="Calibri" w:hAnsi="Calibri" w:eastAsia="Calibri" w:cs="Calibri"/>
          <w:color w:val="000000"/>
          <w:rtl w:val="0"/>
        </w:rPr>
        <w:t>, and Production Support of large-scale, enterprise applications and products</w:t>
      </w:r>
      <w:r>
        <w:rPr>
          <w:rFonts w:ascii="Calibri" w:hAnsi="Calibri" w:eastAsia="Calibri" w:cs="Calibri"/>
          <w:b/>
          <w:color w:val="000000"/>
          <w:rtl w:val="0"/>
        </w:rPr>
        <w:t>.</w:t>
      </w:r>
    </w:p>
    <w:p>
      <w:pPr>
        <w:numPr>
          <w:ilvl w:val="0"/>
          <w:numId w:val="1"/>
        </w:numPr>
        <w:ind w:left="180" w:right="-350" w:hanging="360"/>
        <w:jc w:val="both"/>
        <w:rPr>
          <w:color w:val="000000"/>
        </w:rPr>
      </w:pPr>
      <w:r>
        <w:rPr>
          <w:rFonts w:ascii="Calibri" w:hAnsi="Calibri" w:eastAsia="Calibri" w:cs="Calibri"/>
          <w:color w:val="000000"/>
          <w:rtl w:val="0"/>
        </w:rPr>
        <w:t xml:space="preserve">Implemented and configured </w:t>
      </w:r>
      <w:r>
        <w:rPr>
          <w:rFonts w:ascii="Calibri" w:hAnsi="Calibri" w:eastAsia="Calibri" w:cs="Calibri"/>
          <w:b/>
          <w:color w:val="000000"/>
          <w:rtl w:val="0"/>
        </w:rPr>
        <w:t>Jenkins</w:t>
      </w:r>
      <w:r>
        <w:rPr>
          <w:rFonts w:ascii="Calibri" w:hAnsi="Calibri" w:eastAsia="Calibri" w:cs="Calibri"/>
          <w:color w:val="000000"/>
          <w:rtl w:val="0"/>
        </w:rPr>
        <w:t xml:space="preserve"> CI/CD pipelines to automate the build, test, and deployment processes, resulting in a significant reduction in manual intervention and faster release cycles.</w:t>
      </w:r>
    </w:p>
    <w:p>
      <w:pPr>
        <w:numPr>
          <w:ilvl w:val="0"/>
          <w:numId w:val="1"/>
        </w:numPr>
        <w:ind w:left="180" w:right="-350" w:hanging="360"/>
        <w:jc w:val="both"/>
        <w:rPr>
          <w:color w:val="000000"/>
        </w:rPr>
      </w:pPr>
      <w:r>
        <w:rPr>
          <w:rFonts w:ascii="Calibri" w:hAnsi="Calibri" w:eastAsia="Calibri" w:cs="Calibri"/>
          <w:color w:val="000000"/>
          <w:rtl w:val="0"/>
        </w:rPr>
        <w:t xml:space="preserve">Collaborated with </w:t>
      </w:r>
      <w:r>
        <w:rPr>
          <w:rFonts w:ascii="Calibri" w:hAnsi="Calibri" w:eastAsia="Calibri" w:cs="Calibri"/>
          <w:b/>
          <w:color w:val="000000"/>
          <w:rtl w:val="0"/>
        </w:rPr>
        <w:t>DevOps</w:t>
      </w:r>
      <w:r>
        <w:rPr>
          <w:rFonts w:ascii="Calibri" w:hAnsi="Calibri" w:eastAsia="Calibri" w:cs="Calibri"/>
          <w:color w:val="000000"/>
          <w:rtl w:val="0"/>
        </w:rPr>
        <w:t xml:space="preserve"> and </w:t>
      </w:r>
      <w:r>
        <w:rPr>
          <w:rFonts w:ascii="Calibri" w:hAnsi="Calibri" w:eastAsia="Calibri" w:cs="Calibri"/>
          <w:b/>
          <w:color w:val="000000"/>
          <w:rtl w:val="0"/>
        </w:rPr>
        <w:t>QA</w:t>
      </w:r>
      <w:r>
        <w:rPr>
          <w:rFonts w:ascii="Calibri" w:hAnsi="Calibri" w:eastAsia="Calibri" w:cs="Calibri"/>
          <w:color w:val="000000"/>
          <w:rtl w:val="0"/>
        </w:rPr>
        <w:t xml:space="preserve"> teams to enhance </w:t>
      </w:r>
      <w:r>
        <w:rPr>
          <w:rFonts w:ascii="Calibri" w:hAnsi="Calibri" w:eastAsia="Calibri" w:cs="Calibri"/>
          <w:b/>
          <w:color w:val="000000"/>
          <w:rtl w:val="0"/>
        </w:rPr>
        <w:t>Jenkins pipelines</w:t>
      </w:r>
      <w:r>
        <w:rPr>
          <w:rFonts w:ascii="Calibri" w:hAnsi="Calibri" w:eastAsia="Calibri" w:cs="Calibri"/>
          <w:color w:val="000000"/>
          <w:rtl w:val="0"/>
        </w:rPr>
        <w:t xml:space="preserve"> for comprehensive testing, including unit tests, integration tests, and UI tests with frameworks like </w:t>
      </w:r>
      <w:r>
        <w:rPr>
          <w:rFonts w:ascii="Calibri" w:hAnsi="Calibri" w:eastAsia="Calibri" w:cs="Calibri"/>
          <w:b/>
          <w:color w:val="000000"/>
          <w:rtl w:val="0"/>
        </w:rPr>
        <w:t xml:space="preserve">JUnit </w:t>
      </w:r>
      <w:r>
        <w:rPr>
          <w:rFonts w:ascii="Calibri" w:hAnsi="Calibri" w:eastAsia="Calibri" w:cs="Calibri"/>
          <w:color w:val="000000"/>
          <w:rtl w:val="0"/>
        </w:rPr>
        <w:t xml:space="preserve">and </w:t>
      </w:r>
      <w:r>
        <w:rPr>
          <w:rFonts w:ascii="Calibri" w:hAnsi="Calibri" w:eastAsia="Calibri" w:cs="Calibri"/>
          <w:b/>
          <w:color w:val="000000"/>
          <w:rtl w:val="0"/>
        </w:rPr>
        <w:t>Espresso</w:t>
      </w:r>
    </w:p>
    <w:p>
      <w:pPr>
        <w:numPr>
          <w:ilvl w:val="0"/>
          <w:numId w:val="1"/>
        </w:numPr>
        <w:ind w:left="180" w:right="-350" w:hanging="360"/>
        <w:jc w:val="both"/>
        <w:rPr>
          <w:color w:val="000000"/>
        </w:rPr>
      </w:pPr>
      <w:r>
        <w:rPr>
          <w:rFonts w:ascii="Calibri" w:hAnsi="Calibri" w:eastAsia="Calibri" w:cs="Calibri"/>
          <w:color w:val="000000"/>
          <w:rtl w:val="0"/>
        </w:rPr>
        <w:t>Strong understanding of server-side software, scalability, performance, and reliability aspect</w:t>
      </w:r>
    </w:p>
    <w:p>
      <w:pPr>
        <w:widowControl/>
        <w:numPr>
          <w:ilvl w:val="0"/>
          <w:numId w:val="1"/>
        </w:numPr>
        <w:ind w:left="180" w:right="-350" w:hanging="350"/>
        <w:rPr>
          <w:color w:val="000000"/>
        </w:rPr>
      </w:pPr>
      <w:r>
        <w:rPr>
          <w:rFonts w:ascii="Calibri" w:hAnsi="Calibri" w:eastAsia="Calibri" w:cs="Calibri"/>
          <w:color w:val="000000"/>
          <w:rtl w:val="0"/>
        </w:rPr>
        <w:t>Experience in developing various UI components like Text View, Customized List View, Menus, Edit Boxes, Checkboxes, Dialogs, Buttons, Status Notifications, Action Bars and Spinners.</w:t>
      </w:r>
    </w:p>
    <w:p>
      <w:pPr>
        <w:widowControl/>
        <w:numPr>
          <w:ilvl w:val="0"/>
          <w:numId w:val="1"/>
        </w:numPr>
        <w:ind w:left="180" w:right="-350" w:hanging="350"/>
        <w:rPr>
          <w:color w:val="000000"/>
        </w:rPr>
      </w:pPr>
      <w:r>
        <w:rPr>
          <w:rFonts w:ascii="Calibri" w:hAnsi="Calibri" w:eastAsia="Calibri" w:cs="Calibri"/>
          <w:color w:val="000000"/>
          <w:rtl w:val="0"/>
        </w:rPr>
        <w:t>Proficient in RDBMS, SQL and NOSQL Databases for application purposes.</w:t>
      </w:r>
    </w:p>
    <w:p>
      <w:pPr>
        <w:widowControl/>
        <w:numPr>
          <w:ilvl w:val="0"/>
          <w:numId w:val="1"/>
        </w:numPr>
        <w:ind w:left="180" w:right="-350" w:hanging="350"/>
        <w:rPr>
          <w:color w:val="000000"/>
        </w:rPr>
      </w:pPr>
      <w:r>
        <w:rPr>
          <w:rFonts w:ascii="Calibri" w:hAnsi="Calibri" w:eastAsia="Calibri" w:cs="Calibri"/>
          <w:color w:val="000000"/>
          <w:rtl w:val="0"/>
        </w:rPr>
        <w:t>Proficient in gathering requirement analysis, functional analysis, conceptual and logical thinking.</w:t>
      </w:r>
    </w:p>
    <w:p>
      <w:pPr>
        <w:numPr>
          <w:ilvl w:val="0"/>
          <w:numId w:val="1"/>
        </w:numPr>
        <w:ind w:left="180" w:right="-350" w:hanging="360"/>
        <w:jc w:val="both"/>
        <w:rPr>
          <w:color w:val="000000"/>
        </w:rPr>
      </w:pPr>
      <w:r>
        <w:rPr>
          <w:rFonts w:ascii="Calibri" w:hAnsi="Calibri" w:eastAsia="Calibri" w:cs="Calibri"/>
          <w:color w:val="000000"/>
          <w:rtl w:val="0"/>
        </w:rPr>
        <w:t>Excellent Technical, Communication and Interpersonal Skills with strong Customer Orientation, Client Interfacing Skills. Involved in Requirements Gathering, Proof of Concepts (POC) / Feasibility Study.</w:t>
      </w:r>
    </w:p>
    <w:p>
      <w:pPr>
        <w:numPr>
          <w:ilvl w:val="0"/>
          <w:numId w:val="1"/>
        </w:numPr>
        <w:ind w:left="180" w:right="-590" w:hanging="360"/>
        <w:jc w:val="both"/>
        <w:rPr>
          <w:u w:val="single"/>
        </w:rPr>
      </w:pPr>
      <w:r>
        <w:rPr>
          <w:rFonts w:ascii="Calibri" w:hAnsi="Calibri" w:eastAsia="Calibri" w:cs="Calibri"/>
          <w:color w:val="000000"/>
          <w:rtl w:val="0"/>
        </w:rPr>
        <w:t>Experience working with Google Maps APIs, In-App Purchases, In-App advertising, Geocoder API, Ticketmaster, Geolocations, PayPal, Google Analytic.</w:t>
      </w:r>
    </w:p>
    <w:p>
      <w:pPr>
        <w:ind w:left="-180" w:right="-590" w:firstLine="0"/>
        <w:jc w:val="both"/>
        <w:rPr>
          <w:rFonts w:ascii="Calibri" w:hAnsi="Calibri" w:eastAsia="Calibri" w:cs="Calibri"/>
          <w:color w:val="000000"/>
        </w:rPr>
      </w:pPr>
    </w:p>
    <w:p>
      <w:pPr>
        <w:ind w:left="-180" w:right="-590" w:firstLine="0"/>
        <w:jc w:val="both"/>
        <w:rPr>
          <w:rFonts w:ascii="Calibri" w:hAnsi="Calibri" w:eastAsia="Calibri" w:cs="Calibri"/>
          <w:b/>
          <w:sz w:val="24"/>
          <w:szCs w:val="24"/>
          <w:u w:val="single"/>
        </w:rPr>
      </w:pPr>
      <w:r>
        <w:rPr>
          <w:rFonts w:ascii="Calibri" w:hAnsi="Calibri" w:eastAsia="Calibri" w:cs="Calibri"/>
          <w:b/>
          <w:sz w:val="24"/>
          <w:szCs w:val="24"/>
          <w:u w:val="single"/>
          <w:rtl w:val="0"/>
        </w:rPr>
        <w:t>Technical Skills:</w:t>
      </w:r>
    </w:p>
    <w:p>
      <w:pPr>
        <w:ind w:left="-270" w:right="-590" w:firstLine="550"/>
        <w:jc w:val="both"/>
        <w:rPr>
          <w:rFonts w:ascii="Calibri" w:hAnsi="Calibri" w:eastAsia="Calibri" w:cs="Calibri"/>
          <w:color w:val="000000"/>
        </w:rPr>
      </w:pPr>
    </w:p>
    <w:p>
      <w:pPr>
        <w:numPr>
          <w:ilvl w:val="0"/>
          <w:numId w:val="1"/>
        </w:numPr>
        <w:tabs>
          <w:tab w:val="left" w:pos="999"/>
          <w:tab w:val="left" w:pos="4599"/>
          <w:tab w:val="left" w:pos="5319"/>
        </w:tabs>
        <w:ind w:left="-270" w:right="-590" w:firstLine="550"/>
        <w:jc w:val="both"/>
        <w:rPr>
          <w:color w:val="000000"/>
        </w:rPr>
      </w:pPr>
      <w:r>
        <w:rPr>
          <w:rFonts w:ascii="Calibri" w:hAnsi="Calibri" w:eastAsia="Calibri" w:cs="Calibri"/>
          <w:b/>
          <w:color w:val="000000"/>
          <w:rtl w:val="0"/>
        </w:rPr>
        <w:t>Programming Languages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core Java, C, Kotlin</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Mobile Technologies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Android</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 xml:space="preserve">Architecture Patterns                                 </w:t>
      </w:r>
      <w:r>
        <w:rPr>
          <w:rFonts w:ascii="Calibri" w:hAnsi="Calibri" w:eastAsia="Calibri" w:cs="Calibri"/>
          <w:color w:val="000000"/>
          <w:rtl w:val="0"/>
        </w:rPr>
        <w:t>:             MVVM, MVP</w:t>
      </w:r>
    </w:p>
    <w:p>
      <w:pPr>
        <w:numPr>
          <w:ilvl w:val="0"/>
          <w:numId w:val="1"/>
        </w:numPr>
        <w:tabs>
          <w:tab w:val="left" w:pos="999"/>
          <w:tab w:val="left" w:pos="4599"/>
          <w:tab w:val="left" w:pos="5319"/>
        </w:tabs>
        <w:spacing w:before="146"/>
        <w:ind w:left="-270" w:right="-590" w:firstLine="550"/>
        <w:jc w:val="both"/>
        <w:rPr>
          <w:color w:val="000000"/>
        </w:rPr>
      </w:pPr>
      <w:r>
        <w:rPr>
          <w:rFonts w:ascii="Calibri" w:hAnsi="Calibri" w:eastAsia="Calibri" w:cs="Calibri"/>
          <w:b/>
          <w:color w:val="000000"/>
          <w:rtl w:val="0"/>
        </w:rPr>
        <w:t>Web Technologies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 xml:space="preserve">HTML5, JavaScript, </w:t>
      </w:r>
      <w:r>
        <w:rPr>
          <w:rFonts w:hint="default" w:ascii="Calibri" w:hAnsi="Calibri" w:eastAsia="Calibri" w:cs="Calibri"/>
          <w:color w:val="000000"/>
          <w:rtl w:val="0"/>
          <w:lang w:val="en-US"/>
        </w:rPr>
        <w:t>Spring,</w:t>
      </w:r>
      <w:r>
        <w:rPr>
          <w:rFonts w:ascii="Calibri" w:hAnsi="Calibri" w:eastAsia="Calibri" w:cs="Calibri"/>
          <w:color w:val="000000"/>
          <w:rtl w:val="0"/>
        </w:rPr>
        <w:t>JSON, XML, JQuery</w:t>
      </w:r>
      <w:r>
        <w:rPr>
          <w:rFonts w:hint="default" w:ascii="Calibri" w:hAnsi="Calibri" w:eastAsia="Calibri" w:cs="Calibri"/>
          <w:color w:val="000000"/>
          <w:rtl w:val="0"/>
          <w:lang w:val="en-US"/>
        </w:rPr>
        <w:t>,React js</w:t>
      </w:r>
      <w:r>
        <w:rPr>
          <w:rFonts w:ascii="Calibri" w:hAnsi="Calibri" w:eastAsia="Calibri" w:cs="Calibri"/>
          <w:color w:val="000000"/>
          <w:rtl w:val="0"/>
        </w:rPr>
        <w:t>.</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Database</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Oracle, MySQL, SQLite</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 xml:space="preserve">Libraries &amp; Frameworks                             </w:t>
      </w:r>
      <w:r>
        <w:rPr>
          <w:rFonts w:ascii="Calibri" w:hAnsi="Calibri" w:eastAsia="Calibri" w:cs="Calibri"/>
          <w:color w:val="000000"/>
          <w:rtl w:val="0"/>
        </w:rPr>
        <w:t>:             Apollo GraphQL, Retrofit</w:t>
      </w:r>
      <w:r>
        <w:rPr>
          <w:rFonts w:hint="default" w:ascii="Calibri" w:hAnsi="Calibri" w:eastAsia="Calibri" w:cs="Calibri"/>
          <w:color w:val="000000"/>
          <w:rtl w:val="0"/>
          <w:lang w:val="en-US"/>
        </w:rPr>
        <w:t>,SpringBoot,Hibernate.</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Continuous Integration</w:t>
      </w:r>
      <w:r>
        <w:rPr>
          <w:rFonts w:ascii="Calibri" w:hAnsi="Calibri" w:eastAsia="Calibri" w:cs="Calibri"/>
          <w:color w:val="000000"/>
          <w:rtl w:val="0"/>
        </w:rPr>
        <w:t xml:space="preserve">                              :             Jenkins, GitLab CI</w:t>
      </w:r>
    </w:p>
    <w:p>
      <w:pPr>
        <w:numPr>
          <w:ilvl w:val="0"/>
          <w:numId w:val="1"/>
        </w:numPr>
        <w:tabs>
          <w:tab w:val="left" w:pos="999"/>
          <w:tab w:val="left" w:pos="4599"/>
          <w:tab w:val="left" w:pos="5319"/>
        </w:tabs>
        <w:spacing w:before="146"/>
        <w:ind w:left="-270" w:right="-590" w:firstLine="550"/>
        <w:jc w:val="both"/>
        <w:rPr>
          <w:color w:val="000000"/>
        </w:rPr>
      </w:pPr>
      <w:r>
        <w:rPr>
          <w:rFonts w:ascii="Calibri" w:hAnsi="Calibri" w:eastAsia="Calibri" w:cs="Calibri"/>
          <w:b/>
          <w:color w:val="000000"/>
          <w:rtl w:val="0"/>
        </w:rPr>
        <w:t>IDE/Frameworks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IntelliJ, NetBeans, Eclipse, Android Studio.</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Operating Systems Used</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Unix, Windows, Linux,Mac os.</w:t>
      </w:r>
    </w:p>
    <w:p>
      <w:pPr>
        <w:numPr>
          <w:ilvl w:val="0"/>
          <w:numId w:val="1"/>
        </w:numPr>
        <w:tabs>
          <w:tab w:val="left" w:pos="1054"/>
          <w:tab w:val="left" w:pos="4599"/>
          <w:tab w:val="left" w:pos="5319"/>
        </w:tabs>
        <w:spacing w:before="146"/>
        <w:ind w:left="-270" w:right="-590" w:firstLine="550"/>
        <w:jc w:val="both"/>
        <w:rPr>
          <w:color w:val="000000"/>
        </w:rPr>
      </w:pPr>
      <w:r>
        <w:rPr>
          <w:rFonts w:ascii="Calibri" w:hAnsi="Calibri" w:eastAsia="Calibri" w:cs="Calibri"/>
          <w:b/>
          <w:color w:val="000000"/>
          <w:rtl w:val="0"/>
        </w:rPr>
        <w:t>Design Tools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Visio Professional</w:t>
      </w:r>
    </w:p>
    <w:p>
      <w:pPr>
        <w:numPr>
          <w:ilvl w:val="0"/>
          <w:numId w:val="1"/>
        </w:numPr>
        <w:tabs>
          <w:tab w:val="left" w:pos="1054"/>
          <w:tab w:val="left" w:pos="4599"/>
          <w:tab w:val="left" w:pos="5319"/>
        </w:tabs>
        <w:spacing w:before="146"/>
        <w:ind w:left="-270" w:right="-590" w:firstLine="550"/>
        <w:jc w:val="both"/>
        <w:rPr>
          <w:color w:val="000000"/>
        </w:rPr>
      </w:pPr>
      <w:r>
        <w:rPr>
          <w:rFonts w:ascii="Calibri" w:hAnsi="Calibri" w:eastAsia="Calibri" w:cs="Calibri"/>
          <w:b/>
          <w:color w:val="000000"/>
          <w:rtl w:val="0"/>
        </w:rPr>
        <w:t xml:space="preserve">Collaboration Tools                                   </w:t>
      </w:r>
      <w:r>
        <w:rPr>
          <w:rFonts w:hint="default" w:ascii="Calibri" w:hAnsi="Calibri" w:eastAsia="Calibri" w:cs="Calibri"/>
          <w:b/>
          <w:color w:val="000000"/>
          <w:rtl w:val="0"/>
          <w:lang w:val="en-US"/>
        </w:rPr>
        <w:t xml:space="preserve"> </w:t>
      </w:r>
      <w:r>
        <w:rPr>
          <w:rFonts w:ascii="Calibri" w:hAnsi="Calibri" w:eastAsia="Calibri" w:cs="Calibri"/>
          <w:color w:val="000000"/>
          <w:rtl w:val="0"/>
        </w:rPr>
        <w:t>:             Jira, Slack</w:t>
      </w:r>
    </w:p>
    <w:p>
      <w:pPr>
        <w:numPr>
          <w:ilvl w:val="0"/>
          <w:numId w:val="1"/>
        </w:numPr>
        <w:tabs>
          <w:tab w:val="left" w:pos="999"/>
          <w:tab w:val="left" w:pos="4599"/>
          <w:tab w:val="left" w:pos="5319"/>
        </w:tabs>
        <w:spacing w:before="147"/>
        <w:ind w:left="-270" w:right="-590" w:firstLine="550"/>
        <w:jc w:val="both"/>
        <w:rPr>
          <w:color w:val="000000"/>
        </w:rPr>
      </w:pPr>
      <w:r>
        <w:rPr>
          <w:rFonts w:ascii="Calibri" w:hAnsi="Calibri" w:eastAsia="Calibri" w:cs="Calibri"/>
          <w:b/>
          <w:color w:val="000000"/>
          <w:rtl w:val="0"/>
        </w:rPr>
        <w:t>Testing Frameworks</w:t>
      </w:r>
      <w:r>
        <w:rPr>
          <w:rFonts w:ascii="Calibri" w:hAnsi="Calibri" w:eastAsia="Calibri" w:cs="Calibri"/>
          <w:b/>
          <w:color w:val="000000"/>
          <w:rtl w:val="0"/>
        </w:rPr>
        <w:tab/>
      </w:r>
      <w:r>
        <w:rPr>
          <w:rFonts w:ascii="Calibri" w:hAnsi="Calibri" w:eastAsia="Calibri" w:cs="Calibri"/>
          <w:b/>
          <w:color w:val="000000"/>
          <w:rtl w:val="0"/>
        </w:rPr>
        <w:t>:</w:t>
      </w:r>
      <w:r>
        <w:rPr>
          <w:rFonts w:ascii="Calibri" w:hAnsi="Calibri" w:eastAsia="Calibri" w:cs="Calibri"/>
          <w:b/>
          <w:color w:val="000000"/>
          <w:rtl w:val="0"/>
        </w:rPr>
        <w:tab/>
      </w:r>
      <w:r>
        <w:rPr>
          <w:rFonts w:ascii="Calibri" w:hAnsi="Calibri" w:eastAsia="Calibri" w:cs="Calibri"/>
          <w:color w:val="000000"/>
          <w:rtl w:val="0"/>
        </w:rPr>
        <w:t>Junit, Selenium, Selendroid,Cucumber</w:t>
      </w:r>
    </w:p>
    <w:p>
      <w:pPr>
        <w:tabs>
          <w:tab w:val="left" w:pos="999"/>
          <w:tab w:val="left" w:pos="4599"/>
          <w:tab w:val="left" w:pos="5319"/>
        </w:tabs>
        <w:spacing w:before="147"/>
        <w:ind w:left="280" w:right="-590" w:firstLine="0"/>
        <w:jc w:val="both"/>
        <w:rPr>
          <w:rFonts w:ascii="Calibri" w:hAnsi="Calibri" w:eastAsia="Calibri" w:cs="Calibri"/>
          <w:color w:val="000000"/>
        </w:rPr>
      </w:pPr>
    </w:p>
    <w:p>
      <w:pPr>
        <w:tabs>
          <w:tab w:val="left" w:pos="999"/>
          <w:tab w:val="left" w:pos="4599"/>
          <w:tab w:val="left" w:pos="5319"/>
        </w:tabs>
        <w:spacing w:before="147"/>
        <w:ind w:left="-270" w:right="-590" w:firstLine="0"/>
        <w:jc w:val="both"/>
        <w:rPr>
          <w:rFonts w:ascii="Calibri" w:hAnsi="Calibri" w:eastAsia="Calibri" w:cs="Calibri"/>
          <w:color w:val="000000"/>
          <w:sz w:val="24"/>
          <w:szCs w:val="24"/>
        </w:rPr>
      </w:pPr>
      <w:r>
        <w:rPr>
          <w:rFonts w:ascii="Calibri" w:hAnsi="Calibri" w:eastAsia="Calibri" w:cs="Calibri"/>
          <w:b/>
          <w:sz w:val="24"/>
          <w:szCs w:val="24"/>
          <w:u w:val="single"/>
          <w:rtl w:val="0"/>
        </w:rPr>
        <w:t>Education Qualification:</w:t>
      </w:r>
    </w:p>
    <w:p>
      <w:pPr>
        <w:numPr>
          <w:ilvl w:val="0"/>
          <w:numId w:val="1"/>
        </w:numPr>
        <w:tabs>
          <w:tab w:val="left" w:pos="999"/>
        </w:tabs>
        <w:ind w:left="999" w:right="-590" w:hanging="359"/>
        <w:jc w:val="both"/>
        <w:rPr>
          <w:color w:val="000000"/>
        </w:rPr>
      </w:pPr>
      <w:r>
        <w:rPr>
          <w:rFonts w:ascii="Calibri" w:hAnsi="Calibri" w:eastAsia="Calibri" w:cs="Calibri"/>
          <w:color w:val="000000"/>
          <w:rtl w:val="0"/>
        </w:rPr>
        <w:t>Masters in Computer Science, Sacred Heart University – Connecticut.</w:t>
      </w:r>
    </w:p>
    <w:p>
      <w:pPr>
        <w:numPr>
          <w:ilvl w:val="0"/>
          <w:numId w:val="1"/>
        </w:numPr>
        <w:tabs>
          <w:tab w:val="left" w:pos="999"/>
        </w:tabs>
        <w:ind w:left="999" w:right="-590" w:hanging="359"/>
        <w:jc w:val="both"/>
        <w:rPr>
          <w:color w:val="000000"/>
        </w:rPr>
      </w:pPr>
      <w:r>
        <w:rPr>
          <w:rFonts w:ascii="Calibri" w:hAnsi="Calibri" w:eastAsia="Calibri" w:cs="Calibri"/>
          <w:color w:val="000000"/>
          <w:rtl w:val="0"/>
        </w:rPr>
        <w:t>Bachelors in Electronics and Communication Engineering, JNTUK- India.</w:t>
      </w:r>
    </w:p>
    <w:p>
      <w:pPr>
        <w:tabs>
          <w:tab w:val="left" w:pos="999"/>
        </w:tabs>
        <w:ind w:left="999" w:right="-590" w:firstLine="0"/>
        <w:jc w:val="both"/>
        <w:rPr>
          <w:rFonts w:ascii="Calibri" w:hAnsi="Calibri" w:eastAsia="Calibri" w:cs="Calibri"/>
          <w:color w:val="000000"/>
        </w:rPr>
      </w:pPr>
    </w:p>
    <w:p>
      <w:pPr>
        <w:tabs>
          <w:tab w:val="left" w:pos="999"/>
        </w:tabs>
        <w:ind w:left="640" w:right="-590" w:hanging="910"/>
        <w:jc w:val="both"/>
        <w:rPr>
          <w:rFonts w:ascii="Calibri" w:hAnsi="Calibri" w:eastAsia="Calibri" w:cs="Calibri"/>
          <w:color w:val="000000"/>
        </w:rPr>
      </w:pPr>
      <w:r>
        <w:rPr>
          <w:rFonts w:ascii="Calibri" w:hAnsi="Calibri" w:eastAsia="Calibri" w:cs="Calibri"/>
          <w:b/>
          <w:u w:val="single"/>
          <w:rtl w:val="0"/>
        </w:rPr>
        <w:t>PROFESSIONAL EXPERIENCE:</w:t>
      </w:r>
    </w:p>
    <w:p>
      <w:pPr>
        <w:ind w:right="-590"/>
        <w:jc w:val="both"/>
        <w:rPr>
          <w:rFonts w:ascii="Calibri" w:hAnsi="Calibri" w:eastAsia="Calibri" w:cs="Calibri"/>
          <w:b/>
        </w:rPr>
      </w:pPr>
      <w:r>
        <w:rPr>
          <w:rFonts w:ascii="Calibri" w:hAnsi="Calibri" w:eastAsia="Calibri" w:cs="Calibri"/>
          <w:b/>
          <w:rtl w:val="0"/>
        </w:rPr>
        <w:t xml:space="preserve"> State Farm Insurance, NJ</w:t>
      </w:r>
    </w:p>
    <w:p>
      <w:pPr>
        <w:ind w:right="-590"/>
        <w:jc w:val="both"/>
        <w:rPr>
          <w:rFonts w:ascii="Calibri" w:hAnsi="Calibri" w:eastAsia="Calibri" w:cs="Calibri"/>
          <w:b/>
        </w:rPr>
      </w:pPr>
      <w:r>
        <w:rPr>
          <w:rFonts w:ascii="Calibri" w:hAnsi="Calibri" w:eastAsia="Calibri" w:cs="Calibri"/>
          <w:b/>
          <w:rtl w:val="0"/>
        </w:rPr>
        <w:t xml:space="preserve"> Role: Android Developer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 xml:space="preserve">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 xml:space="preserve"> June 2023 - Till date</w:t>
      </w:r>
    </w:p>
    <w:p>
      <w:pPr>
        <w:ind w:right="-590"/>
        <w:jc w:val="both"/>
        <w:rPr>
          <w:rFonts w:ascii="Calibri" w:hAnsi="Calibri" w:eastAsia="Calibri" w:cs="Calibri"/>
          <w:b/>
        </w:rPr>
      </w:pPr>
    </w:p>
    <w:p>
      <w:pPr>
        <w:ind w:left="-360" w:right="-320" w:firstLine="0"/>
        <w:jc w:val="both"/>
        <w:rPr>
          <w:rFonts w:ascii="Calibri" w:hAnsi="Calibri" w:eastAsia="Calibri" w:cs="Calibri"/>
          <w:b/>
          <w:sz w:val="24"/>
          <w:szCs w:val="24"/>
          <w:u w:val="single"/>
        </w:rPr>
      </w:pPr>
      <w:r>
        <w:rPr>
          <w:rFonts w:ascii="Calibri" w:hAnsi="Calibri" w:eastAsia="Calibri" w:cs="Calibri"/>
          <w:b/>
          <w:sz w:val="24"/>
          <w:szCs w:val="24"/>
          <w:u w:val="single"/>
          <w:rtl w:val="0"/>
        </w:rPr>
        <w:t>Responsibilities:</w:t>
      </w:r>
    </w:p>
    <w:p>
      <w:pPr>
        <w:numPr>
          <w:ilvl w:val="0"/>
          <w:numId w:val="2"/>
        </w:numPr>
        <w:ind w:left="0" w:right="-320" w:hanging="360"/>
        <w:jc w:val="both"/>
        <w:rPr>
          <w:color w:val="000000"/>
        </w:rPr>
      </w:pPr>
      <w:r>
        <w:rPr>
          <w:rFonts w:ascii="Calibri" w:hAnsi="Calibri" w:eastAsia="Calibri" w:cs="Calibri"/>
          <w:color w:val="000000"/>
          <w:rtl w:val="0"/>
        </w:rPr>
        <w:t>Added 9-patch images for the icons and images into drawable folder.</w:t>
      </w:r>
    </w:p>
    <w:p>
      <w:pPr>
        <w:numPr>
          <w:ilvl w:val="0"/>
          <w:numId w:val="2"/>
        </w:numPr>
        <w:ind w:left="0" w:right="-320" w:hanging="360"/>
        <w:jc w:val="both"/>
        <w:rPr>
          <w:color w:val="000000"/>
        </w:rPr>
      </w:pPr>
      <w:r>
        <w:rPr>
          <w:rFonts w:ascii="Calibri" w:hAnsi="Calibri" w:eastAsia="Calibri" w:cs="Calibri"/>
          <w:color w:val="000000"/>
          <w:rtl w:val="0"/>
        </w:rPr>
        <w:t>Implemented Fragments, Activities</w:t>
      </w:r>
    </w:p>
    <w:p>
      <w:pPr>
        <w:numPr>
          <w:ilvl w:val="0"/>
          <w:numId w:val="2"/>
        </w:numPr>
        <w:ind w:left="0" w:right="-320" w:hanging="360"/>
        <w:jc w:val="both"/>
        <w:rPr>
          <w:color w:val="000000"/>
        </w:rPr>
      </w:pPr>
      <w:r>
        <w:rPr>
          <w:rFonts w:ascii="Calibri" w:hAnsi="Calibri" w:eastAsia="Calibri" w:cs="Calibri"/>
          <w:color w:val="000000"/>
          <w:rtl w:val="0"/>
        </w:rPr>
        <w:t>Worked on the UI of a web-based content management system built with React and Redux.</w:t>
      </w:r>
    </w:p>
    <w:p>
      <w:pPr>
        <w:numPr>
          <w:ilvl w:val="0"/>
          <w:numId w:val="2"/>
        </w:numPr>
        <w:ind w:left="0" w:right="-320" w:hanging="360"/>
        <w:jc w:val="both"/>
        <w:rPr>
          <w:color w:val="000000"/>
        </w:rPr>
      </w:pPr>
      <w:r>
        <w:rPr>
          <w:rFonts w:ascii="Calibri" w:hAnsi="Calibri" w:eastAsia="Calibri" w:cs="Calibri"/>
          <w:color w:val="242424"/>
          <w:rtl w:val="0"/>
        </w:rPr>
        <w:t>Extensive experience in MVVM Architecture.</w:t>
      </w:r>
    </w:p>
    <w:p>
      <w:pPr>
        <w:numPr>
          <w:ilvl w:val="0"/>
          <w:numId w:val="2"/>
        </w:numPr>
        <w:ind w:left="0" w:right="-320" w:hanging="360"/>
        <w:jc w:val="both"/>
        <w:rPr>
          <w:color w:val="000000"/>
        </w:rPr>
      </w:pPr>
      <w:r>
        <w:rPr>
          <w:rFonts w:ascii="Calibri" w:hAnsi="Calibri" w:eastAsia="Calibri" w:cs="Calibri"/>
          <w:color w:val="000000"/>
          <w:rtl w:val="0"/>
        </w:rPr>
        <w:t>Developed Accounts and payments and claims screens.</w:t>
      </w:r>
    </w:p>
    <w:p>
      <w:pPr>
        <w:numPr>
          <w:ilvl w:val="0"/>
          <w:numId w:val="2"/>
        </w:numPr>
        <w:ind w:left="0" w:right="-320" w:hanging="360"/>
        <w:jc w:val="both"/>
        <w:rPr>
          <w:color w:val="000000"/>
        </w:rPr>
      </w:pPr>
      <w:r>
        <w:rPr>
          <w:rFonts w:ascii="Calibri" w:hAnsi="Calibri" w:eastAsia="Calibri" w:cs="Calibri"/>
          <w:color w:val="000000"/>
          <w:rtl w:val="0"/>
        </w:rPr>
        <w:t xml:space="preserve">Implemented list view to show the different options. </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Utilized GPS Location based services and Google maps API to enable Google map search for locations in proximity.</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rPr>
          <w:rFonts w:ascii="Calibri" w:hAnsi="Calibri" w:eastAsia="Calibri" w:cs="Calibri"/>
          <w:u w:val="none"/>
        </w:rPr>
      </w:pPr>
      <w:r>
        <w:rPr>
          <w:rFonts w:ascii="Calibri" w:hAnsi="Calibri" w:eastAsia="Calibri" w:cs="Calibri"/>
          <w:rtl w:val="0"/>
        </w:rPr>
        <w:t>Contributed to the development of an Android insurance application, integrating system frameworks such as Notification Manager for timely policy renewal reminders and Package Manager for secure app updates, ensuring seamless user experience and data security.</w:t>
      </w:r>
    </w:p>
    <w:p>
      <w:pPr>
        <w:numPr>
          <w:ilvl w:val="0"/>
          <w:numId w:val="2"/>
        </w:numPr>
        <w:ind w:left="0" w:right="-320" w:hanging="360"/>
        <w:jc w:val="both"/>
        <w:rPr>
          <w:color w:val="000000"/>
        </w:rPr>
      </w:pPr>
      <w:r>
        <w:rPr>
          <w:rFonts w:ascii="Calibri" w:hAnsi="Calibri" w:eastAsia="Calibri" w:cs="Calibri"/>
          <w:color w:val="000000"/>
          <w:rtl w:val="0"/>
        </w:rPr>
        <w:t>Enhanced the User Experience with the implementation of the Tab Navigation</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Implemented Test-Driven Development (TDD) practices by writing unit tests using JUnit for Kotlin codebase, ensuring high code coverage and reliability.</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Collaborated with the QA team to define behavior-driven development (BDD) scenarios using Cucumber, facilitating effective communication between stakeholders and development teams.</w:t>
      </w:r>
    </w:p>
    <w:p>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Actively participated in grooming sessions and sprint planning meetings to refine user stories and acceptance criteria, ensuring alignment with business requirements.</w:t>
      </w:r>
    </w:p>
    <w:p>
      <w:pPr>
        <w:numPr>
          <w:ilvl w:val="0"/>
          <w:numId w:val="2"/>
        </w:numPr>
        <w:ind w:left="0" w:right="-320" w:hanging="360"/>
        <w:jc w:val="both"/>
        <w:rPr>
          <w:color w:val="000000"/>
        </w:rPr>
      </w:pPr>
      <w:r>
        <w:rPr>
          <w:rFonts w:ascii="Calibri" w:hAnsi="Calibri" w:eastAsia="Calibri" w:cs="Calibri"/>
          <w:color w:val="000000"/>
          <w:rtl w:val="0"/>
        </w:rPr>
        <w:t>Working with data binding with Android JetPack, and custom attributes to format and process data contained in model resources.</w:t>
      </w:r>
    </w:p>
    <w:p>
      <w:pPr>
        <w:numPr>
          <w:ilvl w:val="0"/>
          <w:numId w:val="2"/>
        </w:numPr>
        <w:ind w:left="0" w:right="-320" w:hanging="360"/>
        <w:jc w:val="both"/>
        <w:rPr>
          <w:color w:val="000000"/>
        </w:rPr>
      </w:pPr>
      <w:r>
        <w:rPr>
          <w:rFonts w:ascii="Calibri" w:hAnsi="Calibri" w:eastAsia="Calibri" w:cs="Calibri"/>
          <w:color w:val="000000"/>
          <w:rtl w:val="0"/>
        </w:rPr>
        <w:t>Leveraged cutting edge technology like Kotlin, Android JetPack, Retrofit, Navigation, ViewModel, Room, Actions.</w:t>
      </w:r>
    </w:p>
    <w:p>
      <w:pPr>
        <w:numPr>
          <w:ilvl w:val="0"/>
          <w:numId w:val="2"/>
        </w:numPr>
        <w:ind w:left="0" w:right="-320" w:hanging="360"/>
        <w:jc w:val="both"/>
        <w:rPr>
          <w:color w:val="000000"/>
        </w:rPr>
      </w:pPr>
      <w:r>
        <w:rPr>
          <w:rFonts w:ascii="Calibri" w:hAnsi="Calibri" w:eastAsia="Calibri" w:cs="Calibri"/>
          <w:color w:val="000000"/>
          <w:rtl w:val="0"/>
        </w:rPr>
        <w:t>Integrated code quality checking tools like SonarQube in Jenkins pipeline to understand and correct the bugs before they are moved to production.</w:t>
      </w:r>
    </w:p>
    <w:p>
      <w:pPr>
        <w:numPr>
          <w:ilvl w:val="0"/>
          <w:numId w:val="2"/>
        </w:numPr>
        <w:ind w:left="0" w:right="-320" w:hanging="360"/>
        <w:jc w:val="both"/>
        <w:rPr>
          <w:color w:val="000000"/>
        </w:rPr>
      </w:pPr>
      <w:r>
        <w:rPr>
          <w:rFonts w:ascii="Calibri" w:hAnsi="Calibri" w:eastAsia="Calibri" w:cs="Calibri"/>
          <w:color w:val="000000"/>
          <w:rtl w:val="0"/>
        </w:rPr>
        <w:t>Experience in using GIT for source code version control and integrated with Jenkins for CI/CD pipeline, artifactory, code quality tracking and user management with build tools like Maven and Ant.</w:t>
      </w:r>
    </w:p>
    <w:p>
      <w:pPr>
        <w:numPr>
          <w:ilvl w:val="0"/>
          <w:numId w:val="2"/>
        </w:numPr>
        <w:ind w:left="0" w:right="-320" w:hanging="360"/>
        <w:jc w:val="both"/>
        <w:rPr>
          <w:color w:val="000000"/>
        </w:rPr>
      </w:pPr>
      <w:r>
        <w:rPr>
          <w:rFonts w:ascii="Calibri" w:hAnsi="Calibri" w:eastAsia="Calibri" w:cs="Calibri"/>
          <w:color w:val="000000"/>
          <w:rtl w:val="0"/>
        </w:rPr>
        <w:t>Debugging using ADB/Trace View/DDMS/Logcat.</w:t>
      </w:r>
    </w:p>
    <w:p>
      <w:pPr>
        <w:numPr>
          <w:ilvl w:val="0"/>
          <w:numId w:val="2"/>
        </w:numPr>
        <w:ind w:left="0" w:right="-320" w:hanging="360"/>
        <w:jc w:val="both"/>
        <w:rPr>
          <w:color w:val="000000"/>
        </w:rPr>
      </w:pPr>
      <w:r>
        <w:rPr>
          <w:rFonts w:ascii="Calibri" w:hAnsi="Calibri" w:eastAsia="Calibri" w:cs="Calibri"/>
          <w:color w:val="000000"/>
          <w:rtl w:val="0"/>
        </w:rPr>
        <w:t>Developed Custom Application Widgets</w:t>
      </w:r>
    </w:p>
    <w:p>
      <w:pPr>
        <w:numPr>
          <w:ilvl w:val="0"/>
          <w:numId w:val="2"/>
        </w:numPr>
        <w:ind w:left="0" w:right="-320" w:hanging="360"/>
        <w:jc w:val="both"/>
        <w:rPr>
          <w:color w:val="000000"/>
        </w:rPr>
      </w:pPr>
      <w:r>
        <w:rPr>
          <w:rFonts w:ascii="Calibri" w:hAnsi="Calibri" w:eastAsia="Calibri" w:cs="Calibri"/>
          <w:color w:val="000000"/>
          <w:rtl w:val="0"/>
        </w:rPr>
        <w:t>Worked in a team of Agile Where we attended scrum calls and worked in Test Driven Development.</w:t>
      </w:r>
    </w:p>
    <w:p>
      <w:pPr>
        <w:numPr>
          <w:ilvl w:val="0"/>
          <w:numId w:val="2"/>
        </w:numPr>
        <w:ind w:left="0" w:right="-320" w:hanging="360"/>
        <w:jc w:val="both"/>
        <w:rPr>
          <w:color w:val="000000"/>
        </w:rPr>
      </w:pPr>
      <w:r>
        <w:rPr>
          <w:rFonts w:ascii="Calibri" w:hAnsi="Calibri" w:eastAsia="Calibri" w:cs="Calibri"/>
          <w:color w:val="000000"/>
          <w:rtl w:val="0"/>
        </w:rPr>
        <w:t>Plan, review, document and maintain manual and automation test cases in Jira.</w:t>
      </w:r>
    </w:p>
    <w:p>
      <w:pPr>
        <w:numPr>
          <w:ilvl w:val="0"/>
          <w:numId w:val="2"/>
        </w:numPr>
        <w:ind w:left="0" w:right="-320" w:hanging="360"/>
        <w:jc w:val="both"/>
        <w:rPr>
          <w:color w:val="000000"/>
        </w:rPr>
      </w:pPr>
      <w:r>
        <w:rPr>
          <w:rFonts w:ascii="Calibri" w:hAnsi="Calibri" w:eastAsia="Calibri" w:cs="Calibri"/>
          <w:color w:val="000000"/>
          <w:rtl w:val="0"/>
        </w:rPr>
        <w:t xml:space="preserve">Expertise in writing test scripts using mobile handset automation testing tool and </w:t>
      </w:r>
      <w:r>
        <w:rPr>
          <w:rFonts w:ascii="Calibri" w:hAnsi="Calibri" w:eastAsia="Calibri" w:cs="Calibri"/>
          <w:color w:val="242424"/>
          <w:rtl w:val="0"/>
        </w:rPr>
        <w:t>MVVM Architecture.</w:t>
      </w:r>
    </w:p>
    <w:p>
      <w:pPr>
        <w:numPr>
          <w:ilvl w:val="0"/>
          <w:numId w:val="2"/>
        </w:numPr>
        <w:ind w:left="0" w:right="-320" w:hanging="360"/>
        <w:jc w:val="both"/>
        <w:rPr>
          <w:color w:val="000000"/>
        </w:rPr>
      </w:pPr>
      <w:r>
        <w:rPr>
          <w:rFonts w:ascii="Calibri" w:hAnsi="Calibri" w:eastAsia="Calibri" w:cs="Calibri"/>
          <w:color w:val="000000"/>
          <w:rtl w:val="0"/>
        </w:rPr>
        <w:t xml:space="preserve">Handled memory leaks in constructors and threads to speed up the response time. Used implicit and explicit intents to parse data between activities and fragments. </w:t>
      </w:r>
    </w:p>
    <w:p>
      <w:pPr>
        <w:numPr>
          <w:ilvl w:val="0"/>
          <w:numId w:val="2"/>
        </w:numPr>
        <w:ind w:left="0" w:right="-320" w:hanging="360"/>
        <w:jc w:val="both"/>
        <w:rPr>
          <w:color w:val="000000"/>
        </w:rPr>
      </w:pPr>
      <w:r>
        <w:rPr>
          <w:rFonts w:ascii="Calibri" w:hAnsi="Calibri" w:eastAsia="Calibri" w:cs="Calibri"/>
          <w:color w:val="000000"/>
          <w:rtl w:val="0"/>
        </w:rPr>
        <w:t>Kotlin provides similar syntax and concepts from other languages, including C#, Java, and Scala, among many others.</w:t>
      </w:r>
    </w:p>
    <w:p>
      <w:pPr>
        <w:numPr>
          <w:ilvl w:val="0"/>
          <w:numId w:val="2"/>
        </w:numPr>
        <w:ind w:left="0" w:right="-320" w:hanging="360"/>
        <w:jc w:val="both"/>
        <w:rPr>
          <w:color w:val="000000"/>
        </w:rPr>
      </w:pPr>
      <w:r>
        <w:rPr>
          <w:rFonts w:ascii="Calibri" w:hAnsi="Calibri" w:eastAsia="Calibri" w:cs="Calibri"/>
          <w:color w:val="000000"/>
          <w:rtl w:val="0"/>
        </w:rPr>
        <w:t>Participated in Daily scrum project meetings, Sprint Demo's, Sprint Planning sessions and Sprint retrospectives.</w:t>
      </w:r>
    </w:p>
    <w:p>
      <w:pPr>
        <w:numPr>
          <w:ilvl w:val="0"/>
          <w:numId w:val="2"/>
        </w:numPr>
        <w:ind w:left="0" w:right="-320" w:hanging="360"/>
        <w:jc w:val="both"/>
        <w:rPr>
          <w:color w:val="000000"/>
        </w:rPr>
      </w:pPr>
      <w:r>
        <w:rPr>
          <w:rFonts w:ascii="Calibri" w:hAnsi="Calibri" w:eastAsia="Calibri" w:cs="Calibri"/>
          <w:color w:val="000000"/>
          <w:rtl w:val="0"/>
        </w:rPr>
        <w:t>Tested the application on various Android Devices.</w:t>
      </w:r>
    </w:p>
    <w:p>
      <w:pPr>
        <w:numPr>
          <w:ilvl w:val="0"/>
          <w:numId w:val="2"/>
        </w:numPr>
        <w:ind w:left="0" w:right="-320" w:hanging="360"/>
        <w:jc w:val="both"/>
        <w:rPr>
          <w:color w:val="000000"/>
        </w:rPr>
      </w:pPr>
      <w:r>
        <w:rPr>
          <w:rFonts w:ascii="Calibri" w:hAnsi="Calibri" w:eastAsia="Calibri" w:cs="Calibri"/>
          <w:color w:val="000000"/>
          <w:rtl w:val="0"/>
        </w:rPr>
        <w:t xml:space="preserve">Worked on parsing RSS feeds, </w:t>
      </w:r>
      <w:r>
        <w:rPr>
          <w:rFonts w:ascii="Calibri" w:hAnsi="Calibri" w:eastAsia="Calibri" w:cs="Calibri"/>
          <w:color w:val="242424"/>
          <w:rtl w:val="0"/>
        </w:rPr>
        <w:t>MVVM Architecture</w:t>
      </w:r>
      <w:r>
        <w:rPr>
          <w:rFonts w:ascii="Calibri" w:hAnsi="Calibri" w:eastAsia="Calibri" w:cs="Calibri"/>
          <w:color w:val="000000"/>
          <w:rtl w:val="0"/>
        </w:rPr>
        <w:t>, JSON objects and XML feeds.</w:t>
      </w:r>
    </w:p>
    <w:p>
      <w:pPr>
        <w:numPr>
          <w:ilvl w:val="0"/>
          <w:numId w:val="2"/>
        </w:numPr>
        <w:ind w:left="0" w:right="-320" w:hanging="360"/>
        <w:jc w:val="both"/>
        <w:rPr>
          <w:color w:val="000000"/>
        </w:rPr>
      </w:pPr>
      <w:r>
        <w:rPr>
          <w:rFonts w:ascii="Calibri" w:hAnsi="Calibri" w:eastAsia="Calibri" w:cs="Calibri"/>
          <w:color w:val="000000"/>
          <w:rtl w:val="0"/>
        </w:rPr>
        <w:t>Involved in web services in Rest APIs over JSON and SOAPUI.</w:t>
      </w:r>
    </w:p>
    <w:p>
      <w:pPr>
        <w:numPr>
          <w:ilvl w:val="0"/>
          <w:numId w:val="2"/>
        </w:numPr>
        <w:ind w:left="0" w:right="-320" w:hanging="360"/>
        <w:jc w:val="both"/>
        <w:rPr>
          <w:color w:val="000000"/>
        </w:rPr>
      </w:pPr>
      <w:r>
        <w:rPr>
          <w:rFonts w:ascii="Calibri" w:hAnsi="Calibri" w:eastAsia="Calibri" w:cs="Calibri"/>
          <w:color w:val="000000"/>
          <w:rtl w:val="0"/>
        </w:rPr>
        <w:t>Involved in coding of business logic using core JAVA and applying proguard for the application.</w:t>
      </w:r>
    </w:p>
    <w:p>
      <w:pPr>
        <w:numPr>
          <w:ilvl w:val="0"/>
          <w:numId w:val="2"/>
        </w:numPr>
        <w:ind w:left="0" w:right="-320" w:hanging="360"/>
        <w:jc w:val="both"/>
        <w:rPr>
          <w:color w:val="000000"/>
        </w:rPr>
      </w:pPr>
      <w:r>
        <w:rPr>
          <w:rFonts w:ascii="Calibri" w:hAnsi="Calibri" w:eastAsia="Calibri" w:cs="Calibri"/>
          <w:color w:val="000000"/>
          <w:rtl w:val="0"/>
        </w:rPr>
        <w:t>Used Espresso and JUnit testing tools to develop Testing user interactions within single app.</w:t>
      </w:r>
    </w:p>
    <w:p>
      <w:pPr>
        <w:numPr>
          <w:ilvl w:val="0"/>
          <w:numId w:val="2"/>
        </w:numPr>
        <w:ind w:left="0" w:right="-320" w:hanging="360"/>
        <w:jc w:val="both"/>
        <w:rPr>
          <w:color w:val="000000"/>
        </w:rPr>
      </w:pPr>
      <w:r>
        <w:rPr>
          <w:rFonts w:ascii="Calibri" w:hAnsi="Calibri" w:eastAsia="Calibri" w:cs="Calibri"/>
          <w:color w:val="000000"/>
          <w:rtl w:val="0"/>
        </w:rPr>
        <w:t>Used Espresso to create user interface (UI) tests and to verify that the UI of your app is functioning correctly.</w:t>
      </w:r>
    </w:p>
    <w:p>
      <w:pPr>
        <w:numPr>
          <w:ilvl w:val="0"/>
          <w:numId w:val="2"/>
        </w:numPr>
        <w:ind w:left="0" w:right="-320" w:hanging="360"/>
        <w:jc w:val="both"/>
        <w:rPr>
          <w:color w:val="000000"/>
        </w:rPr>
      </w:pPr>
      <w:r>
        <w:rPr>
          <w:rFonts w:ascii="Calibri" w:hAnsi="Calibri" w:eastAsia="Calibri" w:cs="Calibri"/>
          <w:color w:val="000000"/>
          <w:rtl w:val="0"/>
        </w:rPr>
        <w:t>Used Espresso to provide APIs for writing UI tests to simulate user interactions within a single target app.</w:t>
      </w:r>
    </w:p>
    <w:p>
      <w:pPr>
        <w:numPr>
          <w:ilvl w:val="0"/>
          <w:numId w:val="2"/>
        </w:numPr>
        <w:ind w:left="0" w:right="-320" w:hanging="360"/>
        <w:jc w:val="both"/>
        <w:rPr>
          <w:color w:val="000000"/>
        </w:rPr>
      </w:pPr>
      <w:r>
        <w:rPr>
          <w:rFonts w:ascii="Calibri" w:hAnsi="Calibri" w:eastAsia="Calibri" w:cs="Calibri"/>
          <w:color w:val="000000"/>
          <w:rtl w:val="0"/>
        </w:rPr>
        <w:t>Defect logging, defect tracking, verification &amp;closure activities using JIRA.</w:t>
      </w:r>
    </w:p>
    <w:p>
      <w:pPr>
        <w:numPr>
          <w:ilvl w:val="0"/>
          <w:numId w:val="2"/>
        </w:numPr>
        <w:ind w:left="1" w:right="-320" w:hanging="360"/>
        <w:jc w:val="both"/>
        <w:rPr>
          <w:color w:val="000000"/>
        </w:rPr>
      </w:pPr>
      <w:r>
        <w:rPr>
          <w:rFonts w:ascii="Calibri" w:hAnsi="Calibri" w:eastAsia="Calibri" w:cs="Calibri"/>
          <w:color w:val="000000"/>
          <w:rtl w:val="0"/>
        </w:rPr>
        <w:t>Kotlin Application Deployment is faster to compile, lightweight, and prevents applications from increasing size. </w:t>
      </w:r>
    </w:p>
    <w:p>
      <w:pPr>
        <w:numPr>
          <w:ilvl w:val="0"/>
          <w:numId w:val="2"/>
        </w:numPr>
        <w:ind w:left="1" w:right="-320" w:hanging="360"/>
        <w:jc w:val="both"/>
        <w:rPr>
          <w:color w:val="000000"/>
        </w:rPr>
      </w:pPr>
      <w:r>
        <w:rPr>
          <w:rFonts w:ascii="Calibri" w:hAnsi="Calibri" w:eastAsia="Calibri" w:cs="Calibri"/>
          <w:color w:val="000000"/>
          <w:rtl w:val="0"/>
        </w:rPr>
        <w:t>Worked on developing JUnit Test cases.</w:t>
      </w:r>
    </w:p>
    <w:p>
      <w:pPr>
        <w:numPr>
          <w:ilvl w:val="0"/>
          <w:numId w:val="2"/>
        </w:numPr>
        <w:ind w:left="0" w:right="-320" w:hanging="360"/>
        <w:jc w:val="both"/>
        <w:rPr>
          <w:color w:val="000000"/>
        </w:rPr>
      </w:pPr>
      <w:r>
        <w:rPr>
          <w:rFonts w:ascii="Calibri" w:hAnsi="Calibri" w:eastAsia="Calibri" w:cs="Calibri"/>
          <w:color w:val="000000"/>
          <w:rtl w:val="0"/>
        </w:rPr>
        <w:t>Participated in User Acceptance testing, Functional Testing, Integration Testing, System Testing, Regression Testing.</w:t>
      </w:r>
    </w:p>
    <w:p>
      <w:pPr>
        <w:numPr>
          <w:ilvl w:val="0"/>
          <w:numId w:val="2"/>
        </w:numPr>
        <w:ind w:left="0" w:right="-320" w:hanging="360"/>
        <w:jc w:val="both"/>
        <w:rPr>
          <w:color w:val="000000"/>
        </w:rPr>
      </w:pPr>
      <w:r>
        <w:rPr>
          <w:rFonts w:ascii="Calibri" w:hAnsi="Calibri" w:eastAsia="Calibri" w:cs="Calibri"/>
          <w:color w:val="000000"/>
          <w:rtl w:val="0"/>
        </w:rPr>
        <w:t>Tested the app across different versions of Android and different android phones to assure quality and performance.</w:t>
      </w:r>
    </w:p>
    <w:p>
      <w:pPr>
        <w:ind w:right="-320"/>
        <w:jc w:val="both"/>
        <w:rPr>
          <w:rFonts w:ascii="Calibri" w:hAnsi="Calibri" w:eastAsia="Calibri" w:cs="Calibri"/>
          <w:color w:val="000000"/>
        </w:rPr>
      </w:pPr>
    </w:p>
    <w:p>
      <w:pPr>
        <w:ind w:left="-360" w:right="-320" w:firstLine="0"/>
        <w:jc w:val="both"/>
        <w:rPr>
          <w:rFonts w:ascii="Calibri" w:hAnsi="Calibri" w:eastAsia="Calibri" w:cs="Calibri"/>
        </w:rPr>
      </w:pPr>
      <w:r>
        <w:rPr>
          <w:rFonts w:ascii="Calibri" w:hAnsi="Calibri" w:eastAsia="Calibri" w:cs="Calibri"/>
          <w:b/>
          <w:rtl w:val="0"/>
        </w:rPr>
        <w:t>Environment:</w:t>
      </w:r>
      <w:r>
        <w:rPr>
          <w:rFonts w:ascii="Calibri" w:hAnsi="Calibri" w:eastAsia="Calibri" w:cs="Calibri"/>
          <w:rtl w:val="0"/>
        </w:rPr>
        <w:t xml:space="preserve"> Android SDK, XML, JAVA, Kotlin, Tomcat 6.35, PostgreSQL, Test Link, Trac, Eclipse, SoapUI.</w:t>
      </w:r>
    </w:p>
    <w:p>
      <w:pPr>
        <w:ind w:left="-360" w:right="-320" w:firstLine="0"/>
        <w:jc w:val="both"/>
        <w:rPr>
          <w:rFonts w:ascii="Calibri" w:hAnsi="Calibri" w:eastAsia="Calibri" w:cs="Calibri"/>
        </w:rPr>
      </w:pPr>
    </w:p>
    <w:p>
      <w:pPr>
        <w:ind w:left="-360" w:right="-320" w:firstLine="0"/>
        <w:jc w:val="both"/>
        <w:rPr>
          <w:rFonts w:ascii="Calibri" w:hAnsi="Calibri" w:eastAsia="Calibri" w:cs="Calibri"/>
          <w:b/>
        </w:rPr>
      </w:pPr>
      <w:r>
        <w:rPr>
          <w:rFonts w:ascii="Calibri" w:hAnsi="Calibri" w:eastAsia="Calibri" w:cs="Calibri"/>
          <w:b/>
          <w:rtl w:val="0"/>
        </w:rPr>
        <w:t>Synchrony Bank, Kansas</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p>
    <w:p>
      <w:pPr>
        <w:ind w:left="-360" w:right="-320" w:firstLine="0"/>
        <w:jc w:val="both"/>
        <w:rPr>
          <w:rFonts w:ascii="Calibri" w:hAnsi="Calibri" w:eastAsia="Calibri" w:cs="Calibri"/>
          <w:b/>
        </w:rPr>
      </w:pPr>
      <w:r>
        <w:rPr>
          <w:rFonts w:ascii="Calibri" w:hAnsi="Calibri" w:eastAsia="Calibri" w:cs="Calibri"/>
          <w:b/>
          <w:rtl w:val="0"/>
        </w:rPr>
        <w:t xml:space="preserve">Role: Sr. Android Developer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 xml:space="preserve">                 June 2022 – May 2023</w:t>
      </w:r>
    </w:p>
    <w:p>
      <w:pPr>
        <w:ind w:left="-360" w:right="-320" w:firstLine="0"/>
        <w:jc w:val="both"/>
        <w:rPr>
          <w:rFonts w:ascii="Calibri" w:hAnsi="Calibri" w:eastAsia="Calibri" w:cs="Calibri"/>
          <w:b/>
        </w:rPr>
      </w:pPr>
    </w:p>
    <w:p>
      <w:pPr>
        <w:ind w:left="-360" w:right="-320" w:firstLine="0"/>
        <w:jc w:val="both"/>
        <w:rPr>
          <w:rFonts w:ascii="Calibri" w:hAnsi="Calibri" w:eastAsia="Calibri" w:cs="Calibri"/>
          <w:u w:val="single"/>
        </w:rPr>
      </w:pPr>
      <w:r>
        <w:rPr>
          <w:rFonts w:ascii="Calibri" w:hAnsi="Calibri" w:eastAsia="Calibri" w:cs="Calibri"/>
          <w:b/>
          <w:u w:val="single"/>
          <w:rtl w:val="0"/>
        </w:rPr>
        <w:t>Responsibilities</w:t>
      </w:r>
      <w:r>
        <w:rPr>
          <w:rFonts w:ascii="Calibri" w:hAnsi="Calibri" w:eastAsia="Calibri" w:cs="Calibri"/>
          <w:u w:val="single"/>
          <w:rtl w:val="0"/>
        </w:rPr>
        <w:t>:</w:t>
      </w:r>
    </w:p>
    <w:p>
      <w:pPr>
        <w:numPr>
          <w:ilvl w:val="0"/>
          <w:numId w:val="3"/>
        </w:numPr>
        <w:ind w:left="0" w:right="-320" w:hanging="360"/>
        <w:jc w:val="both"/>
        <w:rPr>
          <w:color w:val="000000"/>
        </w:rPr>
      </w:pPr>
      <w:r>
        <w:rPr>
          <w:rFonts w:ascii="Calibri" w:hAnsi="Calibri" w:eastAsia="Calibri" w:cs="Calibri"/>
          <w:color w:val="000000"/>
          <w:rtl w:val="0"/>
        </w:rPr>
        <w:t>Interfaces, Listeners, Services and more.</w:t>
      </w:r>
    </w:p>
    <w:p>
      <w:pPr>
        <w:numPr>
          <w:ilvl w:val="0"/>
          <w:numId w:val="3"/>
        </w:numPr>
        <w:ind w:left="0" w:right="-320" w:hanging="360"/>
        <w:jc w:val="both"/>
        <w:rPr>
          <w:color w:val="000000"/>
        </w:rPr>
      </w:pPr>
      <w:r>
        <w:rPr>
          <w:rFonts w:ascii="Calibri" w:hAnsi="Calibri" w:eastAsia="Calibri" w:cs="Calibri"/>
          <w:color w:val="000000"/>
          <w:rtl w:val="0"/>
        </w:rPr>
        <w:t>Designing Different Background services for the application with the help of handlers and registry.</w:t>
      </w:r>
    </w:p>
    <w:p>
      <w:pPr>
        <w:numPr>
          <w:ilvl w:val="0"/>
          <w:numId w:val="3"/>
        </w:numPr>
        <w:ind w:left="0" w:right="-320" w:hanging="360"/>
        <w:jc w:val="both"/>
        <w:rPr>
          <w:color w:val="000000"/>
        </w:rPr>
      </w:pPr>
      <w:r>
        <w:rPr>
          <w:rFonts w:ascii="Calibri" w:hAnsi="Calibri" w:eastAsia="Calibri" w:cs="Calibri"/>
          <w:color w:val="000000"/>
          <w:rtl w:val="0"/>
        </w:rPr>
        <w:t>Implemented custom animations for card flips, flying text, activity transitions.</w:t>
      </w:r>
    </w:p>
    <w:p>
      <w:pPr>
        <w:numPr>
          <w:ilvl w:val="0"/>
          <w:numId w:val="3"/>
        </w:numPr>
        <w:ind w:left="0" w:right="-320" w:hanging="360"/>
        <w:jc w:val="both"/>
        <w:rPr>
          <w:color w:val="000000"/>
        </w:rPr>
      </w:pPr>
      <w:r>
        <w:rPr>
          <w:rFonts w:ascii="Calibri" w:hAnsi="Calibri" w:eastAsia="Calibri" w:cs="Calibri"/>
          <w:color w:val="000000"/>
          <w:rtl w:val="0"/>
        </w:rPr>
        <w:t>Extensively used Rest web services to display the data on the user interface.</w:t>
      </w:r>
    </w:p>
    <w:p>
      <w:pPr>
        <w:numPr>
          <w:ilvl w:val="0"/>
          <w:numId w:val="3"/>
        </w:numPr>
        <w:ind w:left="0" w:right="-320" w:hanging="360"/>
        <w:jc w:val="both"/>
        <w:rPr>
          <w:color w:val="000000"/>
        </w:rPr>
      </w:pPr>
      <w:r>
        <w:rPr>
          <w:rFonts w:ascii="Calibri" w:hAnsi="Calibri" w:eastAsia="Calibri" w:cs="Calibri"/>
          <w:color w:val="000000"/>
          <w:rtl w:val="0"/>
        </w:rPr>
        <w:t>Have been part in improvising and testing on the application.</w:t>
      </w:r>
    </w:p>
    <w:p>
      <w:pPr>
        <w:numPr>
          <w:ilvl w:val="0"/>
          <w:numId w:val="3"/>
        </w:numPr>
        <w:ind w:left="0" w:right="-320" w:hanging="360"/>
        <w:jc w:val="both"/>
        <w:rPr>
          <w:color w:val="000000"/>
        </w:rPr>
      </w:pPr>
      <w:r>
        <w:rPr>
          <w:rFonts w:ascii="Calibri" w:hAnsi="Calibri" w:eastAsia="Calibri" w:cs="Calibri"/>
          <w:color w:val="000000"/>
          <w:rtl w:val="0"/>
        </w:rPr>
        <w:t>Involved in requirement gathering, UI design and development using jet pack compose.</w:t>
      </w:r>
    </w:p>
    <w:p>
      <w:pPr>
        <w:numPr>
          <w:ilvl w:val="0"/>
          <w:numId w:val="4"/>
        </w:numPr>
        <w:ind w:left="0" w:right="-320" w:hanging="360"/>
        <w:rPr>
          <w:color w:val="000000"/>
        </w:rPr>
      </w:pPr>
      <w:r>
        <w:rPr>
          <w:rFonts w:ascii="Calibri" w:hAnsi="Calibri" w:eastAsia="Calibri" w:cs="Calibri"/>
          <w:color w:val="000000"/>
          <w:rtl w:val="0"/>
        </w:rPr>
        <w:t>Involved in writing unit test cases. Worked in different phases of project life cycle like design, development and testing of application for Android mobile devices.</w:t>
      </w:r>
    </w:p>
    <w:p>
      <w:pPr>
        <w:numPr>
          <w:ilvl w:val="0"/>
          <w:numId w:val="4"/>
        </w:numPr>
        <w:ind w:left="0" w:right="-320" w:hanging="360"/>
        <w:rPr>
          <w:color w:val="000000"/>
        </w:rPr>
      </w:pPr>
      <w:r>
        <w:rPr>
          <w:rFonts w:ascii="Calibri" w:hAnsi="Calibri" w:eastAsia="Calibri" w:cs="Calibri"/>
          <w:color w:val="000000"/>
          <w:rtl w:val="0"/>
        </w:rPr>
        <w:t>Involved in requirement gathering, UI design and development.</w:t>
      </w:r>
    </w:p>
    <w:p>
      <w:pPr>
        <w:numPr>
          <w:ilvl w:val="0"/>
          <w:numId w:val="4"/>
        </w:numPr>
        <w:ind w:left="0" w:right="-320" w:hanging="360"/>
        <w:rPr>
          <w:color w:val="000000"/>
        </w:rPr>
      </w:pPr>
      <w:r>
        <w:rPr>
          <w:rFonts w:ascii="Calibri" w:hAnsi="Calibri" w:eastAsia="Calibri" w:cs="Calibri"/>
          <w:color w:val="000000"/>
          <w:rtl w:val="0"/>
        </w:rPr>
        <w:t>Implemented web views, list views &amp; populated lists from database using simple adapters.</w:t>
      </w:r>
    </w:p>
    <w:p>
      <w:pPr>
        <w:numPr>
          <w:ilvl w:val="0"/>
          <w:numId w:val="4"/>
        </w:numPr>
        <w:ind w:left="0" w:right="-320" w:hanging="360"/>
        <w:rPr>
          <w:color w:val="000000"/>
        </w:rPr>
      </w:pPr>
      <w:r>
        <w:rPr>
          <w:rFonts w:ascii="Calibri" w:hAnsi="Calibri" w:eastAsia="Calibri" w:cs="Calibri"/>
          <w:color w:val="000000"/>
          <w:rtl w:val="0"/>
        </w:rPr>
        <w:t>Responsible for design of user interface using various custom layouts, buttons, dialog boxes, alert boxes and edit boxes.</w:t>
      </w:r>
    </w:p>
    <w:p>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left"/>
      </w:pPr>
      <w:r>
        <w:rPr>
          <w:rFonts w:ascii="Calibri" w:hAnsi="Calibri" w:eastAsia="Calibri" w:cs="Calibri"/>
          <w:rtl w:val="0"/>
        </w:rPr>
        <w:t>Implemented Test-Driven Development (TDD) practices by writing unit tests using JUnit for Kotlin codebase, ensuring high code coverage and reliability.</w:t>
      </w:r>
    </w:p>
    <w:p>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left"/>
      </w:pPr>
      <w:r>
        <w:rPr>
          <w:rFonts w:ascii="Calibri" w:hAnsi="Calibri" w:eastAsia="Calibri" w:cs="Calibri"/>
          <w:rtl w:val="0"/>
        </w:rPr>
        <w:t>Collaborated with the QA team to define behavior-driven development (BDD) scenarios using Cucumber, facilitating effective communication between stakeholders and development teams.</w:t>
      </w:r>
    </w:p>
    <w:p>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left"/>
      </w:pPr>
      <w:r>
        <w:rPr>
          <w:rFonts w:ascii="Calibri" w:hAnsi="Calibri" w:eastAsia="Calibri" w:cs="Calibri"/>
          <w:rtl w:val="0"/>
        </w:rPr>
        <w:t>Actively participated in grooming sessions and sprint planning meetings to refine user stories and acceptance criteria, ensuring alignment with business requirements.</w:t>
      </w:r>
    </w:p>
    <w:p>
      <w:pPr>
        <w:numPr>
          <w:ilvl w:val="0"/>
          <w:numId w:val="4"/>
        </w:numPr>
        <w:ind w:left="0" w:right="-320" w:hanging="360"/>
        <w:rPr>
          <w:color w:val="000000"/>
        </w:rPr>
      </w:pPr>
      <w:r>
        <w:rPr>
          <w:rFonts w:ascii="Calibri" w:hAnsi="Calibri" w:eastAsia="Calibri" w:cs="Calibri"/>
          <w:color w:val="000000"/>
          <w:rtl w:val="0"/>
        </w:rPr>
        <w:t>Designed downloading files and images by showing Progress Bar Activities and implemented Status Bar.</w:t>
      </w:r>
    </w:p>
    <w:p>
      <w:pPr>
        <w:numPr>
          <w:ilvl w:val="0"/>
          <w:numId w:val="4"/>
        </w:numPr>
        <w:ind w:left="0" w:right="-320" w:hanging="360"/>
        <w:rPr>
          <w:color w:val="000000"/>
        </w:rPr>
      </w:pPr>
      <w:r>
        <w:rPr>
          <w:rFonts w:ascii="Calibri" w:hAnsi="Calibri" w:eastAsia="Calibri" w:cs="Calibri"/>
          <w:color w:val="000000"/>
          <w:rtl w:val="0"/>
        </w:rPr>
        <w:t>Responsible for SERVICES, ASYNC tasks and Alert Notification API to implement event reminder feature into the mobile app. Responsible for design and development of various components such as tab bars, map view, image picker, date picker, push notifications, sign-in/out features, profile management and navigation.</w:t>
      </w:r>
    </w:p>
    <w:p>
      <w:pPr>
        <w:numPr>
          <w:ilvl w:val="0"/>
          <w:numId w:val="4"/>
        </w:numPr>
        <w:ind w:left="0" w:right="-320" w:hanging="360"/>
        <w:rPr>
          <w:color w:val="000000"/>
        </w:rPr>
      </w:pPr>
      <w:r>
        <w:rPr>
          <w:rFonts w:ascii="Calibri" w:hAnsi="Calibri" w:eastAsia="Calibri" w:cs="Calibri"/>
          <w:color w:val="000000"/>
          <w:rtl w:val="0"/>
        </w:rPr>
        <w:t>Responsible for adding the Reader API, this allows reading the payment card data.</w:t>
      </w:r>
    </w:p>
    <w:p>
      <w:pPr>
        <w:numPr>
          <w:ilvl w:val="0"/>
          <w:numId w:val="4"/>
        </w:numPr>
        <w:ind w:left="0" w:right="-320" w:hanging="360"/>
        <w:rPr>
          <w:color w:val="000000"/>
        </w:rPr>
      </w:pPr>
      <w:r>
        <w:rPr>
          <w:rFonts w:ascii="Calibri" w:hAnsi="Calibri" w:eastAsia="Calibri" w:cs="Calibri"/>
          <w:color w:val="000000"/>
          <w:rtl w:val="0"/>
        </w:rPr>
        <w:t>Designed custom dialogs, custom notifications for displaying the generated payment code.</w:t>
      </w:r>
    </w:p>
    <w:p>
      <w:pPr>
        <w:numPr>
          <w:ilvl w:val="0"/>
          <w:numId w:val="4"/>
        </w:numPr>
        <w:ind w:left="0" w:right="-320" w:hanging="360"/>
        <w:rPr>
          <w:color w:val="000000"/>
        </w:rPr>
      </w:pPr>
      <w:r>
        <w:rPr>
          <w:rFonts w:ascii="Calibri" w:hAnsi="Calibri" w:eastAsia="Calibri" w:cs="Calibri"/>
          <w:color w:val="000000"/>
          <w:rtl w:val="0"/>
        </w:rPr>
        <w:t>Responsible for storing the Payment code within the app using the Shared Preferences in SQLite database.</w:t>
      </w:r>
    </w:p>
    <w:p>
      <w:pPr>
        <w:numPr>
          <w:ilvl w:val="0"/>
          <w:numId w:val="4"/>
        </w:numPr>
        <w:ind w:left="0" w:right="-320" w:hanging="360"/>
        <w:rPr>
          <w:color w:val="000000"/>
        </w:rPr>
      </w:pPr>
      <w:r>
        <w:rPr>
          <w:rFonts w:ascii="Calibri" w:hAnsi="Calibri" w:eastAsia="Calibri" w:cs="Calibri"/>
          <w:color w:val="000000"/>
          <w:rtl w:val="0"/>
        </w:rPr>
        <w:t>Registered the Broadcast Receivers for the android system announcements.</w:t>
      </w:r>
    </w:p>
    <w:p>
      <w:pPr>
        <w:numPr>
          <w:ilvl w:val="0"/>
          <w:numId w:val="4"/>
        </w:numPr>
        <w:ind w:left="0" w:right="-320" w:hanging="360"/>
        <w:rPr>
          <w:color w:val="000000"/>
        </w:rPr>
      </w:pPr>
      <w:r>
        <w:rPr>
          <w:rFonts w:ascii="Calibri" w:hAnsi="Calibri" w:eastAsia="Calibri" w:cs="Calibri"/>
          <w:color w:val="000000"/>
          <w:rtl w:val="0"/>
        </w:rPr>
        <w:t>Designed the Custom Action bar, Custom Progress bar while making service calls.</w:t>
      </w:r>
    </w:p>
    <w:p>
      <w:pPr>
        <w:numPr>
          <w:ilvl w:val="0"/>
          <w:numId w:val="4"/>
        </w:numPr>
        <w:ind w:left="0" w:right="-320" w:hanging="360"/>
        <w:rPr>
          <w:color w:val="000000"/>
        </w:rPr>
      </w:pPr>
      <w:r>
        <w:rPr>
          <w:rFonts w:ascii="Calibri" w:hAnsi="Calibri" w:eastAsia="Calibri" w:cs="Calibri"/>
          <w:color w:val="000000"/>
          <w:rtl w:val="0"/>
        </w:rPr>
        <w:t>Implemented capturing the screenshot of the payment screen, Bitmap to pdf conversion features using Android NDK.</w:t>
      </w:r>
    </w:p>
    <w:p>
      <w:pPr>
        <w:numPr>
          <w:ilvl w:val="0"/>
          <w:numId w:val="4"/>
        </w:numPr>
        <w:ind w:left="0" w:right="-320" w:hanging="360"/>
        <w:rPr>
          <w:color w:val="000000"/>
        </w:rPr>
      </w:pPr>
      <w:r>
        <w:rPr>
          <w:rFonts w:ascii="Calibri" w:hAnsi="Calibri" w:eastAsia="Calibri" w:cs="Calibri"/>
          <w:color w:val="000000"/>
          <w:rtl w:val="0"/>
        </w:rPr>
        <w:t>Experience in Android Networking Libraries like Volley and OKHttp.</w:t>
      </w:r>
    </w:p>
    <w:p>
      <w:pPr>
        <w:numPr>
          <w:ilvl w:val="0"/>
          <w:numId w:val="4"/>
        </w:numPr>
        <w:ind w:left="0" w:right="-320" w:hanging="360"/>
        <w:rPr>
          <w:color w:val="000000"/>
        </w:rPr>
      </w:pPr>
      <w:r>
        <w:rPr>
          <w:rFonts w:ascii="Calibri" w:hAnsi="Calibri" w:eastAsia="Calibri" w:cs="Calibri"/>
          <w:color w:val="000000"/>
          <w:rtl w:val="0"/>
        </w:rPr>
        <w:t>Understanding system requirements, test case planning and execution, Functional testing, Integration Testing, Track issue records and reporting by using bug tracking tool.</w:t>
      </w:r>
    </w:p>
    <w:p>
      <w:pPr>
        <w:numPr>
          <w:ilvl w:val="0"/>
          <w:numId w:val="3"/>
        </w:numPr>
        <w:ind w:left="0" w:right="-320" w:hanging="360"/>
        <w:jc w:val="both"/>
        <w:rPr>
          <w:color w:val="000000"/>
        </w:rPr>
      </w:pPr>
      <w:r>
        <w:rPr>
          <w:rFonts w:ascii="Calibri" w:hAnsi="Calibri" w:eastAsia="Calibri" w:cs="Calibri"/>
          <w:color w:val="000000"/>
          <w:rtl w:val="0"/>
        </w:rPr>
        <w:t>Executed build scripts to produce test and production builds. Implemented Google Maps Android API V2 by using the GPS coordinates to display nearest rental locations.</w:t>
      </w:r>
    </w:p>
    <w:p>
      <w:pPr>
        <w:numPr>
          <w:ilvl w:val="0"/>
          <w:numId w:val="3"/>
        </w:numPr>
        <w:ind w:left="0" w:right="-320" w:hanging="360"/>
        <w:jc w:val="both"/>
        <w:rPr>
          <w:color w:val="000000"/>
        </w:rPr>
      </w:pPr>
      <w:r>
        <w:rPr>
          <w:rFonts w:ascii="Calibri" w:hAnsi="Calibri" w:eastAsia="Calibri" w:cs="Calibri"/>
          <w:color w:val="000000"/>
          <w:rtl w:val="0"/>
        </w:rPr>
        <w:t>Implemented all the payment options via payment gateway.</w:t>
      </w:r>
    </w:p>
    <w:p>
      <w:pPr>
        <w:numPr>
          <w:ilvl w:val="0"/>
          <w:numId w:val="3"/>
        </w:numPr>
        <w:ind w:left="0" w:right="-320" w:hanging="360"/>
        <w:jc w:val="both"/>
        <w:rPr>
          <w:color w:val="000000"/>
        </w:rPr>
      </w:pPr>
      <w:r>
        <w:rPr>
          <w:rFonts w:ascii="Calibri" w:hAnsi="Calibri" w:eastAsia="Calibri" w:cs="Calibri"/>
          <w:color w:val="000000"/>
          <w:rtl w:val="0"/>
        </w:rPr>
        <w:t>Implemented push notification for the successful transactions’ receipts.</w:t>
      </w:r>
    </w:p>
    <w:p>
      <w:pPr>
        <w:numPr>
          <w:ilvl w:val="0"/>
          <w:numId w:val="3"/>
        </w:numPr>
        <w:ind w:left="0" w:right="-320" w:hanging="360"/>
        <w:jc w:val="both"/>
        <w:rPr>
          <w:color w:val="000000"/>
        </w:rPr>
      </w:pPr>
      <w:r>
        <w:rPr>
          <w:rFonts w:ascii="Calibri" w:hAnsi="Calibri" w:eastAsia="Calibri" w:cs="Calibri"/>
          <w:color w:val="000000"/>
          <w:rtl w:val="0"/>
        </w:rPr>
        <w:t>Participated in scrum ceremonies like Iteration Planning Meeting, daily stand-ups, demo meetings and retrospective meetings.</w:t>
      </w:r>
    </w:p>
    <w:p>
      <w:pPr>
        <w:numPr>
          <w:ilvl w:val="0"/>
          <w:numId w:val="3"/>
        </w:numPr>
        <w:ind w:left="0" w:right="-320" w:hanging="360"/>
        <w:jc w:val="both"/>
        <w:rPr>
          <w:color w:val="000000"/>
        </w:rPr>
      </w:pPr>
      <w:r>
        <w:rPr>
          <w:rFonts w:ascii="Calibri" w:hAnsi="Calibri" w:eastAsia="Calibri" w:cs="Calibri"/>
          <w:color w:val="000000"/>
          <w:rtl w:val="0"/>
        </w:rPr>
        <w:t>Tested the app on different Handsets and Tablets on GenY motion</w:t>
      </w:r>
    </w:p>
    <w:p>
      <w:pPr>
        <w:tabs>
          <w:tab w:val="left" w:pos="860"/>
          <w:tab w:val="left" w:pos="861"/>
        </w:tabs>
        <w:ind w:right="-320"/>
        <w:jc w:val="both"/>
        <w:rPr>
          <w:rFonts w:ascii="Calibri" w:hAnsi="Calibri" w:eastAsia="Calibri" w:cs="Calibri"/>
          <w:color w:val="000000"/>
        </w:rPr>
      </w:pPr>
      <w:bookmarkStart w:id="0" w:name="_GoBack"/>
      <w:bookmarkEnd w:id="0"/>
    </w:p>
    <w:p>
      <w:pPr>
        <w:tabs>
          <w:tab w:val="left" w:pos="860"/>
          <w:tab w:val="left" w:pos="861"/>
        </w:tabs>
        <w:ind w:left="-360" w:right="-320" w:firstLine="0"/>
        <w:jc w:val="both"/>
        <w:rPr>
          <w:rFonts w:ascii="Calibri" w:hAnsi="Calibri" w:eastAsia="Calibri" w:cs="Calibri"/>
        </w:rPr>
      </w:pPr>
      <w:r>
        <w:rPr>
          <w:rFonts w:ascii="Calibri" w:hAnsi="Calibri" w:eastAsia="Calibri" w:cs="Calibri"/>
          <w:b/>
          <w:rtl w:val="0"/>
        </w:rPr>
        <w:t>Environment</w:t>
      </w:r>
      <w:r>
        <w:rPr>
          <w:rFonts w:ascii="Calibri" w:hAnsi="Calibri" w:eastAsia="Calibri" w:cs="Calibri"/>
          <w:rtl w:val="0"/>
        </w:rPr>
        <w:t>: Android studio, Android SDK, Rest, Json, DB Visualizer, Bug Tracking Toll, Bit bucket, GIT, Mobile Center, MVVM, Invision.</w:t>
      </w:r>
    </w:p>
    <w:p>
      <w:pPr>
        <w:ind w:left="280" w:right="-320" w:firstLine="0"/>
        <w:jc w:val="both"/>
        <w:rPr>
          <w:rFonts w:ascii="Calibri" w:hAnsi="Calibri" w:eastAsia="Calibri" w:cs="Calibri"/>
          <w:color w:val="000000"/>
        </w:rPr>
      </w:pPr>
    </w:p>
    <w:p>
      <w:pPr>
        <w:ind w:left="-360" w:right="-320" w:firstLine="0"/>
        <w:jc w:val="both"/>
        <w:rPr>
          <w:rFonts w:ascii="Calibri" w:hAnsi="Calibri" w:eastAsia="Calibri" w:cs="Calibri"/>
          <w:b/>
        </w:rPr>
      </w:pPr>
      <w:r>
        <w:rPr>
          <w:rFonts w:ascii="Calibri" w:hAnsi="Calibri" w:eastAsia="Calibri" w:cs="Calibri"/>
          <w:b/>
          <w:rtl w:val="0"/>
        </w:rPr>
        <w:t>Peapod Digital Labs, Chicago, IL</w:t>
      </w:r>
      <w:r>
        <w:rPr>
          <w:rFonts w:ascii="Calibri" w:hAnsi="Calibri" w:eastAsia="Calibri" w:cs="Calibri"/>
          <w:b/>
          <w:rtl w:val="0"/>
        </w:rPr>
        <w:tab/>
      </w:r>
    </w:p>
    <w:p>
      <w:pPr>
        <w:ind w:left="-360" w:right="-320" w:firstLine="0"/>
        <w:jc w:val="both"/>
        <w:rPr>
          <w:rFonts w:ascii="Calibri" w:hAnsi="Calibri" w:eastAsia="Calibri" w:cs="Calibri"/>
          <w:b/>
        </w:rPr>
      </w:pPr>
      <w:r>
        <w:rPr>
          <w:rFonts w:ascii="Calibri" w:hAnsi="Calibri" w:eastAsia="Calibri" w:cs="Calibri"/>
          <w:b/>
          <w:rtl w:val="0"/>
        </w:rPr>
        <w:t xml:space="preserve">Role: Android Developer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July 2020 - Feb 2022</w:t>
      </w:r>
    </w:p>
    <w:p>
      <w:pPr>
        <w:ind w:left="-360" w:right="-320" w:firstLine="0"/>
        <w:jc w:val="both"/>
        <w:rPr>
          <w:rFonts w:ascii="Calibri" w:hAnsi="Calibri" w:eastAsia="Calibri" w:cs="Calibri"/>
          <w:b/>
        </w:rPr>
      </w:pPr>
    </w:p>
    <w:p>
      <w:pPr>
        <w:ind w:left="-360" w:right="-320" w:firstLine="0"/>
        <w:jc w:val="both"/>
        <w:rPr>
          <w:rFonts w:ascii="Calibri" w:hAnsi="Calibri" w:eastAsia="Calibri" w:cs="Calibri"/>
          <w:u w:val="single"/>
        </w:rPr>
      </w:pPr>
      <w:r>
        <w:rPr>
          <w:rFonts w:ascii="Calibri" w:hAnsi="Calibri" w:eastAsia="Calibri" w:cs="Calibri"/>
          <w:b/>
          <w:u w:val="single"/>
          <w:rtl w:val="0"/>
        </w:rPr>
        <w:t>Responsibilities</w:t>
      </w:r>
      <w:r>
        <w:rPr>
          <w:rFonts w:ascii="Calibri" w:hAnsi="Calibri" w:eastAsia="Calibri" w:cs="Calibri"/>
          <w:u w:val="single"/>
          <w:rtl w:val="0"/>
        </w:rPr>
        <w:t>:</w:t>
      </w:r>
    </w:p>
    <w:p>
      <w:pPr>
        <w:numPr>
          <w:ilvl w:val="0"/>
          <w:numId w:val="5"/>
        </w:numPr>
        <w:ind w:left="0" w:right="-320" w:hanging="360"/>
        <w:jc w:val="both"/>
        <w:rPr>
          <w:color w:val="000000"/>
        </w:rPr>
      </w:pPr>
      <w:r>
        <w:rPr>
          <w:rFonts w:ascii="Calibri" w:hAnsi="Calibri" w:eastAsia="Calibri" w:cs="Calibri"/>
          <w:color w:val="000000"/>
          <w:rtl w:val="0"/>
        </w:rPr>
        <w:t>Work on applications associated with this project and communicate with business analysts and QA engineers throughout the software development process to understand and adapt to the evolving technical requirements for the project.</w:t>
      </w:r>
    </w:p>
    <w:p>
      <w:pPr>
        <w:numPr>
          <w:ilvl w:val="0"/>
          <w:numId w:val="5"/>
        </w:numPr>
        <w:ind w:left="0" w:right="-320" w:hanging="360"/>
        <w:jc w:val="both"/>
        <w:rPr>
          <w:color w:val="000000"/>
        </w:rPr>
      </w:pPr>
      <w:r>
        <w:rPr>
          <w:rFonts w:ascii="Calibri" w:hAnsi="Calibri" w:eastAsia="Calibri" w:cs="Calibri"/>
          <w:color w:val="000000"/>
          <w:rtl w:val="0"/>
        </w:rPr>
        <w:t>Interacted with business and development teams to analyse the user requirements.</w:t>
      </w:r>
    </w:p>
    <w:p>
      <w:pPr>
        <w:numPr>
          <w:ilvl w:val="0"/>
          <w:numId w:val="5"/>
        </w:numPr>
        <w:ind w:left="0" w:right="-320" w:hanging="360"/>
        <w:jc w:val="both"/>
        <w:rPr>
          <w:color w:val="000000"/>
        </w:rPr>
      </w:pPr>
      <w:r>
        <w:rPr>
          <w:rFonts w:ascii="Calibri" w:hAnsi="Calibri" w:eastAsia="Calibri" w:cs="Calibri"/>
          <w:color w:val="000000"/>
          <w:rtl w:val="0"/>
        </w:rPr>
        <w:t>Developed different projects separately in both Eclipse and Android Studio.</w:t>
      </w:r>
    </w:p>
    <w:p>
      <w:pPr>
        <w:numPr>
          <w:ilvl w:val="0"/>
          <w:numId w:val="5"/>
        </w:numPr>
        <w:ind w:left="0" w:right="-320" w:hanging="360"/>
        <w:jc w:val="both"/>
        <w:rPr>
          <w:color w:val="000000"/>
        </w:rPr>
      </w:pPr>
      <w:r>
        <w:rPr>
          <w:rFonts w:ascii="Calibri" w:hAnsi="Calibri" w:eastAsia="Calibri" w:cs="Calibri"/>
          <w:color w:val="000000"/>
          <w:rtl w:val="0"/>
        </w:rPr>
        <w:t>Follow our software development processes and help evaluate ways to improve those processes while functioning as a member of an agile team. This includes developing and implementing test plans and scripts as well as test, technical, and end-user documentation.</w:t>
      </w:r>
    </w:p>
    <w:p>
      <w:pPr>
        <w:numPr>
          <w:ilvl w:val="0"/>
          <w:numId w:val="5"/>
        </w:numPr>
        <w:ind w:left="0" w:right="-320" w:hanging="360"/>
        <w:jc w:val="both"/>
        <w:rPr>
          <w:color w:val="000000"/>
        </w:rPr>
      </w:pPr>
      <w:r>
        <w:rPr>
          <w:rFonts w:ascii="Calibri" w:hAnsi="Calibri" w:eastAsia="Calibri" w:cs="Calibri"/>
          <w:color w:val="000000"/>
          <w:rtl w:val="0"/>
        </w:rPr>
        <w:t>Translate business requirements to sound technological solutions; design and develop multitier enterprise applications employing a service-oriented architecture.</w:t>
      </w:r>
    </w:p>
    <w:p>
      <w:pPr>
        <w:numPr>
          <w:ilvl w:val="0"/>
          <w:numId w:val="5"/>
        </w:numPr>
        <w:ind w:left="0" w:right="-320" w:hanging="360"/>
        <w:jc w:val="both"/>
        <w:rPr>
          <w:color w:val="000000"/>
        </w:rPr>
      </w:pPr>
      <w:r>
        <w:rPr>
          <w:rFonts w:ascii="Calibri" w:hAnsi="Calibri" w:eastAsia="Calibri" w:cs="Calibri"/>
          <w:color w:val="000000"/>
          <w:rtl w:val="0"/>
        </w:rPr>
        <w:t xml:space="preserve">Work on cross-platform native mobile application and web application development, ensuring scalability and performance requirements are met. </w:t>
      </w:r>
    </w:p>
    <w:p>
      <w:pPr>
        <w:numPr>
          <w:ilvl w:val="0"/>
          <w:numId w:val="5"/>
        </w:numPr>
        <w:ind w:left="0" w:right="-320" w:hanging="360"/>
        <w:jc w:val="both"/>
        <w:rPr>
          <w:color w:val="000000"/>
        </w:rPr>
      </w:pPr>
      <w:r>
        <w:rPr>
          <w:rFonts w:ascii="Calibri" w:hAnsi="Calibri" w:eastAsia="Calibri" w:cs="Calibri"/>
          <w:rtl w:val="0"/>
        </w:rPr>
        <w:t xml:space="preserve">This currently requires </w:t>
      </w:r>
      <w:r>
        <w:rPr>
          <w:rFonts w:ascii="Calibri" w:hAnsi="Calibri" w:eastAsia="Calibri" w:cs="Calibri"/>
          <w:color w:val="000000"/>
          <w:rtl w:val="0"/>
        </w:rPr>
        <w:t>Application of Java/Kotlin, Design patterns, Backend Integration, API, Unit Testing, and Android Natives in Android Studio. This also requires leveraging Android components like activities, intents, services, used fragments, list views, grid views, adapters, and REST.</w:t>
      </w:r>
    </w:p>
    <w:p>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Implemented Test-Driven Development (TDD) practices by writing unit tests using JUnit for Kotlin codebase, ensuring high code coverage and reliability.</w:t>
      </w:r>
    </w:p>
    <w:p>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Collaborated with the QA team to define behavior-driven development (BDD) scenarios using Cucumber, facilitating effective communication between stakeholders and development teams.</w:t>
      </w:r>
    </w:p>
    <w:p>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hanging="360"/>
        <w:jc w:val="both"/>
      </w:pPr>
      <w:r>
        <w:rPr>
          <w:rFonts w:ascii="Calibri" w:hAnsi="Calibri" w:eastAsia="Calibri" w:cs="Calibri"/>
          <w:rtl w:val="0"/>
        </w:rPr>
        <w:t>Actively participated in grooming sessions and sprint planning meetings to refine user stories and acceptance criteria, ensuring alignment with business requirements.</w:t>
      </w:r>
    </w:p>
    <w:p>
      <w:pPr>
        <w:numPr>
          <w:ilvl w:val="0"/>
          <w:numId w:val="5"/>
        </w:numPr>
        <w:ind w:left="0" w:right="-320" w:hanging="360"/>
        <w:jc w:val="both"/>
        <w:rPr>
          <w:color w:val="000000"/>
        </w:rPr>
      </w:pPr>
      <w:r>
        <w:rPr>
          <w:rFonts w:ascii="Calibri" w:hAnsi="Calibri" w:eastAsia="Calibri" w:cs="Calibri"/>
          <w:color w:val="000000"/>
          <w:rtl w:val="0"/>
        </w:rPr>
        <w:t>Experience in the required GUI by making modifications to the XML files.</w:t>
      </w:r>
    </w:p>
    <w:p>
      <w:pPr>
        <w:numPr>
          <w:ilvl w:val="0"/>
          <w:numId w:val="5"/>
        </w:numPr>
        <w:ind w:left="0" w:right="-320" w:hanging="360"/>
        <w:jc w:val="both"/>
        <w:rPr>
          <w:color w:val="000000"/>
        </w:rPr>
      </w:pPr>
      <w:r>
        <w:rPr>
          <w:rFonts w:ascii="Calibri" w:hAnsi="Calibri" w:eastAsia="Calibri" w:cs="Calibri"/>
          <w:color w:val="000000"/>
          <w:rtl w:val="0"/>
        </w:rPr>
        <w:t>Experience with REST and SOAP web services.</w:t>
      </w:r>
    </w:p>
    <w:p>
      <w:pPr>
        <w:numPr>
          <w:ilvl w:val="0"/>
          <w:numId w:val="5"/>
        </w:numPr>
        <w:ind w:left="0" w:right="-320" w:hanging="360"/>
        <w:jc w:val="both"/>
        <w:rPr>
          <w:color w:val="000000"/>
        </w:rPr>
      </w:pPr>
      <w:r>
        <w:rPr>
          <w:rFonts w:ascii="Calibri" w:hAnsi="Calibri" w:eastAsia="Calibri" w:cs="Calibri"/>
          <w:color w:val="000000"/>
          <w:rtl w:val="0"/>
        </w:rPr>
        <w:t>Worked on Continuous Integration and code version using GIT.</w:t>
      </w:r>
    </w:p>
    <w:p>
      <w:pPr>
        <w:numPr>
          <w:ilvl w:val="0"/>
          <w:numId w:val="5"/>
        </w:numPr>
        <w:ind w:left="0" w:right="-320" w:hanging="360"/>
        <w:jc w:val="both"/>
        <w:rPr>
          <w:color w:val="000000"/>
        </w:rPr>
      </w:pPr>
      <w:r>
        <w:rPr>
          <w:rFonts w:ascii="Calibri" w:hAnsi="Calibri" w:eastAsia="Calibri" w:cs="Calibri"/>
          <w:color w:val="000000"/>
          <w:rtl w:val="0"/>
        </w:rPr>
        <w:t>Debugged application using ADB, Trace View, DDMS and Log Cat.</w:t>
      </w:r>
    </w:p>
    <w:p>
      <w:pPr>
        <w:numPr>
          <w:ilvl w:val="0"/>
          <w:numId w:val="5"/>
        </w:numPr>
        <w:ind w:left="0" w:right="-320" w:hanging="360"/>
        <w:jc w:val="both"/>
        <w:rPr>
          <w:color w:val="000000"/>
        </w:rPr>
      </w:pPr>
      <w:r>
        <w:rPr>
          <w:rFonts w:ascii="Calibri" w:hAnsi="Calibri" w:eastAsia="Calibri" w:cs="Calibri"/>
          <w:color w:val="000000"/>
          <w:rtl w:val="0"/>
        </w:rPr>
        <w:t>Worked with JSON library to parse JSON files.</w:t>
      </w:r>
    </w:p>
    <w:p>
      <w:pPr>
        <w:numPr>
          <w:ilvl w:val="0"/>
          <w:numId w:val="5"/>
        </w:numPr>
        <w:ind w:left="0" w:right="-320" w:hanging="360"/>
        <w:rPr>
          <w:color w:val="000000"/>
        </w:rPr>
      </w:pPr>
      <w:r>
        <w:rPr>
          <w:rFonts w:ascii="Calibri" w:hAnsi="Calibri" w:eastAsia="Calibri" w:cs="Calibri"/>
          <w:color w:val="000000"/>
          <w:rtl w:val="0"/>
        </w:rPr>
        <w:t>Created multiple Content Providers with a native approach to handling UI asynchronous updates. Responsible for adding the update module for checking the latest version of app using Bluetooth and Wi-Fi.</w:t>
      </w:r>
    </w:p>
    <w:p>
      <w:pPr>
        <w:numPr>
          <w:ilvl w:val="0"/>
          <w:numId w:val="5"/>
        </w:numPr>
        <w:ind w:left="0" w:right="-320" w:hanging="360"/>
        <w:rPr>
          <w:color w:val="000000"/>
        </w:rPr>
      </w:pPr>
      <w:r>
        <w:rPr>
          <w:rFonts w:ascii="Calibri" w:hAnsi="Calibri" w:eastAsia="Calibri" w:cs="Calibri"/>
          <w:color w:val="000000"/>
          <w:rtl w:val="0"/>
        </w:rPr>
        <w:t>Worked on testing the application using J-UNIT testing framework.</w:t>
      </w:r>
    </w:p>
    <w:p>
      <w:pPr>
        <w:numPr>
          <w:ilvl w:val="0"/>
          <w:numId w:val="5"/>
        </w:numPr>
        <w:ind w:left="0" w:right="-320" w:hanging="360"/>
        <w:rPr>
          <w:color w:val="000000"/>
        </w:rPr>
      </w:pPr>
      <w:r>
        <w:rPr>
          <w:rFonts w:ascii="Calibri" w:hAnsi="Calibri" w:eastAsia="Calibri" w:cs="Calibri"/>
          <w:color w:val="000000"/>
          <w:rtl w:val="0"/>
        </w:rPr>
        <w:t>Responsible for testing the application in stage, code review fixing the bugs and providing post-production support.</w:t>
      </w:r>
    </w:p>
    <w:p>
      <w:pPr>
        <w:numPr>
          <w:ilvl w:val="0"/>
          <w:numId w:val="5"/>
        </w:numPr>
        <w:ind w:left="0" w:right="-320" w:hanging="360"/>
        <w:jc w:val="both"/>
        <w:rPr>
          <w:color w:val="000000"/>
        </w:rPr>
      </w:pPr>
      <w:r>
        <w:rPr>
          <w:rFonts w:ascii="Calibri" w:hAnsi="Calibri" w:eastAsia="Calibri" w:cs="Calibri"/>
          <w:color w:val="000000"/>
          <w:rtl w:val="0"/>
        </w:rPr>
        <w:t>Managed development with a team of Android developers, back-end developers, and front-end designers.</w:t>
      </w:r>
    </w:p>
    <w:p>
      <w:pPr>
        <w:numPr>
          <w:ilvl w:val="0"/>
          <w:numId w:val="5"/>
        </w:numPr>
        <w:ind w:left="0" w:right="-320" w:hanging="360"/>
        <w:jc w:val="both"/>
        <w:rPr>
          <w:color w:val="000000"/>
        </w:rPr>
      </w:pPr>
      <w:r>
        <w:rPr>
          <w:rFonts w:ascii="Calibri" w:hAnsi="Calibri" w:eastAsia="Calibri" w:cs="Calibri"/>
          <w:color w:val="000000"/>
          <w:rtl w:val="0"/>
        </w:rPr>
        <w:t>Assist in developing and implementing the user experience within the project applications.</w:t>
      </w:r>
    </w:p>
    <w:p>
      <w:pPr>
        <w:numPr>
          <w:ilvl w:val="0"/>
          <w:numId w:val="5"/>
        </w:numPr>
        <w:ind w:left="0" w:right="-320" w:hanging="360"/>
        <w:jc w:val="both"/>
        <w:rPr>
          <w:color w:val="000000"/>
        </w:rPr>
      </w:pPr>
      <w:r>
        <w:rPr>
          <w:rFonts w:ascii="Calibri" w:hAnsi="Calibri" w:eastAsia="Calibri" w:cs="Calibri"/>
          <w:color w:val="000000"/>
          <w:rtl w:val="0"/>
        </w:rPr>
        <w:t>Developed various helper classes which needed following core Java multithreaded programming and collection classes.</w:t>
      </w:r>
    </w:p>
    <w:p>
      <w:pPr>
        <w:numPr>
          <w:ilvl w:val="0"/>
          <w:numId w:val="5"/>
        </w:numPr>
        <w:ind w:left="0" w:right="-320" w:hanging="360"/>
        <w:jc w:val="both"/>
        <w:rPr>
          <w:color w:val="000000"/>
        </w:rPr>
      </w:pPr>
      <w:r>
        <w:rPr>
          <w:rFonts w:ascii="Calibri" w:hAnsi="Calibri" w:eastAsia="Calibri" w:cs="Calibri"/>
          <w:color w:val="000000"/>
          <w:rtl w:val="0"/>
        </w:rPr>
        <w:t>Designed the User Application Interface with navigation bar, view pager.</w:t>
      </w:r>
    </w:p>
    <w:p>
      <w:pPr>
        <w:numPr>
          <w:ilvl w:val="0"/>
          <w:numId w:val="5"/>
        </w:numPr>
        <w:ind w:left="0" w:right="-320" w:hanging="360"/>
        <w:jc w:val="both"/>
        <w:rPr>
          <w:color w:val="000000"/>
        </w:rPr>
      </w:pPr>
      <w:r>
        <w:rPr>
          <w:rFonts w:ascii="Calibri" w:hAnsi="Calibri" w:eastAsia="Calibri" w:cs="Calibri"/>
          <w:color w:val="000000"/>
          <w:rtl w:val="0"/>
        </w:rPr>
        <w:t>Making the Restful Service Calls using Google’s Volley Library at the various stages in the app development cycle and parsing the responses back from the web servers according to the application requirement.</w:t>
      </w:r>
    </w:p>
    <w:p>
      <w:pPr>
        <w:numPr>
          <w:ilvl w:val="0"/>
          <w:numId w:val="5"/>
        </w:numPr>
        <w:ind w:left="0" w:right="-320" w:hanging="360"/>
        <w:jc w:val="both"/>
        <w:rPr>
          <w:color w:val="000000"/>
        </w:rPr>
      </w:pPr>
      <w:r>
        <w:rPr>
          <w:rFonts w:ascii="Calibri" w:hAnsi="Calibri" w:eastAsia="Calibri" w:cs="Calibri"/>
          <w:color w:val="000000"/>
          <w:rtl w:val="0"/>
        </w:rPr>
        <w:t>Responsible for adding the update module for checking the latest version of app using Bluetooth and Wi-Fi.</w:t>
      </w:r>
    </w:p>
    <w:p>
      <w:pPr>
        <w:numPr>
          <w:ilvl w:val="0"/>
          <w:numId w:val="5"/>
        </w:numPr>
        <w:ind w:left="0" w:right="-320" w:hanging="360"/>
        <w:jc w:val="both"/>
        <w:rPr>
          <w:color w:val="000000"/>
        </w:rPr>
      </w:pPr>
      <w:r>
        <w:rPr>
          <w:rFonts w:ascii="Calibri" w:hAnsi="Calibri" w:eastAsia="Calibri" w:cs="Calibri"/>
          <w:color w:val="000000"/>
          <w:rtl w:val="0"/>
        </w:rPr>
        <w:t>Extensively worked on designing the layouts to be compatible with multiple screen sizes.</w:t>
      </w:r>
    </w:p>
    <w:p>
      <w:pPr>
        <w:numPr>
          <w:ilvl w:val="0"/>
          <w:numId w:val="5"/>
        </w:numPr>
        <w:ind w:left="0" w:right="-320" w:hanging="360"/>
        <w:jc w:val="both"/>
        <w:rPr>
          <w:color w:val="000000"/>
        </w:rPr>
      </w:pPr>
      <w:r>
        <w:rPr>
          <w:rFonts w:ascii="Calibri" w:hAnsi="Calibri" w:eastAsia="Calibri" w:cs="Calibri"/>
          <w:color w:val="000000"/>
          <w:rtl w:val="0"/>
        </w:rPr>
        <w:t>Registered the Broadcast Receivers for the android system announcements.</w:t>
      </w:r>
    </w:p>
    <w:p>
      <w:pPr>
        <w:numPr>
          <w:ilvl w:val="0"/>
          <w:numId w:val="5"/>
        </w:numPr>
        <w:ind w:left="0" w:right="-320" w:hanging="360"/>
        <w:jc w:val="both"/>
        <w:rPr>
          <w:color w:val="000000"/>
        </w:rPr>
      </w:pPr>
      <w:r>
        <w:rPr>
          <w:rFonts w:ascii="Calibri" w:hAnsi="Calibri" w:eastAsia="Calibri" w:cs="Calibri"/>
          <w:color w:val="000000"/>
          <w:rtl w:val="0"/>
        </w:rPr>
        <w:t>Developed and implemented custom Layouts, Views, AsyncTasks, Adapters, Lists, Fragments Activities, Interfaces, Listeners, Services and more.</w:t>
      </w:r>
    </w:p>
    <w:p>
      <w:pPr>
        <w:numPr>
          <w:ilvl w:val="0"/>
          <w:numId w:val="5"/>
        </w:numPr>
        <w:ind w:left="0" w:right="-320" w:hanging="360"/>
        <w:jc w:val="both"/>
        <w:rPr>
          <w:color w:val="000000"/>
        </w:rPr>
      </w:pPr>
      <w:r>
        <w:rPr>
          <w:rFonts w:ascii="Calibri" w:hAnsi="Calibri" w:eastAsia="Calibri" w:cs="Calibri"/>
          <w:color w:val="000000"/>
          <w:rtl w:val="0"/>
        </w:rPr>
        <w:t>Designing Different Background services for the application with the help of handlers and registry.</w:t>
      </w:r>
    </w:p>
    <w:p>
      <w:pPr>
        <w:ind w:right="-320"/>
        <w:jc w:val="both"/>
        <w:rPr>
          <w:rFonts w:ascii="Calibri" w:hAnsi="Calibri" w:eastAsia="Calibri" w:cs="Calibri"/>
          <w:color w:val="000000"/>
        </w:rPr>
      </w:pPr>
    </w:p>
    <w:p>
      <w:pPr>
        <w:ind w:left="-360" w:right="-320" w:firstLine="0"/>
        <w:jc w:val="both"/>
        <w:rPr>
          <w:rFonts w:ascii="Calibri" w:hAnsi="Calibri" w:eastAsia="Calibri" w:cs="Calibri"/>
        </w:rPr>
      </w:pPr>
      <w:r>
        <w:rPr>
          <w:rFonts w:ascii="Calibri" w:hAnsi="Calibri" w:eastAsia="Calibri" w:cs="Calibri"/>
          <w:b/>
          <w:rtl w:val="0"/>
        </w:rPr>
        <w:t>Environment</w:t>
      </w:r>
      <w:r>
        <w:rPr>
          <w:rFonts w:ascii="Calibri" w:hAnsi="Calibri" w:eastAsia="Calibri" w:cs="Calibri"/>
          <w:rtl w:val="0"/>
        </w:rPr>
        <w:t>: Android studio, Android SDK, Rest, Json, DB Visualizer, Bug Tracking Toll, Bit bucket, GIT, Mobile Centre, MVVM, Invision.</w:t>
      </w:r>
    </w:p>
    <w:p>
      <w:pPr>
        <w:ind w:right="-320"/>
        <w:jc w:val="both"/>
        <w:rPr>
          <w:rFonts w:ascii="Calibri" w:hAnsi="Calibri" w:eastAsia="Calibri" w:cs="Calibri"/>
          <w:color w:val="000000"/>
        </w:rPr>
      </w:pPr>
    </w:p>
    <w:p>
      <w:pPr>
        <w:ind w:left="-360" w:right="-320" w:firstLine="0"/>
        <w:jc w:val="both"/>
        <w:rPr>
          <w:rFonts w:ascii="Calibri" w:hAnsi="Calibri" w:eastAsia="Calibri" w:cs="Calibri"/>
          <w:b/>
        </w:rPr>
      </w:pPr>
      <w:r>
        <w:rPr>
          <w:rFonts w:ascii="Calibri" w:hAnsi="Calibri" w:eastAsia="Calibri" w:cs="Calibri"/>
          <w:b/>
          <w:rtl w:val="0"/>
        </w:rPr>
        <w:t>Citizens Bank, Johnston, RI</w:t>
      </w:r>
    </w:p>
    <w:p>
      <w:pPr>
        <w:ind w:left="-360" w:right="-320" w:firstLine="0"/>
        <w:jc w:val="both"/>
        <w:rPr>
          <w:rFonts w:ascii="Calibri" w:hAnsi="Calibri" w:eastAsia="Calibri" w:cs="Calibri"/>
          <w:b/>
        </w:rPr>
      </w:pPr>
      <w:r>
        <w:rPr>
          <w:rFonts w:ascii="Calibri" w:hAnsi="Calibri" w:eastAsia="Calibri" w:cs="Calibri"/>
          <w:b/>
          <w:rtl w:val="0"/>
        </w:rPr>
        <w:t>Role: Sr. Android Developer</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Feb 2019 - June 2020</w:t>
      </w:r>
    </w:p>
    <w:p>
      <w:pPr>
        <w:ind w:left="-360" w:right="-320" w:firstLine="0"/>
        <w:jc w:val="both"/>
        <w:rPr>
          <w:rFonts w:ascii="Calibri" w:hAnsi="Calibri" w:eastAsia="Calibri" w:cs="Calibri"/>
          <w:b/>
        </w:rPr>
      </w:pPr>
    </w:p>
    <w:p>
      <w:pPr>
        <w:ind w:left="-360" w:right="-320" w:firstLine="0"/>
        <w:jc w:val="both"/>
        <w:rPr>
          <w:rFonts w:ascii="Calibri" w:hAnsi="Calibri" w:eastAsia="Calibri" w:cs="Calibri"/>
          <w:b/>
          <w:u w:val="single"/>
        </w:rPr>
      </w:pPr>
      <w:r>
        <w:rPr>
          <w:rFonts w:ascii="Calibri" w:hAnsi="Calibri" w:eastAsia="Calibri" w:cs="Calibri"/>
          <w:b/>
          <w:u w:val="single"/>
          <w:rtl w:val="0"/>
        </w:rPr>
        <w:t>Responsibilities:</w:t>
      </w:r>
    </w:p>
    <w:p>
      <w:pPr>
        <w:numPr>
          <w:ilvl w:val="0"/>
          <w:numId w:val="6"/>
        </w:numPr>
        <w:ind w:left="0" w:right="-320" w:hanging="270"/>
        <w:jc w:val="both"/>
        <w:rPr>
          <w:color w:val="000000"/>
        </w:rPr>
      </w:pPr>
      <w:r>
        <w:rPr>
          <w:rFonts w:ascii="Calibri" w:hAnsi="Calibri" w:eastAsia="Calibri" w:cs="Calibri"/>
          <w:color w:val="000000"/>
          <w:rtl w:val="0"/>
        </w:rPr>
        <w:t>Designed UI using views provided by Android and created custom views when required. Involved in updating the application UI and application data structure.</w:t>
      </w:r>
    </w:p>
    <w:p>
      <w:pPr>
        <w:numPr>
          <w:ilvl w:val="0"/>
          <w:numId w:val="6"/>
        </w:numPr>
        <w:ind w:left="0" w:right="-320" w:hanging="270"/>
        <w:jc w:val="both"/>
        <w:rPr>
          <w:color w:val="000000"/>
        </w:rPr>
      </w:pPr>
      <w:r>
        <w:rPr>
          <w:rFonts w:ascii="Calibri" w:hAnsi="Calibri" w:eastAsia="Calibri" w:cs="Calibri"/>
          <w:color w:val="000000"/>
          <w:rtl w:val="0"/>
        </w:rPr>
        <w:t>Implemented mobile app for Android by using Java and Kotlin.</w:t>
      </w:r>
    </w:p>
    <w:p>
      <w:pPr>
        <w:numPr>
          <w:ilvl w:val="0"/>
          <w:numId w:val="6"/>
        </w:numPr>
        <w:ind w:left="0" w:right="-320" w:hanging="270"/>
        <w:jc w:val="both"/>
        <w:rPr>
          <w:color w:val="000000"/>
        </w:rPr>
      </w:pPr>
      <w:r>
        <w:rPr>
          <w:rFonts w:ascii="Calibri" w:hAnsi="Calibri" w:eastAsia="Calibri" w:cs="Calibri"/>
          <w:color w:val="000000"/>
          <w:rtl w:val="0"/>
        </w:rPr>
        <w:t>Supported and developed Android native app using JAVA and Kotlin language.</w:t>
      </w:r>
    </w:p>
    <w:p>
      <w:pPr>
        <w:numPr>
          <w:ilvl w:val="0"/>
          <w:numId w:val="6"/>
        </w:numPr>
        <w:ind w:left="0" w:right="-320" w:hanging="270"/>
        <w:jc w:val="both"/>
        <w:rPr>
          <w:color w:val="000000"/>
        </w:rPr>
      </w:pPr>
      <w:r>
        <w:rPr>
          <w:rFonts w:ascii="Calibri" w:hAnsi="Calibri" w:eastAsia="Calibri" w:cs="Calibri"/>
          <w:color w:val="000000"/>
          <w:rtl w:val="0"/>
        </w:rPr>
        <w:t>Developed a production app for Google Play, Family Organizer that is a productivity application written in Kotlin that syncs family data like to-dos, schedules, and checklists across Android.</w:t>
      </w:r>
    </w:p>
    <w:p>
      <w:pPr>
        <w:numPr>
          <w:ilvl w:val="0"/>
          <w:numId w:val="6"/>
        </w:numPr>
        <w:ind w:left="0" w:right="-320" w:hanging="270"/>
        <w:jc w:val="both"/>
        <w:rPr>
          <w:color w:val="000000"/>
        </w:rPr>
      </w:pPr>
      <w:r>
        <w:rPr>
          <w:rFonts w:ascii="Calibri" w:hAnsi="Calibri" w:eastAsia="Calibri" w:cs="Calibri"/>
          <w:color w:val="000000"/>
          <w:rtl w:val="0"/>
        </w:rPr>
        <w:t>Used various devices, which include tablets and phone with a latest Android OS to the application.</w:t>
      </w:r>
    </w:p>
    <w:p>
      <w:pPr>
        <w:numPr>
          <w:ilvl w:val="0"/>
          <w:numId w:val="6"/>
        </w:numPr>
        <w:ind w:left="0" w:right="-320" w:hanging="270"/>
        <w:jc w:val="both"/>
        <w:rPr>
          <w:color w:val="000000"/>
        </w:rPr>
      </w:pPr>
      <w:r>
        <w:rPr>
          <w:rFonts w:ascii="Calibri" w:hAnsi="Calibri" w:eastAsia="Calibri" w:cs="Calibri"/>
          <w:color w:val="000000"/>
          <w:rtl w:val="0"/>
        </w:rPr>
        <w:t>Worked with Dialog Fragments for Pop-up and Used List Adapters, Spinners, and Loaders.</w:t>
      </w:r>
    </w:p>
    <w:p>
      <w:pPr>
        <w:numPr>
          <w:ilvl w:val="0"/>
          <w:numId w:val="6"/>
        </w:numPr>
        <w:ind w:left="0" w:right="-320" w:hanging="270"/>
        <w:jc w:val="both"/>
        <w:rPr>
          <w:color w:val="000000"/>
        </w:rPr>
      </w:pPr>
      <w:r>
        <w:rPr>
          <w:rFonts w:ascii="Calibri" w:hAnsi="Calibri" w:eastAsia="Calibri" w:cs="Calibri"/>
          <w:color w:val="000000"/>
          <w:rtl w:val="0"/>
        </w:rPr>
        <w:t>Used JIRA to keep track of outstanding bugs, participated in daily stand-ups, sprint reviews, Kick-offs.</w:t>
      </w:r>
    </w:p>
    <w:p>
      <w:pPr>
        <w:numPr>
          <w:ilvl w:val="0"/>
          <w:numId w:val="6"/>
        </w:numPr>
        <w:ind w:left="0" w:right="-320" w:hanging="270"/>
        <w:jc w:val="both"/>
        <w:rPr>
          <w:color w:val="000000"/>
        </w:rPr>
      </w:pPr>
      <w:r>
        <w:rPr>
          <w:rFonts w:ascii="Calibri" w:hAnsi="Calibri" w:eastAsia="Calibri" w:cs="Calibri"/>
          <w:color w:val="000000"/>
          <w:rtl w:val="0"/>
        </w:rPr>
        <w:t>Created social login using Gigya API's. Integrated user social accounts with the express account.</w:t>
      </w:r>
    </w:p>
    <w:p>
      <w:pPr>
        <w:numPr>
          <w:ilvl w:val="0"/>
          <w:numId w:val="6"/>
        </w:numPr>
        <w:ind w:left="0" w:right="-320" w:hanging="270"/>
        <w:jc w:val="both"/>
        <w:rPr>
          <w:color w:val="000000"/>
        </w:rPr>
      </w:pPr>
      <w:r>
        <w:rPr>
          <w:rFonts w:ascii="Calibri" w:hAnsi="Calibri" w:eastAsia="Calibri" w:cs="Calibri"/>
          <w:color w:val="000000"/>
          <w:rtl w:val="0"/>
        </w:rPr>
        <w:t>Used third party SDKs and libraries like Google Analytics, Event Bus, Couchbase, Retrofit, and Picasso for tracking crashes and usage data, loading images, dependency injection, jet pack components and API calls.</w:t>
      </w:r>
    </w:p>
    <w:p>
      <w:pPr>
        <w:numPr>
          <w:ilvl w:val="0"/>
          <w:numId w:val="6"/>
        </w:numPr>
        <w:ind w:left="0" w:right="-320" w:hanging="270"/>
        <w:jc w:val="both"/>
        <w:rPr>
          <w:color w:val="000000"/>
        </w:rPr>
      </w:pPr>
      <w:r>
        <w:rPr>
          <w:rFonts w:ascii="Calibri" w:hAnsi="Calibri" w:eastAsia="Calibri" w:cs="Calibri"/>
          <w:color w:val="000000"/>
          <w:rtl w:val="0"/>
        </w:rPr>
        <w:t>Created e2e test suites for all components and run them on protractor.</w:t>
      </w:r>
    </w:p>
    <w:p>
      <w:pPr>
        <w:numPr>
          <w:ilvl w:val="0"/>
          <w:numId w:val="6"/>
        </w:numPr>
        <w:ind w:left="0" w:right="-320" w:hanging="270"/>
        <w:jc w:val="both"/>
        <w:rPr>
          <w:color w:val="000000"/>
        </w:rPr>
      </w:pPr>
      <w:r>
        <w:rPr>
          <w:rFonts w:ascii="Calibri" w:hAnsi="Calibri" w:eastAsia="Calibri" w:cs="Calibri"/>
          <w:color w:val="000000"/>
          <w:rtl w:val="0"/>
        </w:rPr>
        <w:t>Involved in user meetings to gather the requirements of the application and worked on application designing, testing, deployment and maintenance.</w:t>
      </w:r>
    </w:p>
    <w:p>
      <w:pPr>
        <w:numPr>
          <w:ilvl w:val="0"/>
          <w:numId w:val="6"/>
        </w:numPr>
        <w:ind w:left="0" w:right="-320" w:hanging="270"/>
        <w:jc w:val="both"/>
        <w:rPr>
          <w:color w:val="000000"/>
        </w:rPr>
      </w:pPr>
      <w:r>
        <w:rPr>
          <w:rFonts w:ascii="Calibri" w:hAnsi="Calibri" w:eastAsia="Calibri" w:cs="Calibri"/>
          <w:color w:val="000000"/>
          <w:rtl w:val="0"/>
        </w:rPr>
        <w:t>Implemented zip code functionality using Location Manager API.</w:t>
      </w:r>
    </w:p>
    <w:p>
      <w:pPr>
        <w:numPr>
          <w:ilvl w:val="0"/>
          <w:numId w:val="6"/>
        </w:numPr>
        <w:ind w:left="0" w:right="-320" w:hanging="270"/>
        <w:jc w:val="both"/>
        <w:rPr>
          <w:color w:val="000000"/>
        </w:rPr>
      </w:pPr>
      <w:r>
        <w:rPr>
          <w:rFonts w:ascii="Calibri" w:hAnsi="Calibri" w:eastAsia="Calibri" w:cs="Calibri"/>
          <w:color w:val="000000"/>
          <w:rtl w:val="0"/>
        </w:rPr>
        <w:t>Worked with zebra devices to implement barcode scanning for item list in recycler view. Working on manual and weighted item picking and upc check scanning items to add cart.</w:t>
      </w:r>
    </w:p>
    <w:p>
      <w:pPr>
        <w:numPr>
          <w:ilvl w:val="0"/>
          <w:numId w:val="6"/>
        </w:numPr>
        <w:ind w:left="0" w:right="-320" w:hanging="270"/>
        <w:jc w:val="both"/>
        <w:rPr>
          <w:color w:val="000000"/>
        </w:rPr>
      </w:pPr>
      <w:r>
        <w:rPr>
          <w:rFonts w:ascii="Calibri" w:hAnsi="Calibri" w:eastAsia="Calibri" w:cs="Calibri"/>
          <w:color w:val="000000"/>
          <w:rtl w:val="0"/>
        </w:rPr>
        <w:t>Worked on large complex existing codebase in latest Android SDK, Android Studio and APIs using TDD, MVP.</w:t>
      </w:r>
    </w:p>
    <w:p>
      <w:pPr>
        <w:numPr>
          <w:ilvl w:val="0"/>
          <w:numId w:val="6"/>
        </w:numPr>
        <w:ind w:left="0" w:right="-320" w:hanging="270"/>
        <w:jc w:val="both"/>
        <w:rPr>
          <w:color w:val="000000"/>
        </w:rPr>
      </w:pPr>
      <w:r>
        <w:rPr>
          <w:rFonts w:ascii="Calibri" w:hAnsi="Calibri" w:eastAsia="Calibri" w:cs="Calibri"/>
          <w:color w:val="000000"/>
          <w:rtl w:val="0"/>
        </w:rPr>
        <w:t>Included dagger for dependency injection for mocking JSON with Mockito into REST API web service.</w:t>
      </w:r>
    </w:p>
    <w:p>
      <w:pPr>
        <w:numPr>
          <w:ilvl w:val="0"/>
          <w:numId w:val="6"/>
        </w:numPr>
        <w:ind w:left="0" w:right="-320" w:hanging="270"/>
        <w:jc w:val="both"/>
        <w:rPr>
          <w:color w:val="000000"/>
        </w:rPr>
      </w:pPr>
      <w:r>
        <w:rPr>
          <w:rFonts w:ascii="Calibri" w:hAnsi="Calibri" w:eastAsia="Calibri" w:cs="Calibri"/>
          <w:color w:val="000000"/>
          <w:rtl w:val="0"/>
        </w:rPr>
        <w:t>Implemented widget plugin project using Search API, Content Providers, and Data base API.</w:t>
      </w:r>
    </w:p>
    <w:p>
      <w:pPr>
        <w:numPr>
          <w:ilvl w:val="0"/>
          <w:numId w:val="6"/>
        </w:numPr>
        <w:ind w:left="0" w:right="-320" w:hanging="270"/>
        <w:jc w:val="both"/>
        <w:rPr>
          <w:color w:val="000000"/>
        </w:rPr>
      </w:pPr>
      <w:r>
        <w:rPr>
          <w:rFonts w:ascii="Calibri" w:hAnsi="Calibri" w:eastAsia="Calibri" w:cs="Calibri"/>
          <w:color w:val="000000"/>
          <w:rtl w:val="0"/>
        </w:rPr>
        <w:t>Developed business logic along with connecting the application to the server with REST web services.</w:t>
      </w:r>
    </w:p>
    <w:p>
      <w:pPr>
        <w:ind w:right="-320"/>
        <w:jc w:val="both"/>
        <w:rPr>
          <w:rFonts w:ascii="Calibri" w:hAnsi="Calibri" w:eastAsia="Calibri" w:cs="Calibri"/>
          <w:color w:val="000000"/>
        </w:rPr>
      </w:pPr>
    </w:p>
    <w:p>
      <w:pPr>
        <w:ind w:left="-270" w:right="-320" w:firstLine="0"/>
        <w:jc w:val="both"/>
        <w:rPr>
          <w:rFonts w:ascii="Calibri" w:hAnsi="Calibri" w:eastAsia="Calibri" w:cs="Calibri"/>
        </w:rPr>
      </w:pPr>
      <w:r>
        <w:rPr>
          <w:rFonts w:ascii="Calibri" w:hAnsi="Calibri" w:eastAsia="Calibri" w:cs="Calibri"/>
          <w:b/>
          <w:rtl w:val="0"/>
        </w:rPr>
        <w:t>Environment</w:t>
      </w:r>
      <w:r>
        <w:rPr>
          <w:rFonts w:ascii="Calibri" w:hAnsi="Calibri" w:eastAsia="Calibri" w:cs="Calibri"/>
          <w:rtl w:val="0"/>
        </w:rPr>
        <w:t>: Android studio, Android SDK, Rest, Json, DB Visualizer, Bug Tracking Toll, Bit bucket, GIT, Mobile Centre, MVVM, Invision.</w:t>
      </w:r>
    </w:p>
    <w:p>
      <w:pPr>
        <w:ind w:left="-270" w:right="-320" w:firstLine="0"/>
        <w:jc w:val="both"/>
        <w:rPr>
          <w:rFonts w:ascii="Calibri" w:hAnsi="Calibri" w:eastAsia="Calibri" w:cs="Calibri"/>
        </w:rPr>
      </w:pPr>
    </w:p>
    <w:p>
      <w:pPr>
        <w:ind w:left="-360" w:right="-320" w:firstLine="0"/>
        <w:jc w:val="both"/>
        <w:rPr>
          <w:rFonts w:ascii="Calibri" w:hAnsi="Calibri" w:eastAsia="Calibri" w:cs="Calibri"/>
          <w:b/>
        </w:rPr>
      </w:pPr>
      <w:r>
        <w:rPr>
          <w:rFonts w:ascii="Calibri" w:hAnsi="Calibri" w:eastAsia="Calibri" w:cs="Calibri"/>
          <w:b/>
          <w:rtl w:val="0"/>
        </w:rPr>
        <w:t>Bajaj FinServ Ltd, Hyderabad.</w:t>
      </w:r>
    </w:p>
    <w:p>
      <w:pPr>
        <w:ind w:left="-360" w:right="-320" w:firstLine="0"/>
        <w:jc w:val="both"/>
        <w:rPr>
          <w:rFonts w:ascii="Calibri" w:hAnsi="Calibri" w:eastAsia="Calibri" w:cs="Calibri"/>
          <w:b/>
        </w:rPr>
      </w:pPr>
      <w:r>
        <w:rPr>
          <w:rFonts w:ascii="Calibri" w:hAnsi="Calibri" w:eastAsia="Calibri" w:cs="Calibri"/>
          <w:b/>
          <w:rtl w:val="0"/>
        </w:rPr>
        <w:t>Role: Android Developer</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Mar 2017 - Jan 2019</w:t>
      </w:r>
    </w:p>
    <w:p>
      <w:pPr>
        <w:ind w:left="-360" w:right="-320" w:firstLine="0"/>
        <w:jc w:val="both"/>
        <w:rPr>
          <w:rFonts w:ascii="Calibri" w:hAnsi="Calibri" w:eastAsia="Calibri" w:cs="Calibri"/>
          <w:b/>
        </w:rPr>
      </w:pPr>
    </w:p>
    <w:p>
      <w:pPr>
        <w:ind w:left="-360" w:right="-320" w:firstLine="0"/>
        <w:jc w:val="both"/>
        <w:rPr>
          <w:rFonts w:ascii="Calibri" w:hAnsi="Calibri" w:eastAsia="Calibri" w:cs="Calibri"/>
          <w:b/>
          <w:u w:val="single"/>
        </w:rPr>
      </w:pPr>
      <w:r>
        <w:rPr>
          <w:rFonts w:ascii="Calibri" w:hAnsi="Calibri" w:eastAsia="Calibri" w:cs="Calibri"/>
          <w:b/>
          <w:u w:val="single"/>
          <w:rtl w:val="0"/>
        </w:rPr>
        <w:t>Responsibilities: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Developing various responsible Screens, Navigation flows, flow actions, assignments,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Exception Handling, Database operation using Java programming.</w:t>
      </w:r>
    </w:p>
    <w:p>
      <w:pPr>
        <w:numPr>
          <w:ilvl w:val="0"/>
          <w:numId w:val="7"/>
        </w:numPr>
        <w:tabs>
          <w:tab w:val="left" w:pos="420"/>
        </w:tabs>
        <w:ind w:left="90" w:right="-320" w:hanging="360"/>
        <w:jc w:val="both"/>
        <w:rPr>
          <w:color w:val="000000"/>
        </w:rPr>
      </w:pPr>
      <w:r>
        <w:rPr>
          <w:rFonts w:ascii="Calibri" w:hAnsi="Calibri" w:eastAsia="Calibri" w:cs="Calibri"/>
          <w:color w:val="000000"/>
          <w:rtl w:val="0"/>
        </w:rPr>
        <w:t>Developed UI components for multiple screens using Android SDK.</w:t>
      </w:r>
    </w:p>
    <w:p>
      <w:pPr>
        <w:numPr>
          <w:ilvl w:val="0"/>
          <w:numId w:val="7"/>
        </w:numPr>
        <w:tabs>
          <w:tab w:val="left" w:pos="420"/>
        </w:tabs>
        <w:ind w:left="90" w:right="-320" w:hanging="360"/>
        <w:jc w:val="both"/>
        <w:rPr>
          <w:color w:val="000000"/>
        </w:rPr>
      </w:pPr>
      <w:r>
        <w:rPr>
          <w:rFonts w:ascii="Calibri" w:hAnsi="Calibri" w:eastAsia="Calibri" w:cs="Calibri"/>
          <w:color w:val="000000"/>
          <w:rtl w:val="0"/>
        </w:rPr>
        <w:t>Participating in business meetings for technical inputs for banking, insurance mobile.</w:t>
      </w:r>
    </w:p>
    <w:p>
      <w:pPr>
        <w:numPr>
          <w:ilvl w:val="0"/>
          <w:numId w:val="7"/>
        </w:numPr>
        <w:tabs>
          <w:tab w:val="left" w:pos="420"/>
        </w:tabs>
        <w:ind w:left="90" w:right="-320" w:hanging="360"/>
        <w:jc w:val="both"/>
        <w:rPr>
          <w:color w:val="000000"/>
        </w:rPr>
      </w:pPr>
      <w:r>
        <w:rPr>
          <w:rFonts w:ascii="Calibri" w:hAnsi="Calibri" w:eastAsia="Calibri" w:cs="Calibri"/>
          <w:color w:val="000000"/>
          <w:rtl w:val="0"/>
        </w:rPr>
        <w:t>Application for their requirements.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Designing &amp;amp; Estimation of Credit Card application.</w:t>
      </w:r>
    </w:p>
    <w:p>
      <w:pPr>
        <w:numPr>
          <w:ilvl w:val="0"/>
          <w:numId w:val="7"/>
        </w:numPr>
        <w:tabs>
          <w:tab w:val="left" w:pos="420"/>
        </w:tabs>
        <w:ind w:left="90" w:right="-320" w:hanging="360"/>
        <w:jc w:val="both"/>
        <w:rPr>
          <w:color w:val="000000"/>
        </w:rPr>
      </w:pPr>
      <w:r>
        <w:rPr>
          <w:rFonts w:ascii="Calibri" w:hAnsi="Calibri" w:eastAsia="Calibri" w:cs="Calibri"/>
          <w:color w:val="000000"/>
          <w:rtl w:val="0"/>
        </w:rPr>
        <w:t>Building user Interface of web application for mobile and design.</w:t>
      </w:r>
    </w:p>
    <w:p>
      <w:pPr>
        <w:numPr>
          <w:ilvl w:val="0"/>
          <w:numId w:val="7"/>
        </w:numPr>
        <w:tabs>
          <w:tab w:val="left" w:pos="420"/>
        </w:tabs>
        <w:ind w:left="90" w:right="-320" w:hanging="360"/>
        <w:jc w:val="both"/>
        <w:rPr>
          <w:color w:val="000000"/>
        </w:rPr>
      </w:pPr>
      <w:r>
        <w:rPr>
          <w:rFonts w:ascii="Calibri" w:hAnsi="Calibri" w:eastAsia="Calibri" w:cs="Calibri"/>
          <w:color w:val="000000"/>
          <w:rtl w:val="0"/>
        </w:rPr>
        <w:t>Ensuring delivered work product meets the functional requirements.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Involved in coding for creating an android widget for best buy.</w:t>
      </w:r>
    </w:p>
    <w:p>
      <w:pPr>
        <w:numPr>
          <w:ilvl w:val="0"/>
          <w:numId w:val="7"/>
        </w:numPr>
        <w:tabs>
          <w:tab w:val="left" w:pos="420"/>
        </w:tabs>
        <w:ind w:left="90" w:right="-320" w:hanging="360"/>
        <w:jc w:val="both"/>
        <w:rPr>
          <w:color w:val="000000"/>
        </w:rPr>
      </w:pPr>
      <w:r>
        <w:rPr>
          <w:rFonts w:ascii="Calibri" w:hAnsi="Calibri" w:eastAsia="Calibri" w:cs="Calibri"/>
          <w:color w:val="000000"/>
          <w:rtl w:val="0"/>
        </w:rPr>
        <w:t>Involved in complete design and development from scratch.</w:t>
      </w:r>
    </w:p>
    <w:p>
      <w:pPr>
        <w:numPr>
          <w:ilvl w:val="0"/>
          <w:numId w:val="7"/>
        </w:numPr>
        <w:tabs>
          <w:tab w:val="left" w:pos="420"/>
        </w:tabs>
        <w:ind w:left="90" w:right="-320" w:hanging="360"/>
        <w:jc w:val="both"/>
        <w:rPr>
          <w:color w:val="000000"/>
        </w:rPr>
      </w:pPr>
      <w:r>
        <w:rPr>
          <w:rFonts w:ascii="Calibri" w:hAnsi="Calibri" w:eastAsia="Calibri" w:cs="Calibri"/>
          <w:color w:val="000000"/>
          <w:rtl w:val="0"/>
        </w:rPr>
        <w:t>Parsing and consuming JSON/XML web services with REST web services.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Designing and developing the application to work on Android using Java Programming.</w:t>
      </w:r>
    </w:p>
    <w:p>
      <w:pPr>
        <w:numPr>
          <w:ilvl w:val="0"/>
          <w:numId w:val="7"/>
        </w:numPr>
        <w:tabs>
          <w:tab w:val="left" w:pos="420"/>
        </w:tabs>
        <w:ind w:left="90" w:right="-320" w:hanging="360"/>
        <w:jc w:val="both"/>
        <w:rPr>
          <w:color w:val="000000"/>
        </w:rPr>
      </w:pPr>
      <w:r>
        <w:rPr>
          <w:rFonts w:ascii="Calibri" w:hAnsi="Calibri" w:eastAsia="Calibri" w:cs="Calibri"/>
          <w:color w:val="000000"/>
          <w:rtl w:val="0"/>
        </w:rPr>
        <w:t>Used third party libraries like Retrofit, Volley and OKHttp.</w:t>
      </w:r>
    </w:p>
    <w:p>
      <w:pPr>
        <w:numPr>
          <w:ilvl w:val="0"/>
          <w:numId w:val="7"/>
        </w:numPr>
        <w:tabs>
          <w:tab w:val="left" w:pos="420"/>
        </w:tabs>
        <w:ind w:left="90" w:right="-320" w:hanging="360"/>
        <w:jc w:val="both"/>
        <w:rPr>
          <w:color w:val="000000"/>
        </w:rPr>
      </w:pPr>
      <w:r>
        <w:rPr>
          <w:rFonts w:ascii="Calibri" w:hAnsi="Calibri" w:eastAsia="Calibri" w:cs="Calibri"/>
          <w:color w:val="000000"/>
          <w:rtl w:val="0"/>
        </w:rPr>
        <w:t>Used Selendroid to interact with multiple Android devices at the same time.</w:t>
      </w:r>
    </w:p>
    <w:p>
      <w:pPr>
        <w:numPr>
          <w:ilvl w:val="0"/>
          <w:numId w:val="7"/>
        </w:numPr>
        <w:tabs>
          <w:tab w:val="left" w:pos="420"/>
        </w:tabs>
        <w:ind w:left="90" w:right="-320" w:hanging="360"/>
        <w:jc w:val="both"/>
        <w:rPr>
          <w:color w:val="000000"/>
        </w:rPr>
      </w:pPr>
      <w:r>
        <w:rPr>
          <w:rFonts w:ascii="Calibri" w:hAnsi="Calibri" w:eastAsia="Calibri" w:cs="Calibri"/>
          <w:color w:val="000000"/>
          <w:rtl w:val="0"/>
        </w:rPr>
        <w:t>Implemented Push Notifications, including building the Push Server</w:t>
      </w:r>
    </w:p>
    <w:p>
      <w:pPr>
        <w:numPr>
          <w:ilvl w:val="0"/>
          <w:numId w:val="7"/>
        </w:numPr>
        <w:tabs>
          <w:tab w:val="left" w:pos="420"/>
        </w:tabs>
        <w:ind w:left="90" w:right="-320" w:hanging="360"/>
        <w:jc w:val="both"/>
        <w:rPr>
          <w:color w:val="000000"/>
        </w:rPr>
      </w:pPr>
      <w:r>
        <w:rPr>
          <w:rFonts w:ascii="Calibri" w:hAnsi="Calibri" w:eastAsia="Calibri" w:cs="Calibri"/>
          <w:color w:val="000000"/>
          <w:rtl w:val="0"/>
        </w:rPr>
        <w:t>Established guidelines to deliver flawless code.</w:t>
      </w:r>
    </w:p>
    <w:p>
      <w:pPr>
        <w:numPr>
          <w:ilvl w:val="0"/>
          <w:numId w:val="7"/>
        </w:numPr>
        <w:tabs>
          <w:tab w:val="left" w:pos="420"/>
        </w:tabs>
        <w:ind w:left="90" w:right="-320" w:hanging="360"/>
        <w:jc w:val="both"/>
        <w:rPr>
          <w:color w:val="000000"/>
        </w:rPr>
      </w:pPr>
      <w:r>
        <w:rPr>
          <w:rFonts w:ascii="Calibri" w:hAnsi="Calibri" w:eastAsia="Calibri" w:cs="Calibri"/>
          <w:color w:val="000000"/>
          <w:rtl w:val="0"/>
        </w:rPr>
        <w:t>Implemented capturing the screenshot of the payment screen, Bitmap to pdf.</w:t>
      </w:r>
    </w:p>
    <w:p>
      <w:pPr>
        <w:numPr>
          <w:ilvl w:val="0"/>
          <w:numId w:val="7"/>
        </w:numPr>
        <w:tabs>
          <w:tab w:val="left" w:pos="420"/>
        </w:tabs>
        <w:ind w:left="90" w:right="-320" w:hanging="360"/>
        <w:jc w:val="both"/>
        <w:rPr>
          <w:color w:val="000000"/>
        </w:rPr>
      </w:pPr>
      <w:r>
        <w:rPr>
          <w:rFonts w:ascii="Calibri" w:hAnsi="Calibri" w:eastAsia="Calibri" w:cs="Calibri"/>
          <w:color w:val="000000"/>
          <w:rtl w:val="0"/>
        </w:rPr>
        <w:t>conversion features using Android NDK. </w:t>
      </w:r>
    </w:p>
    <w:p>
      <w:pPr>
        <w:numPr>
          <w:ilvl w:val="0"/>
          <w:numId w:val="7"/>
        </w:numPr>
        <w:tabs>
          <w:tab w:val="left" w:pos="420"/>
        </w:tabs>
        <w:ind w:left="90" w:right="-320" w:hanging="360"/>
        <w:jc w:val="both"/>
        <w:rPr>
          <w:color w:val="000000"/>
        </w:rPr>
      </w:pPr>
      <w:r>
        <w:rPr>
          <w:rFonts w:ascii="Calibri" w:hAnsi="Calibri" w:eastAsia="Calibri" w:cs="Calibri"/>
          <w:color w:val="000000"/>
          <w:rtl w:val="0"/>
        </w:rPr>
        <w:t>Developing and Monitoring the Agents and Listeners.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Analyzing processed data from system, generating report for system.</w:t>
      </w:r>
    </w:p>
    <w:p>
      <w:pPr>
        <w:numPr>
          <w:ilvl w:val="0"/>
          <w:numId w:val="7"/>
        </w:numPr>
        <w:tabs>
          <w:tab w:val="left" w:pos="420"/>
        </w:tabs>
        <w:ind w:left="90" w:right="-320" w:hanging="360"/>
        <w:jc w:val="both"/>
        <w:rPr>
          <w:color w:val="000000"/>
        </w:rPr>
      </w:pPr>
      <w:r>
        <w:rPr>
          <w:rFonts w:ascii="Calibri" w:hAnsi="Calibri" w:eastAsia="Calibri" w:cs="Calibri"/>
          <w:color w:val="000000"/>
          <w:rtl w:val="0"/>
        </w:rPr>
        <w:t>Used LogCat, DDMS and Android emulator for debugging purposes.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Team coordination in all Application modules and solve technical problems as well as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acting as a bridge between technical team and business.</w:t>
      </w:r>
    </w:p>
    <w:p>
      <w:pPr>
        <w:numPr>
          <w:ilvl w:val="0"/>
          <w:numId w:val="7"/>
        </w:numPr>
        <w:tabs>
          <w:tab w:val="left" w:pos="420"/>
        </w:tabs>
        <w:ind w:left="90" w:right="-320" w:hanging="360"/>
        <w:jc w:val="both"/>
        <w:rPr>
          <w:color w:val="000000"/>
        </w:rPr>
      </w:pPr>
      <w:r>
        <w:rPr>
          <w:rFonts w:ascii="Calibri" w:hAnsi="Calibri" w:eastAsia="Calibri" w:cs="Calibri"/>
          <w:color w:val="000000"/>
          <w:rtl w:val="0"/>
        </w:rPr>
        <w:t>Performing code review and unit testing.</w:t>
      </w:r>
    </w:p>
    <w:p>
      <w:pPr>
        <w:tabs>
          <w:tab w:val="left" w:pos="420"/>
        </w:tabs>
        <w:ind w:left="90" w:right="-320" w:firstLine="0"/>
        <w:jc w:val="both"/>
        <w:rPr>
          <w:rFonts w:ascii="Calibri" w:hAnsi="Calibri" w:eastAsia="Calibri" w:cs="Calibri"/>
          <w:color w:val="000000"/>
        </w:rPr>
      </w:pPr>
    </w:p>
    <w:p>
      <w:pPr>
        <w:ind w:left="-270" w:right="-320" w:firstLine="0"/>
        <w:jc w:val="both"/>
        <w:rPr>
          <w:rFonts w:ascii="Calibri" w:hAnsi="Calibri" w:eastAsia="Calibri" w:cs="Calibri"/>
        </w:rPr>
      </w:pPr>
      <w:r>
        <w:rPr>
          <w:rFonts w:ascii="Calibri" w:hAnsi="Calibri" w:eastAsia="Calibri" w:cs="Calibri"/>
          <w:b/>
          <w:rtl w:val="0"/>
        </w:rPr>
        <w:t xml:space="preserve">Environment: </w:t>
      </w:r>
      <w:r>
        <w:rPr>
          <w:rFonts w:ascii="Calibri" w:hAnsi="Calibri" w:eastAsia="Calibri" w:cs="Calibri"/>
          <w:rtl w:val="0"/>
        </w:rPr>
        <w:t>Android SDK 4.4, HTML5, CSS3, JQuery Mobile, GIT, LogCat, Android emulator.</w:t>
      </w:r>
    </w:p>
    <w:sectPr>
      <w:pgSz w:w="12240" w:h="15840"/>
      <w:pgMar w:top="740" w:right="1320" w:bottom="280" w:left="116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rlito">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18"/>
        <w:szCs w:val="1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0"/>
      <w:numFmt w:val="bullet"/>
      <w:lvlText w:val="•"/>
      <w:lvlJc w:val="left"/>
      <w:pPr>
        <w:ind w:left="1080" w:hanging="72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053208E"/>
    <w:multiLevelType w:val="multilevel"/>
    <w:tmpl w:val="0053208E"/>
    <w:lvl w:ilvl="0" w:tentative="0">
      <w:start w:val="0"/>
      <w:numFmt w:val="bullet"/>
      <w:lvlText w:val="●"/>
      <w:lvlJc w:val="left"/>
      <w:pPr>
        <w:ind w:left="1000" w:hanging="360"/>
      </w:pPr>
      <w:rPr>
        <w:rFonts w:ascii="Arial" w:hAnsi="Arial" w:eastAsia="Arial" w:cs="Arial"/>
        <w:b w:val="0"/>
        <w:i w:val="0"/>
        <w:sz w:val="24"/>
        <w:szCs w:val="24"/>
      </w:rPr>
    </w:lvl>
    <w:lvl w:ilvl="1" w:tentative="0">
      <w:start w:val="0"/>
      <w:numFmt w:val="bullet"/>
      <w:lvlText w:val="•"/>
      <w:lvlJc w:val="left"/>
      <w:pPr>
        <w:ind w:left="1876" w:hanging="360"/>
      </w:pPr>
    </w:lvl>
    <w:lvl w:ilvl="2" w:tentative="0">
      <w:start w:val="0"/>
      <w:numFmt w:val="bullet"/>
      <w:lvlText w:val="•"/>
      <w:lvlJc w:val="left"/>
      <w:pPr>
        <w:ind w:left="2752" w:hanging="360"/>
      </w:pPr>
    </w:lvl>
    <w:lvl w:ilvl="3" w:tentative="0">
      <w:start w:val="0"/>
      <w:numFmt w:val="bullet"/>
      <w:lvlText w:val="•"/>
      <w:lvlJc w:val="left"/>
      <w:pPr>
        <w:ind w:left="3628" w:hanging="360"/>
      </w:pPr>
    </w:lvl>
    <w:lvl w:ilvl="4" w:tentative="0">
      <w:start w:val="0"/>
      <w:numFmt w:val="bullet"/>
      <w:lvlText w:val="•"/>
      <w:lvlJc w:val="left"/>
      <w:pPr>
        <w:ind w:left="4504" w:hanging="360"/>
      </w:pPr>
    </w:lvl>
    <w:lvl w:ilvl="5" w:tentative="0">
      <w:start w:val="0"/>
      <w:numFmt w:val="bullet"/>
      <w:lvlText w:val="•"/>
      <w:lvlJc w:val="left"/>
      <w:pPr>
        <w:ind w:left="5380" w:hanging="360"/>
      </w:pPr>
    </w:lvl>
    <w:lvl w:ilvl="6" w:tentative="0">
      <w:start w:val="0"/>
      <w:numFmt w:val="bullet"/>
      <w:lvlText w:val="•"/>
      <w:lvlJc w:val="left"/>
      <w:pPr>
        <w:ind w:left="6256" w:hanging="360"/>
      </w:pPr>
    </w:lvl>
    <w:lvl w:ilvl="7" w:tentative="0">
      <w:start w:val="0"/>
      <w:numFmt w:val="bullet"/>
      <w:lvlText w:val="•"/>
      <w:lvlJc w:val="left"/>
      <w:pPr>
        <w:ind w:left="7132" w:hanging="360"/>
      </w:pPr>
    </w:lvl>
    <w:lvl w:ilvl="8" w:tentative="0">
      <w:start w:val="0"/>
      <w:numFmt w:val="bullet"/>
      <w:lvlText w:val="•"/>
      <w:lvlJc w:val="left"/>
      <w:pPr>
        <w:ind w:left="8008" w:hanging="360"/>
      </w:pPr>
    </w:lvl>
  </w:abstractNum>
  <w:abstractNum w:abstractNumId="4">
    <w:nsid w:val="03D62ECE"/>
    <w:multiLevelType w:val="multilevel"/>
    <w:tmpl w:val="03D62ECE"/>
    <w:lvl w:ilvl="0" w:tentative="0">
      <w:start w:val="0"/>
      <w:numFmt w:val="bullet"/>
      <w:lvlText w:val="•"/>
      <w:lvlJc w:val="left"/>
      <w:pPr>
        <w:ind w:left="1080" w:hanging="72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18"/>
        <w:szCs w:val="1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59ADCABA"/>
    <w:multiLevelType w:val="multilevel"/>
    <w:tmpl w:val="59ADCABA"/>
    <w:lvl w:ilvl="0" w:tentative="0">
      <w:start w:val="1"/>
      <w:numFmt w:val="bullet"/>
      <w:lvlText w:val="●"/>
      <w:lvlJc w:val="left"/>
      <w:pPr>
        <w:ind w:left="0" w:hanging="360"/>
      </w:pPr>
      <w:rPr>
        <w:rFonts w:ascii="Noto Sans Symbols" w:hAnsi="Noto Sans Symbols" w:eastAsia="Noto Sans Symbols" w:cs="Noto Sans Symbols"/>
        <w:sz w:val="18"/>
        <w:szCs w:val="18"/>
      </w:rPr>
    </w:lvl>
    <w:lvl w:ilvl="1" w:tentative="0">
      <w:start w:val="1"/>
      <w:numFmt w:val="bullet"/>
      <w:lvlText w:val="o"/>
      <w:lvlJc w:val="left"/>
      <w:pPr>
        <w:ind w:left="720" w:hanging="360"/>
      </w:pPr>
      <w:rPr>
        <w:rFonts w:ascii="Courier New" w:hAnsi="Courier New" w:eastAsia="Courier New" w:cs="Courier New"/>
      </w:rPr>
    </w:lvl>
    <w:lvl w:ilvl="2" w:tentative="0">
      <w:start w:val="1"/>
      <w:numFmt w:val="bullet"/>
      <w:lvlText w:val="▪"/>
      <w:lvlJc w:val="left"/>
      <w:pPr>
        <w:ind w:left="1440" w:hanging="360"/>
      </w:pPr>
      <w:rPr>
        <w:rFonts w:ascii="Noto Sans Symbols" w:hAnsi="Noto Sans Symbols" w:eastAsia="Noto Sans Symbols" w:cs="Noto Sans Symbols"/>
      </w:rPr>
    </w:lvl>
    <w:lvl w:ilvl="3" w:tentative="0">
      <w:start w:val="1"/>
      <w:numFmt w:val="bullet"/>
      <w:lvlText w:val="●"/>
      <w:lvlJc w:val="left"/>
      <w:pPr>
        <w:ind w:left="2160" w:hanging="360"/>
      </w:pPr>
      <w:rPr>
        <w:rFonts w:ascii="Noto Sans Symbols" w:hAnsi="Noto Sans Symbols" w:eastAsia="Noto Sans Symbols" w:cs="Noto Sans Symbols"/>
      </w:rPr>
    </w:lvl>
    <w:lvl w:ilvl="4" w:tentative="0">
      <w:start w:val="1"/>
      <w:numFmt w:val="bullet"/>
      <w:lvlText w:val="o"/>
      <w:lvlJc w:val="left"/>
      <w:pPr>
        <w:ind w:left="2880" w:hanging="360"/>
      </w:pPr>
      <w:rPr>
        <w:rFonts w:ascii="Courier New" w:hAnsi="Courier New" w:eastAsia="Courier New" w:cs="Courier New"/>
      </w:rPr>
    </w:lvl>
    <w:lvl w:ilvl="5" w:tentative="0">
      <w:start w:val="1"/>
      <w:numFmt w:val="bullet"/>
      <w:lvlText w:val="▪"/>
      <w:lvlJc w:val="left"/>
      <w:pPr>
        <w:ind w:left="3600" w:hanging="360"/>
      </w:pPr>
      <w:rPr>
        <w:rFonts w:ascii="Noto Sans Symbols" w:hAnsi="Noto Sans Symbols" w:eastAsia="Noto Sans Symbols" w:cs="Noto Sans Symbols"/>
      </w:rPr>
    </w:lvl>
    <w:lvl w:ilvl="6" w:tentative="0">
      <w:start w:val="1"/>
      <w:numFmt w:val="bullet"/>
      <w:lvlText w:val="●"/>
      <w:lvlJc w:val="left"/>
      <w:pPr>
        <w:ind w:left="4320" w:hanging="360"/>
      </w:pPr>
      <w:rPr>
        <w:rFonts w:ascii="Noto Sans Symbols" w:hAnsi="Noto Sans Symbols" w:eastAsia="Noto Sans Symbols" w:cs="Noto Sans Symbols"/>
      </w:rPr>
    </w:lvl>
    <w:lvl w:ilvl="7" w:tentative="0">
      <w:start w:val="1"/>
      <w:numFmt w:val="bullet"/>
      <w:lvlText w:val="o"/>
      <w:lvlJc w:val="left"/>
      <w:pPr>
        <w:ind w:left="5040" w:hanging="360"/>
      </w:pPr>
      <w:rPr>
        <w:rFonts w:ascii="Courier New" w:hAnsi="Courier New" w:eastAsia="Courier New" w:cs="Courier New"/>
      </w:rPr>
    </w:lvl>
    <w:lvl w:ilvl="8" w:tentative="0">
      <w:start w:val="1"/>
      <w:numFmt w:val="bullet"/>
      <w:lvlText w:val="▪"/>
      <w:lvlJc w:val="left"/>
      <w:pPr>
        <w:ind w:left="5760" w:hanging="360"/>
      </w:pPr>
      <w:rPr>
        <w:rFonts w:ascii="Noto Sans Symbols" w:hAnsi="Noto Sans Symbols" w:eastAsia="Noto Sans Symbols" w:cs="Noto Sans Symbol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2FC2278C"/>
    <w:rsid w:val="451614D6"/>
    <w:rsid w:val="5CC56288"/>
    <w:rsid w:val="5F6832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Carlito" w:hAnsi="Carlito" w:eastAsia="Carlito" w:cs="Carlito"/>
      <w:sz w:val="22"/>
      <w:szCs w:val="22"/>
      <w:lang w:val="en-US"/>
    </w:rPr>
  </w:style>
  <w:style w:type="paragraph" w:styleId="2">
    <w:name w:val="heading 1"/>
    <w:basedOn w:val="1"/>
    <w:next w:val="1"/>
    <w:uiPriority w:val="0"/>
    <w:pPr>
      <w:ind w:left="280"/>
    </w:pPr>
    <w:rPr>
      <w:b/>
      <w:sz w:val="24"/>
      <w:szCs w:val="24"/>
    </w:rPr>
  </w:style>
  <w:style w:type="paragraph" w:styleId="3">
    <w:name w:val="heading 2"/>
    <w:basedOn w:val="1"/>
    <w:next w:val="1"/>
    <w:uiPriority w:val="0"/>
    <w:pPr>
      <w:keepNext/>
      <w:keepLines/>
      <w:spacing w:before="360" w:after="80"/>
    </w:pPr>
    <w:rPr>
      <w:b/>
      <w:sz w:val="36"/>
      <w:szCs w:val="3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spacing w:before="480" w:after="120"/>
    </w:pPr>
    <w:rPr>
      <w:b/>
      <w:sz w:val="72"/>
      <w:szCs w:val="72"/>
    </w:rPr>
  </w:style>
  <w:style w:type="table" w:customStyle="1" w:styleId="13">
    <w:name w:val="Table Norm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15</TotalTime>
  <ScaleCrop>false</ScaleCrop>
  <LinksUpToDate>false</LinksUpToDate>
  <Application>WPS Office_12.2.0.13472_F1E327BC-269C-435d-A152-05C5408002CA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2024-03-20T15:12:00Z</dcterms:created>
  <dc:creator>yaswa</dc:creator>
  <cp:lastModifiedBy>Yashu</cp:lastModifiedBy>
  <dcterms:modified xsi:type="dcterms:W3CDTF">2024-04-01T15:22:52Z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D2767B696C3F44BE951B14104C70B01A_12</vt:lpwstr>
  </property>
</Properties>
</file>