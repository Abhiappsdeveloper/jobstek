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2"/>
        <w:spacing w:before="0" w:after="0"/>
        <w:ind w:right="-5"/>
        <w:rPr>
          <w:rFonts w:ascii="Calibri" w:hAnsi="Calibri" w:eastAsia="Calibri" w:cs="Calibri"/>
          <w:color w:val="0D0D0D" w:themeColor="text1" w:themeTint="F2"/>
          <w:sz w:val="22"/>
          <w:szCs w:val="22"/>
          <w14:textFill>
            <w14:solidFill>
              <w14:schemeClr w14:val="tx1">
                <w14:lumMod w14:val="95000"/>
                <w14:lumOff w14:val="5000"/>
              </w14:schemeClr>
            </w14:solidFill>
          </w14:textFill>
        </w:rPr>
      </w:pPr>
      <w:r>
        <w:rPr>
          <w:rFonts w:ascii="Calibri" w:hAnsi="Calibri" w:eastAsia="Calibri" w:cs="Calibri"/>
          <w:color w:val="0D0D0D" w:themeColor="text1" w:themeTint="F2"/>
          <w:sz w:val="22"/>
          <w:szCs w:val="22"/>
          <w:rtl w:val="0"/>
          <w14:textFill>
            <w14:solidFill>
              <w14:schemeClr w14:val="tx1">
                <w14:lumMod w14:val="95000"/>
                <w14:lumOff w14:val="5000"/>
              </w14:schemeClr>
            </w14:solidFill>
          </w14:textFill>
        </w:rPr>
        <w:t xml:space="preserve">                                                                                     </w:t>
      </w:r>
      <w:r>
        <w:rPr>
          <w:rFonts w:ascii="Calibri" w:hAnsi="Calibri" w:eastAsia="Calibri" w:cs="Calibri"/>
          <w:color w:val="0D0D0D" w:themeColor="text1" w:themeTint="F2"/>
          <w:sz w:val="22"/>
          <w:szCs w:val="22"/>
          <w14:textFill>
            <w14:solidFill>
              <w14:schemeClr w14:val="tx1">
                <w14:lumMod w14:val="95000"/>
                <w14:lumOff w14:val="5000"/>
              </w14:schemeClr>
            </w14:solidFill>
          </w14:textFill>
        </w:rPr>
        <w:drawing>
          <wp:inline distT="114300" distB="114300" distL="114300" distR="114300">
            <wp:extent cx="521970" cy="495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522420" cy="495300"/>
                    </a:xfrm>
                    <a:prstGeom prst="rect">
                      <a:avLst/>
                    </a:prstGeom>
                  </pic:spPr>
                </pic:pic>
              </a:graphicData>
            </a:graphic>
          </wp:inline>
        </w:drawing>
      </w:r>
      <w:r>
        <w:rPr>
          <w:rFonts w:ascii="Calibri" w:hAnsi="Calibri" w:eastAsia="Calibri" w:cs="Calibri"/>
          <w:color w:val="0D0D0D" w:themeColor="text1" w:themeTint="F2"/>
          <w:sz w:val="22"/>
          <w:szCs w:val="22"/>
          <w:rtl w:val="0"/>
          <w14:textFill>
            <w14:solidFill>
              <w14:schemeClr w14:val="tx1">
                <w14:lumMod w14:val="95000"/>
                <w14:lumOff w14:val="5000"/>
              </w14:schemeClr>
            </w14:solidFill>
          </w14:textFill>
        </w:rPr>
        <w:t xml:space="preserve">      </w:t>
      </w:r>
      <w:r>
        <w:rPr>
          <w:rFonts w:ascii="Calibri" w:hAnsi="Calibri" w:eastAsia="Calibri" w:cs="Calibri"/>
          <w:color w:val="0D0D0D" w:themeColor="text1" w:themeTint="F2"/>
          <w:sz w:val="22"/>
          <w:szCs w:val="22"/>
          <w14:textFill>
            <w14:solidFill>
              <w14:schemeClr w14:val="tx1">
                <w14:lumMod w14:val="95000"/>
                <w14:lumOff w14:val="5000"/>
              </w14:schemeClr>
            </w14:solidFill>
          </w14:textFill>
        </w:rPr>
        <w:drawing>
          <wp:inline distT="114300" distB="114300" distL="114300" distR="114300">
            <wp:extent cx="744220" cy="5429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744685" cy="542925"/>
                    </a:xfrm>
                    <a:prstGeom prst="rect">
                      <a:avLst/>
                    </a:prstGeom>
                  </pic:spPr>
                </pic:pic>
              </a:graphicData>
            </a:graphic>
          </wp:inline>
        </w:drawing>
      </w:r>
      <w:r>
        <w:rPr>
          <w:rFonts w:ascii="Calibri" w:hAnsi="Calibri" w:eastAsia="Calibri" w:cs="Calibri"/>
          <w:color w:val="0D0D0D" w:themeColor="text1" w:themeTint="F2"/>
          <w:sz w:val="22"/>
          <w:szCs w:val="22"/>
          <w:rtl w:val="0"/>
          <w14:textFill>
            <w14:solidFill>
              <w14:schemeClr w14:val="tx1">
                <w14:lumMod w14:val="95000"/>
                <w14:lumOff w14:val="5000"/>
              </w14:schemeClr>
            </w14:solidFill>
          </w14:textFill>
        </w:rPr>
        <w:t xml:space="preserve">     </w:t>
      </w:r>
      <w:r>
        <w:rPr>
          <w:rFonts w:ascii="Calibri" w:hAnsi="Calibri" w:eastAsia="Calibri" w:cs="Calibri"/>
          <w:color w:val="0D0D0D" w:themeColor="text1" w:themeTint="F2"/>
          <w:sz w:val="22"/>
          <w:szCs w:val="22"/>
          <w14:textFill>
            <w14:solidFill>
              <w14:schemeClr w14:val="tx1">
                <w14:lumMod w14:val="95000"/>
                <w14:lumOff w14:val="5000"/>
              </w14:schemeClr>
            </w14:solidFill>
          </w14:textFill>
        </w:rPr>
        <w:drawing>
          <wp:inline distT="114300" distB="114300" distL="114300" distR="114300">
            <wp:extent cx="831215" cy="6096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8"/>
                    <a:srcRect/>
                    <a:stretch>
                      <a:fillRect/>
                    </a:stretch>
                  </pic:blipFill>
                  <pic:spPr>
                    <a:xfrm>
                      <a:off x="0" y="0"/>
                      <a:ext cx="831342" cy="610159"/>
                    </a:xfrm>
                    <a:prstGeom prst="rect">
                      <a:avLst/>
                    </a:prstGeom>
                  </pic:spPr>
                </pic:pic>
              </a:graphicData>
            </a:graphic>
          </wp:inline>
        </w:drawing>
      </w:r>
      <w:r>
        <w:rPr>
          <w:rFonts w:ascii="Calibri" w:hAnsi="Calibri" w:eastAsia="Calibri" w:cs="Calibri"/>
          <w:color w:val="0D0D0D" w:themeColor="text1" w:themeTint="F2"/>
          <w:sz w:val="22"/>
          <w:szCs w:val="22"/>
          <w:rtl w:val="0"/>
          <w14:textFill>
            <w14:solidFill>
              <w14:schemeClr w14:val="tx1">
                <w14:lumMod w14:val="95000"/>
                <w14:lumOff w14:val="5000"/>
              </w14:schemeClr>
            </w14:solidFill>
          </w14:textFill>
        </w:rPr>
        <w:t xml:space="preserve">  </w:t>
      </w:r>
      <w:r>
        <w:rPr>
          <w:rFonts w:ascii="Calibri" w:hAnsi="Calibri" w:eastAsia="Calibri" w:cs="Calibri"/>
          <w:color w:val="0D0D0D" w:themeColor="text1" w:themeTint="F2"/>
          <w:sz w:val="22"/>
          <w:szCs w:val="22"/>
          <w14:textFill>
            <w14:solidFill>
              <w14:schemeClr w14:val="tx1">
                <w14:lumMod w14:val="95000"/>
                <w14:lumOff w14:val="5000"/>
              </w14:schemeClr>
            </w14:solidFill>
          </w14:textFill>
        </w:rPr>
        <w:drawing>
          <wp:inline distT="114300" distB="114300" distL="114300" distR="114300">
            <wp:extent cx="738505" cy="5238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739048" cy="523875"/>
                    </a:xfrm>
                    <a:prstGeom prst="rect">
                      <a:avLst/>
                    </a:prstGeom>
                  </pic:spPr>
                </pic:pic>
              </a:graphicData>
            </a:graphic>
          </wp:inline>
        </w:drawing>
      </w:r>
      <w:r>
        <w:rPr>
          <w:rFonts w:ascii="Calibri" w:hAnsi="Calibri" w:eastAsia="Calibri" w:cs="Calibri"/>
          <w:color w:val="0D0D0D" w:themeColor="text1" w:themeTint="F2"/>
          <w:sz w:val="22"/>
          <w:szCs w:val="22"/>
          <w:rtl w:val="0"/>
          <w14:textFill>
            <w14:solidFill>
              <w14:schemeClr w14:val="tx1">
                <w14:lumMod w14:val="95000"/>
                <w14:lumOff w14:val="5000"/>
              </w14:schemeClr>
            </w14:solidFill>
          </w14:textFill>
        </w:rPr>
        <w:t xml:space="preserve">                                </w:t>
      </w:r>
    </w:p>
    <w:p w14:paraId="00000002">
      <w:pPr>
        <w:spacing w:after="0" w:line="240" w:lineRule="auto"/>
        <w:rPr>
          <w:rFonts w:hint="default" w:cs="Calibri"/>
          <w:b/>
          <w:color w:val="0D0D0D" w:themeColor="text1" w:themeTint="F2"/>
          <w:shd w:val="clear" w:fill="E9EEF6"/>
          <w:lang w:val="en-US"/>
          <w14:textFill>
            <w14:solidFill>
              <w14:schemeClr w14:val="tx1">
                <w14:lumMod w14:val="95000"/>
                <w14:lumOff w14:val="5000"/>
              </w14:schemeClr>
            </w14:solidFill>
          </w14:textFill>
        </w:rPr>
      </w:pPr>
      <w:r>
        <w:rPr>
          <w:rFonts w:hint="default" w:cs="Calibri"/>
          <w:b/>
          <w:color w:val="0D0D0D" w:themeColor="text1" w:themeTint="F2"/>
          <w:shd w:val="clear" w:fill="E9EEF6"/>
          <w:lang w:val="en-US"/>
          <w14:textFill>
            <w14:solidFill>
              <w14:schemeClr w14:val="tx1">
                <w14:lumMod w14:val="95000"/>
                <w14:lumOff w14:val="5000"/>
              </w14:schemeClr>
            </w14:solidFill>
          </w14:textFill>
        </w:rPr>
        <w:t xml:space="preserve">Name  :   Sai </w:t>
      </w:r>
      <w:r>
        <w:rPr>
          <w:rFonts w:hint="default" w:cs="Calibri"/>
          <w:b/>
          <w:color w:val="0D0D0D" w:themeColor="text1" w:themeTint="F2"/>
          <w:shd w:val="clear" w:fill="E9EEF6"/>
          <w:lang w:val="en-US"/>
          <w14:textFill>
            <w14:solidFill>
              <w14:schemeClr w14:val="tx1">
                <w14:lumMod w14:val="95000"/>
                <w14:lumOff w14:val="5000"/>
              </w14:schemeClr>
            </w14:solidFill>
          </w14:textFill>
        </w:rPr>
        <w:t xml:space="preserve">raj </w:t>
      </w:r>
      <w:r>
        <w:rPr>
          <w:rFonts w:hint="default" w:cs="Calibri"/>
          <w:b/>
          <w:color w:val="0D0D0D" w:themeColor="text1" w:themeTint="F2"/>
          <w:shd w:val="clear" w:fill="E9EEF6"/>
          <w:lang w:val="en-US"/>
          <w14:textFill>
            <w14:solidFill>
              <w14:schemeClr w14:val="tx1">
                <w14:lumMod w14:val="95000"/>
                <w14:lumOff w14:val="5000"/>
              </w14:schemeClr>
            </w14:solidFill>
          </w14:textFill>
        </w:rPr>
        <w:t>patteri</w:t>
      </w:r>
    </w:p>
    <w:p w14:paraId="1D766B43">
      <w:pPr>
        <w:spacing w:after="0" w:line="240" w:lineRule="auto"/>
        <w:rPr>
          <w:rFonts w:hint="default" w:cs="Calibri"/>
          <w:b/>
          <w:color w:val="0D0D0D" w:themeColor="text1" w:themeTint="F2"/>
          <w:shd w:val="clear" w:fill="E9EEF6"/>
          <w:lang w:val="en-US"/>
          <w14:textFill>
            <w14:solidFill>
              <w14:schemeClr w14:val="tx1">
                <w14:lumMod w14:val="95000"/>
                <w14:lumOff w14:val="5000"/>
              </w14:schemeClr>
            </w14:solidFill>
          </w14:textFill>
        </w:rPr>
      </w:pPr>
      <w:r>
        <w:rPr>
          <w:rFonts w:hint="default" w:cs="Calibri"/>
          <w:b/>
          <w:color w:val="0D0D0D" w:themeColor="text1" w:themeTint="F2"/>
          <w:shd w:val="clear" w:fill="E9EEF6"/>
          <w:lang w:val="en-US"/>
          <w14:textFill>
            <w14:solidFill>
              <w14:schemeClr w14:val="tx1">
                <w14:lumMod w14:val="95000"/>
                <w14:lumOff w14:val="5000"/>
              </w14:schemeClr>
            </w14:solidFill>
          </w14:textFill>
        </w:rPr>
        <w:t>Role    :  Sr DevOps Engineer</w:t>
      </w:r>
    </w:p>
    <w:p w14:paraId="43AA3AEC">
      <w:pPr>
        <w:spacing w:after="0" w:line="240" w:lineRule="auto"/>
        <w:rPr>
          <w:rFonts w:hint="default" w:cs="Calibri"/>
          <w:b/>
          <w:color w:val="0D0D0D" w:themeColor="text1" w:themeTint="F2"/>
          <w:shd w:val="clear" w:fill="E9EEF6"/>
          <w:lang w:val="en-US"/>
          <w14:textFill>
            <w14:solidFill>
              <w14:schemeClr w14:val="tx1">
                <w14:lumMod w14:val="95000"/>
                <w14:lumOff w14:val="5000"/>
              </w14:schemeClr>
            </w14:solidFill>
          </w14:textFill>
        </w:rPr>
      </w:pPr>
      <w:r>
        <w:rPr>
          <w:rFonts w:hint="default" w:cs="Calibri"/>
          <w:b/>
          <w:color w:val="0D0D0D" w:themeColor="text1" w:themeTint="F2"/>
          <w:shd w:val="clear" w:fill="E9EEF6"/>
          <w:lang w:val="en-US"/>
          <w14:textFill>
            <w14:solidFill>
              <w14:schemeClr w14:val="tx1">
                <w14:lumMod w14:val="95000"/>
                <w14:lumOff w14:val="5000"/>
              </w14:schemeClr>
            </w14:solidFill>
          </w14:textFill>
        </w:rPr>
        <w:t>Phone :    +1 919-650-9076</w:t>
      </w:r>
    </w:p>
    <w:p w14:paraId="320F6C63">
      <w:pPr>
        <w:spacing w:after="0" w:line="240" w:lineRule="auto"/>
        <w:rPr>
          <w:rFonts w:hint="default"/>
          <w:b/>
          <w:color w:val="0D0D0D" w:themeColor="text1" w:themeTint="F2"/>
          <w:shd w:val="clear" w:fill="E9EEF6"/>
          <w:lang w:val="en-US"/>
          <w14:textFill>
            <w14:solidFill>
              <w14:schemeClr w14:val="tx1">
                <w14:lumMod w14:val="95000"/>
                <w14:lumOff w14:val="5000"/>
              </w14:schemeClr>
            </w14:solidFill>
          </w14:textFill>
        </w:rPr>
      </w:pPr>
      <w:r>
        <w:rPr>
          <w:rFonts w:hint="default" w:cs="Calibri"/>
          <w:b/>
          <w:color w:val="0D0D0D" w:themeColor="text1" w:themeTint="F2"/>
          <w:shd w:val="clear" w:fill="E9EEF6"/>
          <w:lang w:val="en-US"/>
          <w14:textFill>
            <w14:solidFill>
              <w14:schemeClr w14:val="tx1">
                <w14:lumMod w14:val="95000"/>
                <w14:lumOff w14:val="5000"/>
              </w14:schemeClr>
            </w14:solidFill>
          </w14:textFill>
        </w:rPr>
        <w:t xml:space="preserve">Email  :    </w:t>
      </w:r>
      <w:r>
        <w:rPr>
          <w:rFonts w:hint="default"/>
          <w:b/>
          <w:color w:val="00B0F0"/>
          <w:shd w:val="clear" w:fill="E9EEF6"/>
          <w:lang w:val="en-US"/>
        </w:rPr>
        <w:fldChar w:fldCharType="begin"/>
      </w:r>
      <w:r>
        <w:rPr>
          <w:rFonts w:hint="default"/>
          <w:b/>
          <w:color w:val="00B0F0"/>
          <w:shd w:val="clear" w:fill="E9EEF6"/>
          <w:lang w:val="en-US"/>
        </w:rPr>
        <w:instrText xml:space="preserve"> HYPERLINK "mailto:sairajpatteri@gmail.com" </w:instrText>
      </w:r>
      <w:r>
        <w:rPr>
          <w:rFonts w:hint="default"/>
          <w:b/>
          <w:color w:val="00B0F0"/>
          <w:shd w:val="clear" w:fill="E9EEF6"/>
          <w:lang w:val="en-US"/>
        </w:rPr>
        <w:fldChar w:fldCharType="separate"/>
      </w:r>
      <w:r>
        <w:rPr>
          <w:rStyle w:val="10"/>
          <w:rFonts w:hint="default"/>
          <w:b/>
          <w:color w:val="00B0F0"/>
          <w:shd w:val="clear" w:fill="E9EEF6"/>
          <w:lang w:val="en-US"/>
        </w:rPr>
        <w:t>sairajpatteri@gmail.com</w:t>
      </w:r>
      <w:r>
        <w:rPr>
          <w:rFonts w:hint="default"/>
          <w:b/>
          <w:color w:val="00B0F0"/>
          <w:shd w:val="clear" w:fill="E9EEF6"/>
          <w:lang w:val="en-US"/>
        </w:rPr>
        <w:fldChar w:fldCharType="end"/>
      </w:r>
    </w:p>
    <w:p w14:paraId="61D59F9A">
      <w:pPr>
        <w:spacing w:after="0" w:line="240" w:lineRule="auto"/>
        <w:rPr>
          <w:rFonts w:hint="default"/>
          <w:b/>
          <w:color w:val="00B0F0"/>
          <w:shd w:val="clear" w:fill="E9EEF6"/>
          <w:lang w:val="en-US"/>
        </w:rPr>
      </w:pPr>
      <w:r>
        <w:rPr>
          <w:rFonts w:hint="default"/>
          <w:b/>
          <w:color w:val="0D0D0D" w:themeColor="text1" w:themeTint="F2"/>
          <w:shd w:val="clear" w:fill="E9EEF6"/>
          <w:lang w:val="en-US"/>
          <w14:textFill>
            <w14:solidFill>
              <w14:schemeClr w14:val="tx1">
                <w14:lumMod w14:val="95000"/>
                <w14:lumOff w14:val="5000"/>
              </w14:schemeClr>
            </w14:solidFill>
          </w14:textFill>
        </w:rPr>
        <w:t xml:space="preserve">Visa    :   </w:t>
      </w:r>
      <w:r>
        <w:rPr>
          <w:rFonts w:hint="default"/>
          <w:b/>
          <w:color w:val="00B0F0"/>
          <w:shd w:val="clear" w:fill="E9EEF6"/>
          <w:lang w:val="en-US"/>
        </w:rPr>
        <w:t xml:space="preserve"> Greencard EAD</w:t>
      </w:r>
    </w:p>
    <w:p w14:paraId="36D3303D">
      <w:pPr>
        <w:spacing w:after="0" w:line="240" w:lineRule="auto"/>
        <w:rPr>
          <w:rFonts w:hint="default"/>
          <w:b/>
          <w:color w:val="auto"/>
          <w:shd w:val="clear" w:fill="E9EEF6"/>
          <w:lang w:val="en-US"/>
        </w:rPr>
      </w:pPr>
      <w:r>
        <w:rPr>
          <w:rFonts w:hint="default"/>
          <w:b/>
          <w:color w:val="auto"/>
          <w:shd w:val="clear" w:fill="E9EEF6"/>
          <w:lang w:val="en-US"/>
        </w:rPr>
        <w:t xml:space="preserve">Linkedin :  </w:t>
      </w:r>
    </w:p>
    <w:p w14:paraId="5F87FA9A">
      <w:pPr>
        <w:spacing w:after="0" w:line="240" w:lineRule="auto"/>
        <w:rPr>
          <w:rFonts w:hint="default" w:cs="Calibri"/>
          <w:b/>
          <w:color w:val="0D0D0D" w:themeColor="text1" w:themeTint="F2"/>
          <w:shd w:val="clear" w:fill="E9EEF6"/>
          <w:lang w:val="en-US"/>
          <w14:textFill>
            <w14:solidFill>
              <w14:schemeClr w14:val="tx1">
                <w14:lumMod w14:val="95000"/>
                <w14:lumOff w14:val="5000"/>
              </w14:schemeClr>
            </w14:solidFill>
          </w14:textFill>
        </w:rPr>
      </w:pPr>
    </w:p>
    <w:p w14:paraId="00000004">
      <w:pPr>
        <w:pBdr>
          <w:bottom w:val="single" w:color="000000" w:sz="4" w:space="1"/>
        </w:pBdr>
        <w:spacing w:after="0" w:line="240" w:lineRule="auto"/>
        <w:rPr>
          <w:rFonts w:ascii="Calibri" w:hAnsi="Calibri" w:eastAsia="Calibri" w:cs="Calibri"/>
          <w:b/>
        </w:rPr>
      </w:pPr>
      <w:r>
        <w:rPr>
          <w:rFonts w:ascii="Calibri" w:hAnsi="Calibri" w:eastAsia="Calibri" w:cs="Calibri"/>
          <w:b/>
          <w:color w:val="000000"/>
          <w:rtl w:val="0"/>
        </w:rPr>
        <w:t xml:space="preserve"> </w:t>
      </w:r>
    </w:p>
    <w:p w14:paraId="00000005">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b/>
          <w:color w:val="000000"/>
          <w:sz w:val="24"/>
          <w:szCs w:val="24"/>
          <w:u w:val="single"/>
        </w:rPr>
      </w:pPr>
      <w:r>
        <w:rPr>
          <w:b/>
          <w:color w:val="000000"/>
          <w:sz w:val="24"/>
          <w:szCs w:val="24"/>
          <w:u w:val="single"/>
          <w:rtl w:val="0"/>
        </w:rPr>
        <w:t>Professional Summary:</w:t>
      </w:r>
    </w:p>
    <w:p w14:paraId="00000006">
      <w:pPr>
        <w:ind w:left="720" w:firstLine="0"/>
        <w:jc w:val="both"/>
        <w:rPr>
          <w:sz w:val="24"/>
          <w:szCs w:val="24"/>
        </w:rPr>
      </w:pPr>
      <w:r>
        <w:rPr>
          <w:sz w:val="24"/>
          <w:szCs w:val="24"/>
          <w:rtl w:val="0"/>
        </w:rPr>
        <w:t xml:space="preserve">Having </w:t>
      </w:r>
      <w:r>
        <w:rPr>
          <w:rFonts w:hint="default"/>
          <w:sz w:val="24"/>
          <w:szCs w:val="24"/>
          <w:rtl w:val="0"/>
          <w:lang w:val="en-US"/>
        </w:rPr>
        <w:t xml:space="preserve">7 </w:t>
      </w:r>
      <w:r>
        <w:rPr>
          <w:sz w:val="24"/>
          <w:szCs w:val="24"/>
          <w:rtl w:val="0"/>
        </w:rPr>
        <w:t>years of experience in the IT industry  as a Sr cloud engineer with AWS/Azure and other public cloud platforms. Passionate about automation, DevOps, system administration, and leveraging cloud technologies to improve the agility and efficiency of businesses. expertise in provisioning, optimizing, and securing cloud environments. Skilled in Terraform, platform engineering, and CI/CD. Proven track record in high availability, monitoring, and collaboration with architecture teams to deliver effective cloud solutions.</w:t>
      </w:r>
    </w:p>
    <w:p w14:paraId="00000007">
      <w:pPr>
        <w:numPr>
          <w:ilvl w:val="0"/>
          <w:numId w:val="1"/>
        </w:numPr>
        <w:spacing w:before="280" w:after="0" w:line="240" w:lineRule="auto"/>
        <w:ind w:left="720" w:hanging="360"/>
        <w:jc w:val="both"/>
        <w:rPr>
          <w:sz w:val="24"/>
          <w:szCs w:val="24"/>
        </w:rPr>
      </w:pPr>
      <w:r>
        <w:rPr>
          <w:sz w:val="24"/>
          <w:szCs w:val="24"/>
          <w:rtl w:val="0"/>
        </w:rPr>
        <w:t>Led and executed strategic initiatives to identify, mitigate, and remediate infrastructure security risks across the organization. Developed comprehensive risk assessment frameworks and security protocols to enhance overall security posture by working collaboratively with security, infrastructure, and automation teams to align the company security policies and create reference architectures</w:t>
      </w:r>
    </w:p>
    <w:p w14:paraId="00000008">
      <w:pPr>
        <w:numPr>
          <w:ilvl w:val="0"/>
          <w:numId w:val="1"/>
        </w:numPr>
        <w:spacing w:after="0" w:line="240" w:lineRule="auto"/>
        <w:ind w:left="720" w:hanging="360"/>
        <w:jc w:val="both"/>
        <w:rPr>
          <w:sz w:val="24"/>
          <w:szCs w:val="24"/>
        </w:rPr>
      </w:pPr>
      <w:r>
        <w:rPr>
          <w:sz w:val="24"/>
          <w:szCs w:val="24"/>
          <w:rtl w:val="0"/>
        </w:rPr>
        <w:t>Designed and implemented advanced security controls and tooling within cloud environments to elevate the security posture. Leveraged native cloud features to automate security processes and integrate security monitoring tools</w:t>
      </w:r>
    </w:p>
    <w:p w14:paraId="00000009">
      <w:pPr>
        <w:numPr>
          <w:ilvl w:val="0"/>
          <w:numId w:val="1"/>
        </w:numPr>
        <w:spacing w:after="0" w:line="240" w:lineRule="auto"/>
        <w:ind w:left="720" w:hanging="360"/>
        <w:jc w:val="both"/>
        <w:rPr>
          <w:sz w:val="24"/>
          <w:szCs w:val="24"/>
        </w:rPr>
      </w:pPr>
      <w:r>
        <w:rPr>
          <w:sz w:val="24"/>
          <w:szCs w:val="24"/>
          <w:rtl w:val="0"/>
        </w:rPr>
        <w:t>Experience in delivering Cloud Migration &amp; Automation Solutions which include re-architecting, designing, and deployment of applications and infrastructure. Migrated application with Lift &amp; Shift and also designed architecture for refactoring the monolith into the Microservices model. Migrated apps into the Container platform as well as Azure VMWare Services Platform and Architected applications using IaaS and PaaS platforms.</w:t>
      </w:r>
    </w:p>
    <w:p w14:paraId="0000000A">
      <w:pPr>
        <w:numPr>
          <w:ilvl w:val="0"/>
          <w:numId w:val="1"/>
        </w:numPr>
        <w:spacing w:after="0" w:line="240" w:lineRule="auto"/>
        <w:ind w:left="720" w:hanging="360"/>
        <w:jc w:val="both"/>
        <w:rPr>
          <w:sz w:val="24"/>
          <w:szCs w:val="24"/>
        </w:rPr>
      </w:pPr>
      <w:r>
        <w:rPr>
          <w:sz w:val="24"/>
          <w:szCs w:val="24"/>
          <w:rtl w:val="0"/>
        </w:rPr>
        <w:t xml:space="preserve">Have automated cloud environments using Terraform Enterprise and Cloud Solutions to provide secure cloud resources in Azure and AWS, Managed to use more than 30 Terraform Providers which includes DataDog, Helm, Kubernetes, </w:t>
      </w:r>
      <w:r>
        <w:rPr>
          <w:b/>
          <w:sz w:val="24"/>
          <w:szCs w:val="24"/>
          <w:rtl w:val="0"/>
        </w:rPr>
        <w:t xml:space="preserve">Vault, Azure AD, Azure Functions, Web Apps, Azure Policy, Logic Apps, Traffic Manager, Azure Monitoring, Key Vault, Azure(DevOps)CI/CD Pipelines </w:t>
      </w:r>
    </w:p>
    <w:p w14:paraId="0000000B">
      <w:pPr>
        <w:widowControl w:val="0"/>
        <w:numPr>
          <w:ilvl w:val="0"/>
          <w:numId w:val="2"/>
        </w:numPr>
        <w:tabs>
          <w:tab w:val="left" w:pos="841"/>
          <w:tab w:val="left" w:pos="843"/>
        </w:tabs>
        <w:spacing w:before="5" w:after="0" w:line="237" w:lineRule="auto"/>
        <w:ind w:left="720" w:right="28" w:hanging="360"/>
        <w:rPr>
          <w:rFonts w:ascii="Noto Sans Symbols" w:hAnsi="Noto Sans Symbols" w:eastAsia="Noto Sans Symbols" w:cs="Noto Sans Symbols"/>
          <w:sz w:val="24"/>
          <w:szCs w:val="24"/>
        </w:rPr>
      </w:pPr>
      <w:r>
        <w:rPr>
          <w:sz w:val="24"/>
          <w:szCs w:val="24"/>
          <w:rtl w:val="0"/>
        </w:rPr>
        <w:t xml:space="preserve">Deploy, configure, and manage </w:t>
      </w:r>
      <w:r>
        <w:rPr>
          <w:b/>
          <w:sz w:val="24"/>
          <w:szCs w:val="24"/>
          <w:rtl w:val="0"/>
        </w:rPr>
        <w:t>OpenShift</w:t>
      </w:r>
      <w:r>
        <w:rPr>
          <w:sz w:val="24"/>
          <w:szCs w:val="24"/>
          <w:rtl w:val="0"/>
        </w:rPr>
        <w:t xml:space="preserve"> clusters to support containerized applications, ensuring high availability and scalability. Tuned OpenShift clusters for performance and reliability, including resource allocation, scaling policies, and load balancing.</w:t>
      </w:r>
    </w:p>
    <w:p w14:paraId="0000000C">
      <w:pPr>
        <w:numPr>
          <w:ilvl w:val="0"/>
          <w:numId w:val="1"/>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Created &amp; managed workloads on </w:t>
      </w:r>
      <w:r>
        <w:rPr>
          <w:b/>
          <w:sz w:val="24"/>
          <w:szCs w:val="24"/>
          <w:rtl w:val="0"/>
        </w:rPr>
        <w:t>AWS</w:t>
      </w:r>
      <w:r>
        <w:rPr>
          <w:sz w:val="24"/>
          <w:szCs w:val="24"/>
          <w:rtl w:val="0"/>
        </w:rPr>
        <w:t xml:space="preserve"> cloud and Configured</w:t>
      </w:r>
      <w:r>
        <w:rPr>
          <w:b/>
          <w:sz w:val="24"/>
          <w:szCs w:val="24"/>
          <w:rtl w:val="0"/>
        </w:rPr>
        <w:t xml:space="preserve"> EC2, IAM, API Gateway, ECS, EKS, SES, SSM, S3, EBS, ELB, VPC, Route-53, ELB, Batch jobs, SQS, Subnets, Cloudwatch, cloudtrail, AWS WAF</w:t>
      </w:r>
    </w:p>
    <w:p w14:paraId="0000000D">
      <w:pPr>
        <w:numPr>
          <w:ilvl w:val="0"/>
          <w:numId w:val="1"/>
        </w:numPr>
        <w:spacing w:after="0" w:line="240" w:lineRule="auto"/>
        <w:ind w:left="720" w:hanging="360"/>
        <w:jc w:val="both"/>
        <w:rPr>
          <w:sz w:val="24"/>
          <w:szCs w:val="24"/>
        </w:rPr>
      </w:pPr>
      <w:r>
        <w:rPr>
          <w:sz w:val="24"/>
          <w:szCs w:val="24"/>
          <w:rtl w:val="0"/>
        </w:rPr>
        <w:t>Architected clients with multiple subscriptions and implemented policies on the management level as well as on the subscription level in azure cloud platform</w:t>
      </w:r>
    </w:p>
    <w:p w14:paraId="0000000E">
      <w:pPr>
        <w:numPr>
          <w:ilvl w:val="0"/>
          <w:numId w:val="1"/>
        </w:numPr>
        <w:spacing w:after="0" w:line="240" w:lineRule="auto"/>
        <w:ind w:left="720" w:hanging="360"/>
        <w:jc w:val="both"/>
        <w:rPr>
          <w:sz w:val="24"/>
          <w:szCs w:val="24"/>
          <w:u w:val="none"/>
        </w:rPr>
      </w:pPr>
      <w:r>
        <w:rPr>
          <w:sz w:val="24"/>
          <w:szCs w:val="24"/>
          <w:rtl w:val="0"/>
        </w:rPr>
        <w:t xml:space="preserve">Extensive hands-on experience with </w:t>
      </w:r>
      <w:r>
        <w:rPr>
          <w:b/>
          <w:sz w:val="24"/>
          <w:szCs w:val="24"/>
          <w:rtl w:val="0"/>
        </w:rPr>
        <w:t>OpenShift, Redshift,</w:t>
      </w:r>
      <w:r>
        <w:rPr>
          <w:sz w:val="24"/>
          <w:szCs w:val="24"/>
          <w:rtl w:val="0"/>
        </w:rPr>
        <w:t xml:space="preserve"> and AWS deployment solutions.</w:t>
      </w:r>
    </w:p>
    <w:p w14:paraId="0000000F">
      <w:pPr>
        <w:numPr>
          <w:ilvl w:val="0"/>
          <w:numId w:val="1"/>
        </w:numPr>
        <w:spacing w:after="0" w:line="240" w:lineRule="auto"/>
        <w:ind w:left="720" w:hanging="360"/>
        <w:jc w:val="both"/>
        <w:rPr>
          <w:sz w:val="24"/>
          <w:szCs w:val="24"/>
        </w:rPr>
      </w:pPr>
      <w:r>
        <w:rPr>
          <w:sz w:val="24"/>
          <w:szCs w:val="24"/>
          <w:rtl w:val="0"/>
        </w:rPr>
        <w:t xml:space="preserve">Implemented the GitOps &amp; GitLab_CI model and best practices to create feature-based branches and follow code merge patterns. Have been using Terraform, PowerShell, and Bash all along for automation tasks. </w:t>
      </w:r>
    </w:p>
    <w:p w14:paraId="00000010">
      <w:pPr>
        <w:numPr>
          <w:ilvl w:val="0"/>
          <w:numId w:val="1"/>
        </w:numPr>
        <w:spacing w:after="0" w:line="240" w:lineRule="auto"/>
        <w:ind w:left="720" w:hanging="360"/>
        <w:jc w:val="both"/>
        <w:rPr>
          <w:sz w:val="24"/>
          <w:szCs w:val="24"/>
        </w:rPr>
      </w:pPr>
      <w:r>
        <w:rPr>
          <w:sz w:val="24"/>
          <w:szCs w:val="24"/>
          <w:rtl w:val="0"/>
        </w:rPr>
        <w:t>Created runbooks in AWS/Azure Automation handles PowerShell/Python for Traffic Manager, F5, and VM, API/Services, gateway endpoints integrated with sending slack messages to successfully receive notifications and Optimized performance of runbooks</w:t>
      </w:r>
    </w:p>
    <w:p w14:paraId="00000011">
      <w:pPr>
        <w:numPr>
          <w:ilvl w:val="0"/>
          <w:numId w:val="1"/>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Experience in security </w:t>
      </w:r>
      <w:r>
        <w:rPr>
          <w:b/>
          <w:sz w:val="24"/>
          <w:szCs w:val="24"/>
          <w:rtl w:val="0"/>
        </w:rPr>
        <w:t>policies, user, credential management, multi factor authentication, roles and groups</w:t>
      </w:r>
    </w:p>
    <w:p w14:paraId="00000012">
      <w:pPr>
        <w:numPr>
          <w:ilvl w:val="0"/>
          <w:numId w:val="1"/>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Managed and optimized cloud infrastructure utilizing containerized workloads (</w:t>
      </w:r>
      <w:r>
        <w:rPr>
          <w:b/>
          <w:sz w:val="24"/>
          <w:szCs w:val="24"/>
          <w:rtl w:val="0"/>
        </w:rPr>
        <w:t>Docker, Kubernetes</w:t>
      </w:r>
      <w:r>
        <w:rPr>
          <w:sz w:val="24"/>
          <w:szCs w:val="24"/>
          <w:rtl w:val="0"/>
        </w:rPr>
        <w:t>), serverless architectures (</w:t>
      </w:r>
      <w:r>
        <w:rPr>
          <w:b/>
          <w:sz w:val="24"/>
          <w:szCs w:val="24"/>
          <w:rtl w:val="0"/>
        </w:rPr>
        <w:t>AWS Lambda, Azure Functions</w:t>
      </w:r>
      <w:r>
        <w:rPr>
          <w:sz w:val="24"/>
          <w:szCs w:val="24"/>
          <w:rtl w:val="0"/>
        </w:rPr>
        <w:t>), and automated CI/CD pipelines (</w:t>
      </w:r>
      <w:r>
        <w:rPr>
          <w:b/>
          <w:sz w:val="24"/>
          <w:szCs w:val="24"/>
          <w:rtl w:val="0"/>
        </w:rPr>
        <w:t>Jenkins, GitLab</w:t>
      </w:r>
      <w:r>
        <w:rPr>
          <w:sz w:val="24"/>
          <w:szCs w:val="24"/>
          <w:rtl w:val="0"/>
        </w:rPr>
        <w:t>) to streamline Infrastructure-as-a-Service (IaaS) operations.</w:t>
      </w:r>
    </w:p>
    <w:p w14:paraId="00000013">
      <w:pPr>
        <w:numPr>
          <w:ilvl w:val="0"/>
          <w:numId w:val="1"/>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Utilized </w:t>
      </w:r>
      <w:r>
        <w:rPr>
          <w:b/>
          <w:sz w:val="24"/>
          <w:szCs w:val="24"/>
          <w:rtl w:val="0"/>
        </w:rPr>
        <w:t>Terraform</w:t>
      </w:r>
      <w:r>
        <w:rPr>
          <w:sz w:val="24"/>
          <w:szCs w:val="24"/>
          <w:rtl w:val="0"/>
        </w:rPr>
        <w:t xml:space="preserve"> to deploy security baseline controls and managed infrastructure as code. Conducted thorough code reviews, provided actionable recommendations, and ensured compliance with security best practices.</w:t>
      </w:r>
    </w:p>
    <w:p w14:paraId="00000014">
      <w:pPr>
        <w:numPr>
          <w:ilvl w:val="0"/>
          <w:numId w:val="1"/>
        </w:numPr>
        <w:spacing w:after="0" w:line="240" w:lineRule="auto"/>
        <w:ind w:left="720" w:hanging="360"/>
        <w:jc w:val="both"/>
        <w:rPr>
          <w:sz w:val="24"/>
          <w:szCs w:val="24"/>
        </w:rPr>
      </w:pPr>
      <w:r>
        <w:rPr>
          <w:sz w:val="24"/>
          <w:szCs w:val="24"/>
          <w:rtl w:val="0"/>
        </w:rPr>
        <w:t>Implemented, administered, and monitored network security controls including Web Application Firewalls (WAF), and network firewalls across cloud infrastructure.</w:t>
      </w:r>
    </w:p>
    <w:p w14:paraId="00000015">
      <w:pPr>
        <w:numPr>
          <w:ilvl w:val="0"/>
          <w:numId w:val="1"/>
        </w:numPr>
        <w:spacing w:after="0" w:line="240" w:lineRule="auto"/>
        <w:ind w:left="720" w:hanging="360"/>
        <w:jc w:val="both"/>
        <w:rPr>
          <w:sz w:val="24"/>
          <w:szCs w:val="24"/>
        </w:rPr>
      </w:pPr>
      <w:r>
        <w:rPr>
          <w:sz w:val="24"/>
          <w:szCs w:val="24"/>
          <w:rtl w:val="0"/>
        </w:rPr>
        <w:t>Enhanced user activity monitoring and enforced the principle of least privilege for all identities within the cloud environment. Regularly reviewed and updated access controls to mitigate potential security risks.</w:t>
      </w:r>
    </w:p>
    <w:p w14:paraId="00000016">
      <w:pPr>
        <w:numPr>
          <w:ilvl w:val="0"/>
          <w:numId w:val="1"/>
        </w:numPr>
        <w:spacing w:after="0" w:line="240" w:lineRule="auto"/>
        <w:ind w:left="720" w:hanging="360"/>
        <w:jc w:val="both"/>
        <w:rPr>
          <w:sz w:val="24"/>
          <w:szCs w:val="24"/>
        </w:rPr>
      </w:pPr>
      <w:r>
        <w:rPr>
          <w:sz w:val="24"/>
          <w:szCs w:val="24"/>
          <w:rtl w:val="0"/>
        </w:rPr>
        <w:t>Participated in on-call support rotations for addressing security tickets and served as a Security System Site Reliability Engineer (SRE). Managed incident response, identified, and remediate security vulnerabilities.</w:t>
      </w:r>
    </w:p>
    <w:p w14:paraId="00000017">
      <w:pPr>
        <w:numPr>
          <w:ilvl w:val="0"/>
          <w:numId w:val="1"/>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Built dashboards on </w:t>
      </w:r>
      <w:r>
        <w:rPr>
          <w:b/>
          <w:sz w:val="24"/>
          <w:szCs w:val="24"/>
          <w:rtl w:val="0"/>
        </w:rPr>
        <w:t>Grafana</w:t>
      </w:r>
      <w:r>
        <w:rPr>
          <w:sz w:val="24"/>
          <w:szCs w:val="24"/>
          <w:rtl w:val="0"/>
        </w:rPr>
        <w:t xml:space="preserve"> to monitor the Traffic and Resource utilization across the Kubernetes clusters </w:t>
      </w:r>
    </w:p>
    <w:p w14:paraId="00000018">
      <w:pPr>
        <w:numPr>
          <w:ilvl w:val="0"/>
          <w:numId w:val="1"/>
        </w:numPr>
        <w:spacing w:after="0" w:line="240" w:lineRule="auto"/>
        <w:ind w:left="720" w:hanging="360"/>
        <w:jc w:val="both"/>
        <w:rPr>
          <w:sz w:val="24"/>
          <w:szCs w:val="24"/>
        </w:rPr>
      </w:pPr>
      <w:r>
        <w:rPr>
          <w:sz w:val="24"/>
          <w:szCs w:val="24"/>
          <w:rtl w:val="0"/>
        </w:rPr>
        <w:t>Conducted comprehensive assessments of IAM, CI/CD, Incident Management, Cloud resources utilization</w:t>
      </w:r>
    </w:p>
    <w:p w14:paraId="00000019">
      <w:pPr>
        <w:numPr>
          <w:ilvl w:val="0"/>
          <w:numId w:val="1"/>
        </w:numPr>
        <w:spacing w:after="0" w:line="240" w:lineRule="auto"/>
        <w:ind w:left="720" w:hanging="360"/>
        <w:jc w:val="both"/>
        <w:rPr>
          <w:sz w:val="24"/>
          <w:szCs w:val="24"/>
        </w:rPr>
      </w:pPr>
      <w:r>
        <w:rPr>
          <w:sz w:val="24"/>
          <w:szCs w:val="24"/>
          <w:rtl w:val="0"/>
        </w:rPr>
        <w:t>Identified, tracked, and resolved security issues across multiple cloud infrastructure</w:t>
      </w:r>
    </w:p>
    <w:p w14:paraId="0000001A">
      <w:pPr>
        <w:numPr>
          <w:ilvl w:val="0"/>
          <w:numId w:val="1"/>
        </w:numPr>
        <w:spacing w:after="0" w:line="240" w:lineRule="auto"/>
        <w:ind w:left="720" w:hanging="360"/>
        <w:jc w:val="both"/>
        <w:rPr>
          <w:sz w:val="24"/>
          <w:szCs w:val="24"/>
        </w:rPr>
      </w:pPr>
      <w:r>
        <w:rPr>
          <w:sz w:val="24"/>
          <w:szCs w:val="24"/>
          <w:rtl w:val="0"/>
        </w:rPr>
        <w:t>Evaluated and responded to alerts, fine-tuned configurations to minimize false positives.</w:t>
      </w:r>
    </w:p>
    <w:p w14:paraId="0000001B">
      <w:pPr>
        <w:numPr>
          <w:ilvl w:val="0"/>
          <w:numId w:val="1"/>
        </w:numPr>
        <w:spacing w:after="0" w:line="240" w:lineRule="auto"/>
        <w:ind w:left="720" w:hanging="360"/>
        <w:jc w:val="both"/>
        <w:rPr>
          <w:sz w:val="24"/>
          <w:szCs w:val="24"/>
        </w:rPr>
      </w:pPr>
      <w:r>
        <w:rPr>
          <w:sz w:val="24"/>
          <w:szCs w:val="24"/>
          <w:rtl w:val="0"/>
        </w:rPr>
        <w:t>Created event response documentation, including system diagrams and process workflows</w:t>
      </w:r>
    </w:p>
    <w:p w14:paraId="0000001C">
      <w:pPr>
        <w:numPr>
          <w:ilvl w:val="0"/>
          <w:numId w:val="1"/>
        </w:numPr>
        <w:spacing w:after="0" w:line="240" w:lineRule="auto"/>
        <w:ind w:left="720" w:hanging="360"/>
        <w:jc w:val="both"/>
        <w:rPr>
          <w:sz w:val="24"/>
          <w:szCs w:val="24"/>
        </w:rPr>
      </w:pPr>
      <w:r>
        <w:rPr>
          <w:sz w:val="24"/>
          <w:szCs w:val="24"/>
          <w:rtl w:val="0"/>
        </w:rPr>
        <w:t>Collaborated with engineering and operations teams to implement security controls and processes. Identified security gaps and worked towards bridging them through effective control measures and process improvements</w:t>
      </w:r>
    </w:p>
    <w:p w14:paraId="0000001D">
      <w:pPr>
        <w:spacing w:after="0" w:line="240" w:lineRule="auto"/>
        <w:ind w:left="720" w:firstLine="0"/>
        <w:jc w:val="both"/>
        <w:rPr>
          <w:sz w:val="24"/>
          <w:szCs w:val="24"/>
        </w:rPr>
      </w:pPr>
    </w:p>
    <w:p w14:paraId="0000001E">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b/>
          <w:color w:val="000000"/>
          <w:sz w:val="24"/>
          <w:szCs w:val="24"/>
          <w:u w:val="single"/>
        </w:rPr>
      </w:pPr>
      <w:r>
        <w:rPr>
          <w:b/>
          <w:color w:val="000000"/>
          <w:sz w:val="24"/>
          <w:szCs w:val="24"/>
          <w:u w:val="single"/>
          <w:rtl w:val="0"/>
        </w:rPr>
        <w:t>Technical Skills:</w:t>
      </w:r>
    </w:p>
    <w:tbl>
      <w:tblPr>
        <w:tblStyle w:val="14"/>
        <w:tblW w:w="10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59"/>
        <w:gridCol w:w="7101"/>
      </w:tblGrid>
      <w:tr w14:paraId="57AF6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44"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1F">
            <w:pPr>
              <w:spacing w:after="0" w:line="240" w:lineRule="auto"/>
              <w:ind w:left="360" w:hanging="360"/>
              <w:rPr>
                <w:b/>
                <w:sz w:val="24"/>
                <w:szCs w:val="24"/>
              </w:rPr>
            </w:pPr>
            <w:r>
              <w:rPr>
                <w:b/>
                <w:sz w:val="24"/>
                <w:szCs w:val="24"/>
                <w:rtl w:val="0"/>
              </w:rPr>
              <w:t>Operating Systems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0">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r>
              <w:rPr>
                <w:sz w:val="24"/>
                <w:szCs w:val="24"/>
                <w:rtl w:val="0"/>
              </w:rPr>
              <w:t>RHEL (5.X, 6.X, 7x), SUSE Linux (9, 10, 11),Centos 5, 6, Windows 2003, 2008</w:t>
            </w:r>
          </w:p>
        </w:tc>
      </w:tr>
      <w:tr w14:paraId="5FEF0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1">
            <w:pPr>
              <w:spacing w:after="0" w:line="240" w:lineRule="auto"/>
              <w:ind w:left="360" w:hanging="360"/>
              <w:rPr>
                <w:b/>
                <w:sz w:val="24"/>
                <w:szCs w:val="24"/>
              </w:rPr>
            </w:pPr>
            <w:r>
              <w:rPr>
                <w:b/>
                <w:sz w:val="24"/>
                <w:szCs w:val="24"/>
                <w:rtl w:val="0"/>
              </w:rPr>
              <w:t>Devops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2">
            <w:pPr>
              <w:rPr>
                <w:sz w:val="24"/>
                <w:szCs w:val="24"/>
              </w:rPr>
            </w:pPr>
            <w:r>
              <w:rPr>
                <w:sz w:val="24"/>
                <w:szCs w:val="24"/>
                <w:rtl w:val="0"/>
              </w:rPr>
              <w:t>OpenShift, Kubernetes(Nutanix/RKE2/EKS/AKS) , Docker, Ansible, Chef</w:t>
            </w:r>
          </w:p>
        </w:tc>
      </w:tr>
      <w:tr w14:paraId="339FF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3">
            <w:pPr>
              <w:spacing w:after="0" w:line="240" w:lineRule="auto"/>
              <w:ind w:left="360" w:hanging="360"/>
              <w:rPr>
                <w:b/>
                <w:sz w:val="24"/>
                <w:szCs w:val="24"/>
              </w:rPr>
            </w:pPr>
            <w:r>
              <w:rPr>
                <w:b/>
                <w:sz w:val="24"/>
                <w:szCs w:val="24"/>
                <w:rtl w:val="0"/>
              </w:rPr>
              <w:t xml:space="preserve">Middleware </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4">
            <w:pPr>
              <w:rPr>
                <w:sz w:val="24"/>
                <w:szCs w:val="24"/>
              </w:rPr>
            </w:pPr>
            <w:r>
              <w:rPr>
                <w:sz w:val="24"/>
                <w:szCs w:val="24"/>
                <w:rtl w:val="0"/>
              </w:rPr>
              <w:t>Apache, Tomcat, Weblogic &amp; Jboss</w:t>
            </w:r>
          </w:p>
        </w:tc>
      </w:tr>
      <w:tr w14:paraId="1CA79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5">
            <w:pPr>
              <w:spacing w:after="0" w:line="240" w:lineRule="auto"/>
              <w:ind w:left="360" w:hanging="360"/>
              <w:rPr>
                <w:b/>
                <w:sz w:val="24"/>
                <w:szCs w:val="24"/>
              </w:rPr>
            </w:pPr>
            <w:r>
              <w:rPr>
                <w:b/>
                <w:sz w:val="24"/>
                <w:szCs w:val="24"/>
                <w:rtl w:val="0"/>
              </w:rPr>
              <w:t>CI/CD</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6">
            <w:pPr>
              <w:rPr>
                <w:sz w:val="24"/>
                <w:szCs w:val="24"/>
              </w:rPr>
            </w:pPr>
            <w:r>
              <w:rPr>
                <w:sz w:val="24"/>
                <w:szCs w:val="24"/>
                <w:rtl w:val="0"/>
              </w:rPr>
              <w:t>Git, GitHub, JFrog, Jenkins, Maven, Gradle, CodeBuild, CodeCommit,GitLab_CI,GitHub-actions</w:t>
            </w:r>
          </w:p>
        </w:tc>
      </w:tr>
      <w:tr w14:paraId="0C7AF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7">
            <w:pPr>
              <w:rPr>
                <w:b/>
                <w:sz w:val="24"/>
                <w:szCs w:val="24"/>
              </w:rPr>
            </w:pPr>
            <w:r>
              <w:rPr>
                <w:b/>
                <w:sz w:val="24"/>
                <w:szCs w:val="24"/>
                <w:rtl w:val="0"/>
              </w:rPr>
              <w:t>Architectures</w:t>
            </w:r>
          </w:p>
          <w:p w14:paraId="00000028">
            <w:pPr>
              <w:spacing w:after="0" w:line="240" w:lineRule="auto"/>
              <w:ind w:left="360" w:hanging="360"/>
              <w:rPr>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9">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r>
              <w:rPr>
                <w:sz w:val="24"/>
                <w:szCs w:val="24"/>
                <w:rtl w:val="0"/>
              </w:rPr>
              <w:t xml:space="preserve"> x86 and x86_64 bit, IBM &amp; Sun SPARC</w:t>
            </w:r>
          </w:p>
        </w:tc>
      </w:tr>
      <w:tr w14:paraId="532F3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2"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A">
            <w:pPr>
              <w:spacing w:after="0" w:line="240" w:lineRule="auto"/>
              <w:ind w:left="360" w:hanging="360"/>
              <w:rPr>
                <w:b/>
                <w:sz w:val="24"/>
                <w:szCs w:val="24"/>
              </w:rPr>
            </w:pPr>
            <w:r>
              <w:rPr>
                <w:b/>
                <w:sz w:val="24"/>
                <w:szCs w:val="24"/>
                <w:rtl w:val="0"/>
              </w:rPr>
              <w:t>Scripting &amp; Programing</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B">
            <w:pPr>
              <w:rPr>
                <w:sz w:val="24"/>
                <w:szCs w:val="24"/>
              </w:rPr>
            </w:pPr>
            <w:r>
              <w:rPr>
                <w:sz w:val="24"/>
                <w:szCs w:val="24"/>
                <w:rtl w:val="0"/>
              </w:rPr>
              <w:t>Shell, Terraform, Yaml, Python, Powershell</w:t>
            </w:r>
          </w:p>
        </w:tc>
      </w:tr>
      <w:tr w14:paraId="4B5CE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C">
            <w:pPr>
              <w:rPr>
                <w:b/>
                <w:sz w:val="24"/>
                <w:szCs w:val="24"/>
              </w:rPr>
            </w:pPr>
            <w:r>
              <w:rPr>
                <w:b/>
                <w:sz w:val="24"/>
                <w:szCs w:val="24"/>
                <w:rtl w:val="0"/>
              </w:rPr>
              <w:t>Monitoring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D">
            <w:pPr>
              <w:rPr>
                <w:sz w:val="24"/>
                <w:szCs w:val="24"/>
              </w:rPr>
            </w:pPr>
            <w:r>
              <w:rPr>
                <w:sz w:val="24"/>
                <w:szCs w:val="24"/>
                <w:rtl w:val="0"/>
              </w:rPr>
              <w:t>ELK Stack,Cloud Watch, Prometheus/Grafana, AWS Cloud Trail, Splunk,DataDog</w:t>
            </w:r>
          </w:p>
        </w:tc>
      </w:tr>
      <w:tr w14:paraId="5DA58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3"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E">
            <w:pPr>
              <w:spacing w:after="0" w:line="240" w:lineRule="auto"/>
              <w:ind w:left="360" w:hanging="360"/>
              <w:rPr>
                <w:b/>
                <w:sz w:val="24"/>
                <w:szCs w:val="24"/>
              </w:rPr>
            </w:pPr>
            <w:r>
              <w:rPr>
                <w:b/>
                <w:sz w:val="24"/>
                <w:szCs w:val="24"/>
                <w:rtl w:val="0"/>
              </w:rPr>
              <w:t>Cloud</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F">
            <w:pPr>
              <w:rPr>
                <w:sz w:val="24"/>
                <w:szCs w:val="24"/>
              </w:rPr>
            </w:pPr>
            <w:r>
              <w:rPr>
                <w:sz w:val="24"/>
                <w:szCs w:val="24"/>
                <w:rtl w:val="0"/>
              </w:rPr>
              <w:t>Amazon Web Service (AWS), Google Cloud Platform (GCP) and Azure Cloud.</w:t>
            </w:r>
          </w:p>
        </w:tc>
      </w:tr>
      <w:tr w14:paraId="100DA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1"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0">
            <w:pPr>
              <w:tabs>
                <w:tab w:val="left" w:pos="-180"/>
              </w:tabs>
              <w:ind w:right="-360"/>
              <w:jc w:val="both"/>
              <w:rPr>
                <w:b/>
                <w:sz w:val="24"/>
                <w:szCs w:val="24"/>
              </w:rPr>
            </w:pPr>
            <w:r>
              <w:rPr>
                <w:b/>
                <w:sz w:val="24"/>
                <w:szCs w:val="24"/>
                <w:rtl w:val="0"/>
              </w:rPr>
              <w:t>Testing &amp; Code Quality</w:t>
            </w:r>
          </w:p>
          <w:p w14:paraId="00000031">
            <w:pPr>
              <w:spacing w:after="0" w:line="240" w:lineRule="auto"/>
              <w:ind w:left="360" w:hanging="360"/>
              <w:rPr>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2">
            <w:pPr>
              <w:tabs>
                <w:tab w:val="left" w:pos="-180"/>
              </w:tabs>
              <w:ind w:left="-180" w:right="-360" w:firstLine="0"/>
              <w:jc w:val="both"/>
              <w:rPr>
                <w:sz w:val="24"/>
                <w:szCs w:val="24"/>
              </w:rPr>
            </w:pPr>
            <w:r>
              <w:rPr>
                <w:sz w:val="24"/>
                <w:szCs w:val="24"/>
                <w:rtl w:val="0"/>
              </w:rPr>
              <w:t xml:space="preserve">J Junit, SonarQube, Checkmarx, HPFortify </w:t>
            </w:r>
          </w:p>
        </w:tc>
      </w:tr>
      <w:tr w14:paraId="318B9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2"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3">
            <w:pPr>
              <w:tabs>
                <w:tab w:val="left" w:pos="-180"/>
              </w:tabs>
              <w:ind w:right="-360"/>
              <w:jc w:val="both"/>
              <w:rPr>
                <w:b/>
                <w:sz w:val="24"/>
                <w:szCs w:val="24"/>
              </w:rPr>
            </w:pPr>
            <w:r>
              <w:rPr>
                <w:b/>
                <w:sz w:val="24"/>
                <w:szCs w:val="24"/>
                <w:rtl w:val="0"/>
              </w:rPr>
              <w:t>Compliance Security Tools</w:t>
            </w:r>
          </w:p>
          <w:p w14:paraId="00000034">
            <w:pPr>
              <w:spacing w:after="0" w:line="240" w:lineRule="auto"/>
              <w:ind w:left="360" w:hanging="360"/>
              <w:rPr>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5">
            <w:pPr>
              <w:tabs>
                <w:tab w:val="left" w:pos="-180"/>
              </w:tabs>
              <w:ind w:left="-180" w:right="-360" w:firstLine="0"/>
              <w:jc w:val="both"/>
              <w:rPr>
                <w:sz w:val="24"/>
                <w:szCs w:val="24"/>
              </w:rPr>
            </w:pPr>
            <w:r>
              <w:rPr>
                <w:sz w:val="24"/>
                <w:szCs w:val="24"/>
                <w:rtl w:val="0"/>
              </w:rPr>
              <w:t xml:space="preserve">      Qualis, Nessus, Checkmarx</w:t>
            </w:r>
          </w:p>
        </w:tc>
      </w:tr>
      <w:tr w14:paraId="138A7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6">
            <w:pPr>
              <w:tabs>
                <w:tab w:val="left" w:pos="-180"/>
              </w:tabs>
              <w:ind w:right="-360"/>
              <w:jc w:val="both"/>
              <w:rPr>
                <w:b/>
                <w:sz w:val="24"/>
                <w:szCs w:val="24"/>
              </w:rPr>
            </w:pPr>
            <w:r>
              <w:rPr>
                <w:b/>
                <w:sz w:val="24"/>
                <w:szCs w:val="24"/>
                <w:rtl w:val="0"/>
              </w:rPr>
              <w:t>Access Management</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7">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r>
              <w:rPr>
                <w:sz w:val="24"/>
                <w:szCs w:val="24"/>
                <w:rtl w:val="0"/>
              </w:rPr>
              <w:t>IAM,Okta</w:t>
            </w:r>
          </w:p>
        </w:tc>
      </w:tr>
      <w:tr w14:paraId="1562A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2"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8">
            <w:pPr>
              <w:rPr>
                <w:b/>
                <w:sz w:val="24"/>
                <w:szCs w:val="24"/>
              </w:rPr>
            </w:pPr>
            <w:r>
              <w:rPr>
                <w:b/>
                <w:sz w:val="24"/>
                <w:szCs w:val="24"/>
                <w:rtl w:val="0"/>
              </w:rPr>
              <w:t>Storage</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9">
            <w:pPr>
              <w:rPr>
                <w:sz w:val="24"/>
                <w:szCs w:val="24"/>
              </w:rPr>
            </w:pPr>
            <w:r>
              <w:rPr>
                <w:sz w:val="24"/>
                <w:szCs w:val="24"/>
                <w:rtl w:val="0"/>
              </w:rPr>
              <w:t>NetApp, EMC, IBM, HP, Actifio (Backup&amp;Recovery product)</w:t>
            </w:r>
          </w:p>
        </w:tc>
      </w:tr>
      <w:tr w14:paraId="0F650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4"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A">
            <w:pPr>
              <w:rPr>
                <w:b/>
                <w:sz w:val="24"/>
                <w:szCs w:val="24"/>
              </w:rPr>
            </w:pPr>
            <w:r>
              <w:rPr>
                <w:b/>
                <w:sz w:val="24"/>
                <w:szCs w:val="24"/>
                <w:rtl w:val="0"/>
              </w:rPr>
              <w:t>Virtualization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B">
            <w:pPr>
              <w:rPr>
                <w:sz w:val="24"/>
                <w:szCs w:val="24"/>
              </w:rPr>
            </w:pPr>
            <w:r>
              <w:rPr>
                <w:sz w:val="24"/>
                <w:szCs w:val="24"/>
                <w:rtl w:val="0"/>
              </w:rPr>
              <w:t>VMware, RHEVM, MS Virtual PC, Hyper-V &amp; Xenserver.</w:t>
            </w:r>
          </w:p>
        </w:tc>
      </w:tr>
      <w:tr w14:paraId="42E47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C">
            <w:pPr>
              <w:rPr>
                <w:b/>
                <w:sz w:val="24"/>
                <w:szCs w:val="24"/>
              </w:rPr>
            </w:pPr>
            <w:r>
              <w:rPr>
                <w:b/>
                <w:sz w:val="24"/>
                <w:szCs w:val="24"/>
                <w:rtl w:val="0"/>
              </w:rPr>
              <w:t>DBMS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D">
            <w:pPr>
              <w:spacing w:after="0" w:line="240" w:lineRule="auto"/>
              <w:rPr>
                <w:sz w:val="24"/>
                <w:szCs w:val="24"/>
              </w:rPr>
            </w:pPr>
            <w:r>
              <w:rPr>
                <w:sz w:val="24"/>
                <w:szCs w:val="24"/>
                <w:rtl w:val="0"/>
              </w:rPr>
              <w:t>MySQL, Oracle, PostgreSQL, Dynamo DB, Aurora</w:t>
            </w:r>
          </w:p>
        </w:tc>
      </w:tr>
      <w:tr w14:paraId="7114D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E">
            <w:pPr>
              <w:rPr>
                <w:b/>
                <w:sz w:val="24"/>
                <w:szCs w:val="24"/>
              </w:rPr>
            </w:pPr>
            <w:r>
              <w:rPr>
                <w:b/>
                <w:sz w:val="24"/>
                <w:szCs w:val="24"/>
                <w:rtl w:val="0"/>
              </w:rPr>
              <w:t>Issue Tracking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F">
            <w:pPr>
              <w:rPr>
                <w:sz w:val="24"/>
                <w:szCs w:val="24"/>
              </w:rPr>
            </w:pPr>
            <w:r>
              <w:rPr>
                <w:sz w:val="24"/>
                <w:szCs w:val="24"/>
                <w:rtl w:val="0"/>
              </w:rPr>
              <w:t>Service Now, IBM Remedy, ITIM</w:t>
            </w:r>
          </w:p>
        </w:tc>
      </w:tr>
      <w:tr w14:paraId="0EEEE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40">
            <w:pPr>
              <w:spacing w:after="0" w:line="240" w:lineRule="auto"/>
              <w:ind w:left="360" w:hanging="360"/>
              <w:rPr>
                <w:b/>
                <w:sz w:val="24"/>
                <w:szCs w:val="24"/>
              </w:rPr>
            </w:pPr>
            <w:r>
              <w:rPr>
                <w:b/>
                <w:sz w:val="24"/>
                <w:szCs w:val="24"/>
                <w:rtl w:val="0"/>
              </w:rPr>
              <w:t>Bug Tracking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41">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r>
              <w:rPr>
                <w:sz w:val="24"/>
                <w:szCs w:val="24"/>
                <w:rtl w:val="0"/>
              </w:rPr>
              <w:t>JIRA, Cucumber, Confluence, IBM ClearQuest</w:t>
            </w:r>
          </w:p>
        </w:tc>
      </w:tr>
    </w:tbl>
    <w:p w14:paraId="00000042">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rPr>
          <w:color w:val="000000"/>
          <w:sz w:val="24"/>
          <w:szCs w:val="24"/>
        </w:rPr>
      </w:pPr>
    </w:p>
    <w:p w14:paraId="00000044">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color w:val="000000"/>
          <w:sz w:val="24"/>
          <w:szCs w:val="24"/>
          <w:highlight w:val="white"/>
        </w:rPr>
      </w:pPr>
      <w:r>
        <w:rPr>
          <w:b/>
          <w:color w:val="000000"/>
          <w:sz w:val="24"/>
          <w:szCs w:val="24"/>
          <w:u w:val="single"/>
          <w:rtl w:val="0"/>
        </w:rPr>
        <w:t>Education:</w:t>
      </w:r>
    </w:p>
    <w:p w14:paraId="00000045">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fill="FFFFFF"/>
        <w:spacing w:after="0" w:line="240" w:lineRule="auto"/>
        <w:ind w:left="630" w:hanging="360"/>
        <w:rPr>
          <w:color w:val="000000"/>
          <w:sz w:val="24"/>
          <w:szCs w:val="24"/>
          <w:highlight w:val="white"/>
        </w:rPr>
      </w:pPr>
      <w:r>
        <w:rPr>
          <w:color w:val="000000"/>
          <w:sz w:val="24"/>
          <w:szCs w:val="24"/>
          <w:highlight w:val="white"/>
          <w:rtl w:val="0"/>
        </w:rPr>
        <w:t xml:space="preserve">Bachelor of Science from </w:t>
      </w:r>
      <w:r>
        <w:rPr>
          <w:rFonts w:hint="default"/>
          <w:color w:val="000000"/>
          <w:sz w:val="24"/>
          <w:szCs w:val="24"/>
          <w:highlight w:val="white"/>
          <w:rtl w:val="0"/>
          <w:lang w:val="en-US"/>
        </w:rPr>
        <w:t>Himes institute of Engineering and technology in Mechanical Engineering</w:t>
      </w:r>
      <w:bookmarkStart w:id="0" w:name="_GoBack"/>
      <w:bookmarkEnd w:id="0"/>
    </w:p>
    <w:p w14:paraId="00000046">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b/>
          <w:color w:val="000000"/>
          <w:sz w:val="24"/>
          <w:szCs w:val="24"/>
          <w:u w:val="single"/>
        </w:rPr>
      </w:pPr>
    </w:p>
    <w:p w14:paraId="00000047">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b/>
          <w:color w:val="000000"/>
          <w:sz w:val="24"/>
          <w:szCs w:val="24"/>
          <w:u w:val="single"/>
        </w:rPr>
      </w:pPr>
      <w:r>
        <w:rPr>
          <w:b/>
          <w:color w:val="000000"/>
          <w:sz w:val="24"/>
          <w:szCs w:val="24"/>
          <w:u w:val="single"/>
          <w:rtl w:val="0"/>
        </w:rPr>
        <w:t>Certification:</w:t>
      </w:r>
    </w:p>
    <w:p w14:paraId="00000048">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fill="FFFFFF"/>
        <w:spacing w:after="0" w:line="240" w:lineRule="auto"/>
        <w:ind w:left="630" w:hanging="360"/>
        <w:rPr>
          <w:color w:val="000000"/>
          <w:sz w:val="24"/>
          <w:szCs w:val="24"/>
          <w:highlight w:val="white"/>
        </w:rPr>
      </w:pPr>
      <w:r>
        <w:rPr>
          <w:color w:val="000000"/>
          <w:sz w:val="24"/>
          <w:szCs w:val="24"/>
          <w:highlight w:val="white"/>
          <w:rtl w:val="0"/>
        </w:rPr>
        <w:t>Certified Kubernetes Administrator</w:t>
      </w:r>
    </w:p>
    <w:p w14:paraId="00000049">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fill="FFFFFF"/>
        <w:spacing w:after="0" w:line="240" w:lineRule="auto"/>
        <w:ind w:left="630" w:hanging="360"/>
        <w:rPr>
          <w:color w:val="000000"/>
          <w:sz w:val="24"/>
          <w:szCs w:val="24"/>
          <w:highlight w:val="white"/>
        </w:rPr>
      </w:pPr>
      <w:r>
        <w:rPr>
          <w:color w:val="000000"/>
          <w:sz w:val="24"/>
          <w:szCs w:val="24"/>
          <w:highlight w:val="white"/>
          <w:rtl w:val="0"/>
        </w:rPr>
        <w:t>AWS Certified Solution Architect – Associate</w:t>
      </w:r>
    </w:p>
    <w:p w14:paraId="0000004A">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fill="FFFFFF"/>
        <w:spacing w:after="0" w:line="240" w:lineRule="auto"/>
        <w:ind w:left="630" w:hanging="360"/>
        <w:rPr>
          <w:sz w:val="24"/>
          <w:szCs w:val="24"/>
          <w:highlight w:val="white"/>
        </w:rPr>
      </w:pPr>
      <w:r>
        <w:rPr>
          <w:sz w:val="24"/>
          <w:szCs w:val="24"/>
          <w:highlight w:val="white"/>
          <w:rtl w:val="0"/>
        </w:rPr>
        <w:t>Microsoft Certified: Azure Fundamentals</w:t>
      </w:r>
    </w:p>
    <w:p w14:paraId="0000004B">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fill="FFFFFF"/>
        <w:spacing w:after="0" w:line="240" w:lineRule="auto"/>
        <w:ind w:left="630" w:hanging="360"/>
        <w:rPr>
          <w:sz w:val="24"/>
          <w:szCs w:val="24"/>
          <w:highlight w:val="white"/>
        </w:rPr>
      </w:pPr>
      <w:r>
        <w:rPr>
          <w:sz w:val="24"/>
          <w:szCs w:val="24"/>
          <w:highlight w:val="white"/>
          <w:rtl w:val="0"/>
        </w:rPr>
        <w:t>Certified Hashicorp Terraform Associate</w:t>
      </w:r>
    </w:p>
    <w:p w14:paraId="0000004C">
      <w:pPr>
        <w:widowControl w:val="0"/>
        <w:pBdr>
          <w:top w:val="none" w:color="000000" w:sz="0" w:space="0"/>
          <w:left w:val="none" w:color="000000" w:sz="0" w:space="0"/>
          <w:bottom w:val="none" w:color="000000" w:sz="0" w:space="0"/>
          <w:right w:val="none" w:color="000000" w:sz="0" w:space="0"/>
          <w:between w:val="none" w:color="000000" w:sz="0" w:space="0"/>
        </w:pBdr>
        <w:spacing w:after="0" w:line="240" w:lineRule="auto"/>
        <w:ind w:right="-5"/>
        <w:rPr>
          <w:b/>
          <w:color w:val="000000"/>
          <w:sz w:val="24"/>
          <w:szCs w:val="24"/>
          <w:u w:val="single"/>
        </w:rPr>
      </w:pPr>
    </w:p>
    <w:p w14:paraId="0000004D">
      <w:pPr>
        <w:spacing w:after="0" w:line="240" w:lineRule="auto"/>
        <w:rPr>
          <w:b/>
          <w:color w:val="000000"/>
          <w:sz w:val="24"/>
          <w:szCs w:val="24"/>
          <w:highlight w:val="white"/>
          <w:u w:val="single"/>
        </w:rPr>
      </w:pPr>
      <w:r>
        <w:rPr>
          <w:b/>
          <w:color w:val="000000"/>
          <w:sz w:val="24"/>
          <w:szCs w:val="24"/>
          <w:u w:val="single"/>
          <w:rtl w:val="0"/>
        </w:rPr>
        <w:t>PROFESSIONAL EXPERIENCE</w:t>
      </w:r>
      <w:r>
        <w:rPr>
          <w:b/>
          <w:color w:val="000000"/>
          <w:sz w:val="24"/>
          <w:szCs w:val="24"/>
          <w:highlight w:val="white"/>
          <w:u w:val="single"/>
          <w:rtl w:val="0"/>
        </w:rPr>
        <w:t>:</w:t>
      </w:r>
    </w:p>
    <w:p w14:paraId="0000004E">
      <w:pPr>
        <w:spacing w:after="0" w:line="240" w:lineRule="auto"/>
        <w:rPr>
          <w:b/>
          <w:sz w:val="24"/>
          <w:szCs w:val="24"/>
        </w:rPr>
      </w:pPr>
      <w:r>
        <w:rPr>
          <w:b/>
          <w:sz w:val="24"/>
          <w:szCs w:val="24"/>
          <w:highlight w:val="white"/>
          <w:rtl w:val="0"/>
        </w:rPr>
        <w:t xml:space="preserve">Client: </w:t>
      </w:r>
      <w:r>
        <w:rPr>
          <w:b/>
          <w:sz w:val="24"/>
          <w:szCs w:val="24"/>
          <w:rtl w:val="0"/>
        </w:rPr>
        <w:t>Frontier Internet, Dallas, TX                                                                    Oct 2024 – Till Date</w:t>
      </w:r>
    </w:p>
    <w:p w14:paraId="0000004F">
      <w:pPr>
        <w:spacing w:after="0" w:line="240" w:lineRule="auto"/>
        <w:rPr>
          <w:b/>
          <w:sz w:val="24"/>
          <w:szCs w:val="24"/>
        </w:rPr>
      </w:pPr>
      <w:r>
        <w:rPr>
          <w:b/>
          <w:sz w:val="24"/>
          <w:szCs w:val="24"/>
          <w:rtl w:val="0"/>
        </w:rPr>
        <w:t>Role: Sr Cloud/Devops engineer</w:t>
      </w:r>
    </w:p>
    <w:p w14:paraId="00000050">
      <w:pPr>
        <w:spacing w:after="0" w:line="240" w:lineRule="auto"/>
        <w:rPr>
          <w:b/>
          <w:sz w:val="24"/>
          <w:szCs w:val="24"/>
        </w:rPr>
      </w:pPr>
    </w:p>
    <w:p w14:paraId="00000051">
      <w:pPr>
        <w:spacing w:after="0" w:line="240" w:lineRule="auto"/>
        <w:rPr>
          <w:b/>
          <w:sz w:val="24"/>
          <w:szCs w:val="24"/>
        </w:rPr>
      </w:pPr>
      <w:r>
        <w:rPr>
          <w:b/>
          <w:sz w:val="24"/>
          <w:szCs w:val="24"/>
          <w:rtl w:val="0"/>
        </w:rPr>
        <w:t>Responsibilities:</w:t>
      </w:r>
    </w:p>
    <w:p w14:paraId="00000052">
      <w:pPr>
        <w:numPr>
          <w:ilvl w:val="0"/>
          <w:numId w:val="4"/>
        </w:numPr>
        <w:spacing w:after="0" w:line="240" w:lineRule="auto"/>
        <w:ind w:left="720" w:hanging="360"/>
        <w:jc w:val="both"/>
        <w:rPr>
          <w:sz w:val="24"/>
          <w:szCs w:val="24"/>
        </w:rPr>
      </w:pPr>
      <w:r>
        <w:rPr>
          <w:sz w:val="24"/>
          <w:szCs w:val="24"/>
          <w:rtl w:val="0"/>
        </w:rPr>
        <w:t>Worked with IT Architecture teams to align cloud solutions with business objectives. Provided technical input and recommendations to guide architectural decisions. Implemented best practices for AWS IAM and SSO configurations, including role-based access controls (</w:t>
      </w:r>
      <w:r>
        <w:rPr>
          <w:b/>
          <w:sz w:val="24"/>
          <w:szCs w:val="24"/>
          <w:rtl w:val="0"/>
        </w:rPr>
        <w:t>RBAC</w:t>
      </w:r>
      <w:r>
        <w:rPr>
          <w:sz w:val="24"/>
          <w:szCs w:val="24"/>
          <w:rtl w:val="0"/>
        </w:rPr>
        <w:t>), least privilege principles, and multi-factor authentication (</w:t>
      </w:r>
      <w:r>
        <w:rPr>
          <w:b/>
          <w:sz w:val="24"/>
          <w:szCs w:val="24"/>
          <w:rtl w:val="0"/>
        </w:rPr>
        <w:t>MFA</w:t>
      </w:r>
      <w:r>
        <w:rPr>
          <w:sz w:val="24"/>
          <w:szCs w:val="24"/>
          <w:rtl w:val="0"/>
        </w:rPr>
        <w:t>), to enhance security posture and minimise the risk of unauthorised access.</w:t>
      </w:r>
    </w:p>
    <w:p w14:paraId="00000053">
      <w:pPr>
        <w:numPr>
          <w:ilvl w:val="0"/>
          <w:numId w:val="4"/>
        </w:numPr>
        <w:spacing w:after="0" w:line="240" w:lineRule="auto"/>
        <w:ind w:left="720" w:hanging="360"/>
        <w:jc w:val="both"/>
        <w:rPr>
          <w:sz w:val="24"/>
          <w:szCs w:val="24"/>
        </w:rPr>
      </w:pPr>
      <w:r>
        <w:rPr>
          <w:sz w:val="24"/>
          <w:szCs w:val="24"/>
          <w:rtl w:val="0"/>
        </w:rPr>
        <w:t xml:space="preserve">Deploy, configure, and manage </w:t>
      </w:r>
      <w:r>
        <w:rPr>
          <w:b/>
          <w:sz w:val="24"/>
          <w:szCs w:val="24"/>
          <w:rtl w:val="0"/>
        </w:rPr>
        <w:t>OpenShift</w:t>
      </w:r>
      <w:r>
        <w:rPr>
          <w:sz w:val="24"/>
          <w:szCs w:val="24"/>
          <w:rtl w:val="0"/>
        </w:rPr>
        <w:t xml:space="preserve"> clusters to support containerized applications, ensuring high availability and scalability. Provided support for containerized applications running in Docker and OpenShift environments.Tuned OpenShift clusters for performance and reliability, including resource allocation, scaling policies, and load balancing.</w:t>
      </w:r>
    </w:p>
    <w:p w14:paraId="00000054">
      <w:pPr>
        <w:numPr>
          <w:ilvl w:val="0"/>
          <w:numId w:val="4"/>
        </w:numPr>
        <w:spacing w:after="0" w:line="240" w:lineRule="auto"/>
        <w:ind w:left="720" w:hanging="360"/>
        <w:jc w:val="both"/>
        <w:rPr>
          <w:sz w:val="24"/>
          <w:szCs w:val="24"/>
        </w:rPr>
      </w:pPr>
      <w:r>
        <w:rPr>
          <w:sz w:val="24"/>
          <w:szCs w:val="24"/>
          <w:rtl w:val="0"/>
        </w:rPr>
        <w:t xml:space="preserve">Created Cloud infrastructure, </w:t>
      </w:r>
      <w:r>
        <w:rPr>
          <w:b/>
          <w:sz w:val="24"/>
          <w:szCs w:val="24"/>
          <w:rtl w:val="0"/>
        </w:rPr>
        <w:t xml:space="preserve">EKS </w:t>
      </w:r>
      <w:r>
        <w:rPr>
          <w:sz w:val="24"/>
          <w:szCs w:val="24"/>
          <w:rtl w:val="0"/>
        </w:rPr>
        <w:t>&amp;</w:t>
      </w:r>
      <w:r>
        <w:rPr>
          <w:b/>
          <w:sz w:val="24"/>
          <w:szCs w:val="24"/>
          <w:rtl w:val="0"/>
        </w:rPr>
        <w:t xml:space="preserve"> ECS</w:t>
      </w:r>
      <w:r>
        <w:rPr>
          <w:sz w:val="24"/>
          <w:szCs w:val="24"/>
          <w:rtl w:val="0"/>
        </w:rPr>
        <w:t xml:space="preserve"> clusters using Terraform and deploying apps using Gitlab pipelines, written </w:t>
      </w:r>
      <w:r>
        <w:rPr>
          <w:b/>
          <w:sz w:val="24"/>
          <w:szCs w:val="24"/>
          <w:rtl w:val="0"/>
        </w:rPr>
        <w:t>Terraform</w:t>
      </w:r>
      <w:r>
        <w:rPr>
          <w:sz w:val="24"/>
          <w:szCs w:val="24"/>
          <w:rtl w:val="0"/>
        </w:rPr>
        <w:t xml:space="preserve"> modules and </w:t>
      </w:r>
      <w:r>
        <w:rPr>
          <w:b/>
          <w:sz w:val="24"/>
          <w:szCs w:val="24"/>
          <w:rtl w:val="0"/>
        </w:rPr>
        <w:t>Gitlabci</w:t>
      </w:r>
      <w:r>
        <w:rPr>
          <w:sz w:val="24"/>
          <w:szCs w:val="24"/>
          <w:rtl w:val="0"/>
        </w:rPr>
        <w:t xml:space="preserve"> files to upgrade the </w:t>
      </w:r>
      <w:r>
        <w:rPr>
          <w:b/>
          <w:sz w:val="24"/>
          <w:szCs w:val="24"/>
          <w:rtl w:val="0"/>
        </w:rPr>
        <w:t>EKS clusters</w:t>
      </w:r>
      <w:r>
        <w:rPr>
          <w:sz w:val="24"/>
          <w:szCs w:val="24"/>
          <w:rtl w:val="0"/>
        </w:rPr>
        <w:t xml:space="preserve"> to latest version.</w:t>
      </w:r>
    </w:p>
    <w:p w14:paraId="00000055">
      <w:pPr>
        <w:numPr>
          <w:ilvl w:val="0"/>
          <w:numId w:val="4"/>
        </w:numPr>
        <w:spacing w:after="0" w:line="240" w:lineRule="auto"/>
        <w:ind w:left="720" w:hanging="360"/>
        <w:jc w:val="both"/>
        <w:rPr>
          <w:sz w:val="24"/>
          <w:szCs w:val="24"/>
        </w:rPr>
      </w:pPr>
      <w:r>
        <w:rPr>
          <w:sz w:val="24"/>
          <w:szCs w:val="24"/>
          <w:rtl w:val="0"/>
        </w:rPr>
        <w:t>Developed Kubernetes deployment configurations (YAML files) and Helm charts to define and automate application deployment and lifecycle management.</w:t>
      </w:r>
    </w:p>
    <w:p w14:paraId="00000056">
      <w:pPr>
        <w:numPr>
          <w:ilvl w:val="0"/>
          <w:numId w:val="4"/>
        </w:numPr>
        <w:spacing w:after="0" w:line="240" w:lineRule="auto"/>
        <w:ind w:left="720" w:hanging="360"/>
        <w:jc w:val="both"/>
        <w:rPr>
          <w:sz w:val="24"/>
          <w:szCs w:val="24"/>
        </w:rPr>
      </w:pPr>
      <w:r>
        <w:rPr>
          <w:sz w:val="24"/>
          <w:szCs w:val="24"/>
          <w:rtl w:val="0"/>
        </w:rPr>
        <w:t xml:space="preserve">Experience in creating automated deployment </w:t>
      </w:r>
      <w:r>
        <w:rPr>
          <w:b/>
          <w:sz w:val="24"/>
          <w:szCs w:val="24"/>
          <w:rtl w:val="0"/>
        </w:rPr>
        <w:t>pipelines</w:t>
      </w:r>
      <w:r>
        <w:rPr>
          <w:sz w:val="24"/>
          <w:szCs w:val="24"/>
          <w:rtl w:val="0"/>
        </w:rPr>
        <w:t xml:space="preserve"> with </w:t>
      </w:r>
      <w:r>
        <w:rPr>
          <w:b/>
          <w:sz w:val="24"/>
          <w:szCs w:val="24"/>
          <w:rtl w:val="0"/>
        </w:rPr>
        <w:t xml:space="preserve">Azure DevOps </w:t>
      </w:r>
      <w:r>
        <w:rPr>
          <w:sz w:val="24"/>
          <w:szCs w:val="24"/>
          <w:rtl w:val="0"/>
        </w:rPr>
        <w:t>for mobile application builds(android and iOS build) and promoting artifacts to Microsoft app center</w:t>
      </w:r>
    </w:p>
    <w:p w14:paraId="00000057">
      <w:pPr>
        <w:numPr>
          <w:ilvl w:val="0"/>
          <w:numId w:val="4"/>
        </w:numPr>
        <w:spacing w:after="0" w:line="240" w:lineRule="auto"/>
        <w:ind w:left="720" w:hanging="360"/>
        <w:jc w:val="both"/>
        <w:rPr>
          <w:sz w:val="24"/>
          <w:szCs w:val="24"/>
        </w:rPr>
      </w:pPr>
      <w:r>
        <w:rPr>
          <w:sz w:val="24"/>
          <w:szCs w:val="24"/>
          <w:rtl w:val="0"/>
        </w:rPr>
        <w:t xml:space="preserve">Automating infrastructure in AWS and </w:t>
      </w:r>
      <w:r>
        <w:rPr>
          <w:b/>
          <w:sz w:val="24"/>
          <w:szCs w:val="24"/>
          <w:rtl w:val="0"/>
        </w:rPr>
        <w:t>Configuring EC2 Instances, IAM, S3, EBS, Elastic Load balancer (ELB), auto scaling group, VPC, Route-53, ELB, Subnets</w:t>
      </w:r>
    </w:p>
    <w:p w14:paraId="00000058">
      <w:pPr>
        <w:numPr>
          <w:ilvl w:val="0"/>
          <w:numId w:val="4"/>
        </w:numPr>
        <w:spacing w:after="0" w:line="240" w:lineRule="auto"/>
        <w:ind w:left="720" w:hanging="360"/>
        <w:jc w:val="both"/>
        <w:rPr>
          <w:sz w:val="24"/>
          <w:szCs w:val="24"/>
        </w:rPr>
      </w:pPr>
      <w:r>
        <w:rPr>
          <w:sz w:val="24"/>
          <w:szCs w:val="24"/>
          <w:rtl w:val="0"/>
        </w:rPr>
        <w:t>Designed and implemented Identity and Access Management (IAM) solutions for cloud environments (AWS, Azure), ensuring secure access control policies and compliance with security best practices.</w:t>
      </w:r>
    </w:p>
    <w:p w14:paraId="00000059">
      <w:pPr>
        <w:numPr>
          <w:ilvl w:val="0"/>
          <w:numId w:val="4"/>
        </w:numPr>
        <w:spacing w:after="0" w:line="240" w:lineRule="auto"/>
        <w:ind w:left="720" w:hanging="360"/>
        <w:jc w:val="both"/>
        <w:rPr>
          <w:sz w:val="24"/>
          <w:szCs w:val="24"/>
        </w:rPr>
      </w:pPr>
      <w:r>
        <w:rPr>
          <w:sz w:val="24"/>
          <w:szCs w:val="24"/>
          <w:rtl w:val="0"/>
        </w:rPr>
        <w:t xml:space="preserve">Created and enforced custom IAM policies to manage permissions and access to cloud resources (EC2, S3, etc.), ensuring least </w:t>
      </w:r>
      <w:r>
        <w:rPr>
          <w:b/>
          <w:sz w:val="24"/>
          <w:szCs w:val="24"/>
          <w:rtl w:val="0"/>
        </w:rPr>
        <w:t>privilege access</w:t>
      </w:r>
      <w:r>
        <w:rPr>
          <w:sz w:val="24"/>
          <w:szCs w:val="24"/>
          <w:rtl w:val="0"/>
        </w:rPr>
        <w:t xml:space="preserve"> and regulatory compliance.</w:t>
      </w:r>
    </w:p>
    <w:p w14:paraId="0000005A">
      <w:pPr>
        <w:numPr>
          <w:ilvl w:val="0"/>
          <w:numId w:val="4"/>
        </w:numPr>
        <w:spacing w:after="0" w:line="240" w:lineRule="auto"/>
        <w:ind w:left="720" w:hanging="360"/>
        <w:jc w:val="both"/>
        <w:rPr>
          <w:sz w:val="24"/>
          <w:szCs w:val="24"/>
        </w:rPr>
      </w:pPr>
      <w:r>
        <w:rPr>
          <w:sz w:val="24"/>
          <w:szCs w:val="24"/>
          <w:rtl w:val="0"/>
        </w:rPr>
        <w:t xml:space="preserve">Led the implementation of cloud security standards and </w:t>
      </w:r>
      <w:r>
        <w:rPr>
          <w:b/>
          <w:sz w:val="24"/>
          <w:szCs w:val="24"/>
          <w:rtl w:val="0"/>
        </w:rPr>
        <w:t>compliance frameworks</w:t>
      </w:r>
      <w:r>
        <w:rPr>
          <w:sz w:val="24"/>
          <w:szCs w:val="24"/>
          <w:rtl w:val="0"/>
        </w:rPr>
        <w:t xml:space="preserve"> (e.g., SOC 2) by enforcing IAM policies, auditing access logs, and ensuring proper role assignment across cloud resources.</w:t>
      </w:r>
    </w:p>
    <w:p w14:paraId="0000005B">
      <w:pPr>
        <w:numPr>
          <w:ilvl w:val="0"/>
          <w:numId w:val="4"/>
        </w:numPr>
        <w:spacing w:after="0" w:line="240" w:lineRule="auto"/>
        <w:ind w:left="720" w:hanging="360"/>
        <w:jc w:val="both"/>
        <w:rPr>
          <w:sz w:val="24"/>
          <w:szCs w:val="24"/>
        </w:rPr>
      </w:pPr>
      <w:r>
        <w:rPr>
          <w:sz w:val="24"/>
          <w:szCs w:val="24"/>
          <w:rtl w:val="0"/>
        </w:rPr>
        <w:t xml:space="preserve">Implemented and managed </w:t>
      </w:r>
      <w:r>
        <w:rPr>
          <w:b/>
          <w:sz w:val="24"/>
          <w:szCs w:val="24"/>
          <w:rtl w:val="0"/>
        </w:rPr>
        <w:t>federated identity systems</w:t>
      </w:r>
      <w:r>
        <w:rPr>
          <w:sz w:val="24"/>
          <w:szCs w:val="24"/>
          <w:rtl w:val="0"/>
        </w:rPr>
        <w:t xml:space="preserve"> (e.g., SSO) to enable seamless authentication across multiple cloud services and third-party applications, improving user experience while maintaining high security.</w:t>
      </w:r>
    </w:p>
    <w:p w14:paraId="0000005C">
      <w:pPr>
        <w:numPr>
          <w:ilvl w:val="0"/>
          <w:numId w:val="4"/>
        </w:numPr>
        <w:spacing w:after="0" w:line="240" w:lineRule="auto"/>
        <w:ind w:left="720" w:hanging="360"/>
        <w:jc w:val="both"/>
        <w:rPr>
          <w:b/>
          <w:sz w:val="24"/>
          <w:szCs w:val="24"/>
        </w:rPr>
      </w:pPr>
      <w:r>
        <w:rPr>
          <w:sz w:val="24"/>
          <w:szCs w:val="24"/>
          <w:rtl w:val="0"/>
        </w:rPr>
        <w:t xml:space="preserve">Experience deploying Swagger UI for </w:t>
      </w:r>
      <w:r>
        <w:rPr>
          <w:b/>
          <w:sz w:val="24"/>
          <w:szCs w:val="24"/>
          <w:rtl w:val="0"/>
        </w:rPr>
        <w:t>API gateway</w:t>
      </w:r>
      <w:r>
        <w:rPr>
          <w:sz w:val="24"/>
          <w:szCs w:val="24"/>
          <w:rtl w:val="0"/>
        </w:rPr>
        <w:t xml:space="preserve"> endpoints using gitlab_ci pipelines and also good at debugging API calls using </w:t>
      </w:r>
      <w:r>
        <w:rPr>
          <w:b/>
          <w:sz w:val="24"/>
          <w:szCs w:val="24"/>
          <w:rtl w:val="0"/>
        </w:rPr>
        <w:t>Postman &amp; cURL</w:t>
      </w:r>
    </w:p>
    <w:p w14:paraId="0000005D">
      <w:pPr>
        <w:numPr>
          <w:ilvl w:val="0"/>
          <w:numId w:val="4"/>
        </w:numPr>
        <w:spacing w:after="0" w:line="240" w:lineRule="auto"/>
        <w:ind w:left="720" w:hanging="360"/>
        <w:jc w:val="both"/>
        <w:rPr>
          <w:sz w:val="24"/>
          <w:szCs w:val="24"/>
        </w:rPr>
      </w:pPr>
      <w:r>
        <w:rPr>
          <w:sz w:val="24"/>
          <w:szCs w:val="24"/>
          <w:rtl w:val="0"/>
        </w:rPr>
        <w:t xml:space="preserve">Designed and Implemented CICD using Gitlab,Azure DevOps for </w:t>
      </w:r>
      <w:r>
        <w:rPr>
          <w:b/>
          <w:sz w:val="24"/>
          <w:szCs w:val="24"/>
          <w:rtl w:val="0"/>
        </w:rPr>
        <w:t>Java,nodejs and .net</w:t>
      </w:r>
      <w:r>
        <w:rPr>
          <w:sz w:val="24"/>
          <w:szCs w:val="24"/>
          <w:rtl w:val="0"/>
        </w:rPr>
        <w:t xml:space="preserve"> projects using ms/maven/npm builds and also configured Azure pipeline jobs for</w:t>
      </w:r>
      <w:r>
        <w:rPr>
          <w:b/>
          <w:sz w:val="24"/>
          <w:szCs w:val="24"/>
          <w:rtl w:val="0"/>
        </w:rPr>
        <w:t xml:space="preserve"> Angular</w:t>
      </w:r>
      <w:r>
        <w:rPr>
          <w:sz w:val="24"/>
          <w:szCs w:val="24"/>
          <w:rtl w:val="0"/>
        </w:rPr>
        <w:t xml:space="preserve"> builds and deployments</w:t>
      </w:r>
    </w:p>
    <w:p w14:paraId="0000005E">
      <w:pPr>
        <w:numPr>
          <w:ilvl w:val="0"/>
          <w:numId w:val="4"/>
        </w:numPr>
        <w:spacing w:after="0" w:line="240" w:lineRule="auto"/>
        <w:ind w:left="720" w:hanging="360"/>
        <w:jc w:val="both"/>
        <w:rPr>
          <w:sz w:val="24"/>
          <w:szCs w:val="24"/>
        </w:rPr>
      </w:pPr>
      <w:r>
        <w:rPr>
          <w:sz w:val="24"/>
          <w:szCs w:val="24"/>
          <w:rtl w:val="0"/>
        </w:rPr>
        <w:t>Wrote playbooks for Ansible and deploying applications using Ansible</w:t>
      </w:r>
    </w:p>
    <w:p w14:paraId="0000005F">
      <w:pPr>
        <w:numPr>
          <w:ilvl w:val="0"/>
          <w:numId w:val="4"/>
        </w:numPr>
        <w:spacing w:after="160" w:line="240" w:lineRule="auto"/>
        <w:ind w:left="720" w:hanging="360"/>
        <w:rPr>
          <w:sz w:val="24"/>
          <w:szCs w:val="24"/>
        </w:rPr>
      </w:pPr>
      <w:r>
        <w:rPr>
          <w:sz w:val="24"/>
          <w:szCs w:val="24"/>
          <w:rtl w:val="0"/>
        </w:rPr>
        <w:t>Experience with Helm Chart for installing and updating Kubernetes applications.</w:t>
      </w:r>
    </w:p>
    <w:p w14:paraId="00000060">
      <w:pPr>
        <w:numPr>
          <w:ilvl w:val="0"/>
          <w:numId w:val="4"/>
        </w:numPr>
        <w:spacing w:after="160" w:line="240" w:lineRule="auto"/>
        <w:ind w:left="720" w:hanging="360"/>
        <w:rPr>
          <w:sz w:val="24"/>
          <w:szCs w:val="24"/>
        </w:rPr>
      </w:pPr>
      <w:r>
        <w:rPr>
          <w:sz w:val="24"/>
          <w:szCs w:val="24"/>
          <w:rtl w:val="0"/>
        </w:rPr>
        <w:t>Led proof of concept projects to assess new tools  and validate their suitability for organizational needs as per leadership proposals. Delivered actionable insights based on evaluation outcomes.</w:t>
      </w:r>
    </w:p>
    <w:p w14:paraId="00000061">
      <w:pPr>
        <w:numPr>
          <w:ilvl w:val="0"/>
          <w:numId w:val="4"/>
        </w:numPr>
        <w:spacing w:after="0" w:line="240" w:lineRule="auto"/>
        <w:ind w:left="720" w:hanging="360"/>
        <w:jc w:val="both"/>
        <w:rPr>
          <w:sz w:val="24"/>
          <w:szCs w:val="24"/>
        </w:rPr>
      </w:pPr>
      <w:r>
        <w:rPr>
          <w:sz w:val="24"/>
          <w:szCs w:val="24"/>
          <w:rtl w:val="0"/>
        </w:rPr>
        <w:t>Maintained high service availability by resolving production issues and engaging appropriate stakeholders. Implemented monitoring solutions and managed incident response.</w:t>
      </w:r>
    </w:p>
    <w:p w14:paraId="00000062">
      <w:pPr>
        <w:numPr>
          <w:ilvl w:val="0"/>
          <w:numId w:val="4"/>
        </w:numPr>
        <w:spacing w:after="160" w:line="240" w:lineRule="auto"/>
        <w:ind w:left="720" w:hanging="360"/>
        <w:rPr>
          <w:sz w:val="24"/>
          <w:szCs w:val="24"/>
        </w:rPr>
      </w:pPr>
      <w:r>
        <w:rPr>
          <w:sz w:val="24"/>
          <w:szCs w:val="24"/>
          <w:rtl w:val="0"/>
        </w:rPr>
        <w:t>Familiarity with containerization and with installing and maintaining DevSecOps tools on Kubernetes platform using Helm Charts.</w:t>
      </w:r>
    </w:p>
    <w:p w14:paraId="00000063">
      <w:pPr>
        <w:numPr>
          <w:ilvl w:val="0"/>
          <w:numId w:val="4"/>
        </w:numPr>
        <w:spacing w:after="160" w:line="240" w:lineRule="auto"/>
        <w:ind w:left="720" w:hanging="360"/>
        <w:rPr>
          <w:sz w:val="24"/>
          <w:szCs w:val="24"/>
        </w:rPr>
      </w:pPr>
      <w:r>
        <w:rPr>
          <w:sz w:val="24"/>
          <w:szCs w:val="24"/>
          <w:rtl w:val="0"/>
        </w:rPr>
        <w:t>Developed and maintained Python-based scripts to automate repetitive DevOps tasks, increasing efficiency and reducing manual intervention.</w:t>
      </w:r>
    </w:p>
    <w:p w14:paraId="00000064">
      <w:pPr>
        <w:numPr>
          <w:ilvl w:val="0"/>
          <w:numId w:val="4"/>
        </w:numPr>
        <w:spacing w:after="280" w:line="240" w:lineRule="auto"/>
        <w:ind w:left="720" w:hanging="360"/>
        <w:jc w:val="both"/>
        <w:rPr>
          <w:sz w:val="24"/>
          <w:szCs w:val="24"/>
        </w:rPr>
      </w:pPr>
      <w:r>
        <w:rPr>
          <w:sz w:val="24"/>
          <w:szCs w:val="24"/>
          <w:rtl w:val="0"/>
        </w:rPr>
        <w:t>Collaborated with cross-functional teams to automate process gaps and train team members on new technology stack and also created runbooks,comprehensive documentation and guidelines to ensure consistent service delivery</w:t>
      </w:r>
    </w:p>
    <w:p w14:paraId="00000065">
      <w:pPr>
        <w:numPr>
          <w:ilvl w:val="0"/>
          <w:numId w:val="4"/>
        </w:numPr>
        <w:spacing w:before="240" w:after="240" w:line="240" w:lineRule="auto"/>
        <w:ind w:left="720" w:hanging="360"/>
        <w:jc w:val="both"/>
        <w:rPr>
          <w:sz w:val="24"/>
          <w:szCs w:val="24"/>
        </w:rPr>
      </w:pPr>
      <w:r>
        <w:rPr>
          <w:sz w:val="24"/>
          <w:szCs w:val="24"/>
          <w:rtl w:val="0"/>
        </w:rPr>
        <w:t>Configured Redshift databases for large-scale data analytics applications,Deployed and maintained OpenShift environments for enterprise applications.</w:t>
      </w:r>
    </w:p>
    <w:p w14:paraId="00000066">
      <w:pPr>
        <w:numPr>
          <w:ilvl w:val="0"/>
          <w:numId w:val="4"/>
        </w:numPr>
        <w:spacing w:before="240" w:after="240" w:line="240" w:lineRule="auto"/>
        <w:ind w:left="720" w:hanging="360"/>
        <w:jc w:val="both"/>
        <w:rPr>
          <w:sz w:val="24"/>
          <w:szCs w:val="24"/>
        </w:rPr>
      </w:pPr>
      <w:r>
        <w:rPr>
          <w:sz w:val="24"/>
          <w:szCs w:val="24"/>
          <w:rtl w:val="0"/>
        </w:rPr>
        <w:t>Configured and maintained AWS API Gateway for secure API management</w:t>
      </w:r>
    </w:p>
    <w:p w14:paraId="00000067">
      <w:pPr>
        <w:spacing w:after="0" w:line="240" w:lineRule="auto"/>
        <w:rPr>
          <w:b/>
          <w:sz w:val="24"/>
          <w:szCs w:val="24"/>
          <w:highlight w:val="white"/>
        </w:rPr>
      </w:pPr>
      <w:r>
        <w:rPr>
          <w:b/>
          <w:sz w:val="24"/>
          <w:szCs w:val="24"/>
          <w:highlight w:val="white"/>
          <w:rtl w:val="0"/>
        </w:rPr>
        <w:t xml:space="preserve">                                                                                                                 </w:t>
      </w:r>
    </w:p>
    <w:p w14:paraId="00000068">
      <w:pPr>
        <w:spacing w:after="0" w:line="240" w:lineRule="auto"/>
        <w:rPr>
          <w:b/>
          <w:sz w:val="24"/>
          <w:szCs w:val="24"/>
          <w:highlight w:val="white"/>
        </w:rPr>
      </w:pPr>
      <w:r>
        <w:rPr>
          <w:b/>
          <w:sz w:val="24"/>
          <w:szCs w:val="24"/>
          <w:highlight w:val="white"/>
          <w:rtl w:val="0"/>
        </w:rPr>
        <w:t xml:space="preserve">Client: Citi Bank, Dallas, TX                                                                                    Mar 2024 – Oct 2024 </w:t>
      </w:r>
    </w:p>
    <w:p w14:paraId="00000069">
      <w:pPr>
        <w:spacing w:after="0" w:line="240" w:lineRule="auto"/>
        <w:rPr>
          <w:b/>
          <w:sz w:val="24"/>
          <w:szCs w:val="24"/>
          <w:highlight w:val="white"/>
        </w:rPr>
      </w:pPr>
      <w:r>
        <w:rPr>
          <w:b/>
          <w:sz w:val="24"/>
          <w:szCs w:val="24"/>
          <w:highlight w:val="white"/>
          <w:rtl w:val="0"/>
        </w:rPr>
        <w:t>Role: Sr.Cloud/DevOps Engineer/SRE</w:t>
      </w:r>
    </w:p>
    <w:p w14:paraId="0000006A">
      <w:pPr>
        <w:spacing w:after="0" w:line="240" w:lineRule="auto"/>
        <w:rPr>
          <w:b/>
          <w:sz w:val="24"/>
          <w:szCs w:val="24"/>
          <w:highlight w:val="white"/>
        </w:rPr>
      </w:pPr>
    </w:p>
    <w:p w14:paraId="0000006B">
      <w:pPr>
        <w:spacing w:after="0" w:line="240" w:lineRule="auto"/>
        <w:rPr>
          <w:b/>
          <w:i/>
          <w:sz w:val="24"/>
          <w:szCs w:val="24"/>
          <w:highlight w:val="white"/>
        </w:rPr>
      </w:pPr>
      <w:r>
        <w:rPr>
          <w:b/>
          <w:sz w:val="24"/>
          <w:szCs w:val="24"/>
          <w:highlight w:val="white"/>
          <w:rtl w:val="0"/>
        </w:rPr>
        <w:t>Responsibilities:</w:t>
      </w:r>
    </w:p>
    <w:p w14:paraId="0000006C">
      <w:pPr>
        <w:numPr>
          <w:ilvl w:val="0"/>
          <w:numId w:val="5"/>
        </w:numPr>
        <w:spacing w:before="280" w:after="0" w:line="240" w:lineRule="auto"/>
        <w:ind w:left="720" w:hanging="360"/>
        <w:jc w:val="both"/>
        <w:rPr>
          <w:rFonts w:ascii="Noto Sans Symbols" w:hAnsi="Noto Sans Symbols" w:eastAsia="Noto Sans Symbols" w:cs="Noto Sans Symbols"/>
          <w:sz w:val="24"/>
          <w:szCs w:val="24"/>
        </w:rPr>
      </w:pPr>
      <w:r>
        <w:rPr>
          <w:sz w:val="24"/>
          <w:szCs w:val="24"/>
          <w:rtl w:val="0"/>
        </w:rPr>
        <w:t>Managed security for cloud(</w:t>
      </w:r>
      <w:r>
        <w:rPr>
          <w:b/>
          <w:sz w:val="24"/>
          <w:szCs w:val="24"/>
          <w:rtl w:val="0"/>
        </w:rPr>
        <w:t>AWS</w:t>
      </w:r>
      <w:r>
        <w:rPr>
          <w:sz w:val="24"/>
          <w:szCs w:val="24"/>
          <w:rtl w:val="0"/>
        </w:rPr>
        <w:t>) based infrastructure by deploying security controls and automation tools, ensured robust protection of cloud resources against emerging threats.</w:t>
      </w:r>
    </w:p>
    <w:p w14:paraId="0000006D">
      <w:pPr>
        <w:numPr>
          <w:ilvl w:val="0"/>
          <w:numId w:val="5"/>
        </w:numPr>
        <w:spacing w:after="0" w:line="240" w:lineRule="auto"/>
        <w:ind w:left="720" w:hanging="360"/>
        <w:jc w:val="both"/>
        <w:rPr>
          <w:sz w:val="24"/>
          <w:szCs w:val="24"/>
        </w:rPr>
      </w:pPr>
      <w:r>
        <w:rPr>
          <w:sz w:val="24"/>
          <w:szCs w:val="24"/>
          <w:rtl w:val="0"/>
        </w:rPr>
        <w:t>Coordinated with Enterprise and Domain Architects to deploy appropriate solutions that addressed business needs effectively and Provided insights and recommendations for strategic cloud initiatives</w:t>
      </w:r>
    </w:p>
    <w:p w14:paraId="0000006E">
      <w:pPr>
        <w:numPr>
          <w:ilvl w:val="0"/>
          <w:numId w:val="5"/>
        </w:numPr>
        <w:spacing w:after="0" w:line="240" w:lineRule="auto"/>
        <w:ind w:left="720" w:hanging="360"/>
        <w:jc w:val="both"/>
        <w:rPr>
          <w:sz w:val="24"/>
          <w:szCs w:val="24"/>
        </w:rPr>
      </w:pPr>
      <w:r>
        <w:rPr>
          <w:sz w:val="24"/>
          <w:szCs w:val="24"/>
          <w:rtl w:val="0"/>
        </w:rPr>
        <w:t>Configured cross-account IAM roles and trust relationships for secure access between different AWS accounts or cloud environments, enabling secure collaboration and resource sharing across teams.</w:t>
      </w:r>
    </w:p>
    <w:p w14:paraId="0000006F">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Integrated </w:t>
      </w:r>
      <w:r>
        <w:rPr>
          <w:b/>
          <w:sz w:val="24"/>
          <w:szCs w:val="24"/>
          <w:rtl w:val="0"/>
        </w:rPr>
        <w:t>IAM policies</w:t>
      </w:r>
      <w:r>
        <w:rPr>
          <w:sz w:val="24"/>
          <w:szCs w:val="24"/>
          <w:rtl w:val="0"/>
        </w:rPr>
        <w:t xml:space="preserve"> with CI/CD pipelines  to automate the provisioning and revocation of access rights, ensuring that only authorized users can deploy and manage cloud infrastructure.</w:t>
      </w:r>
    </w:p>
    <w:p w14:paraId="00000070">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Implemented automated user provisioning and deprovisioning workflows using tools like AWS IAM and third-party tools (e.g., Okta), i</w:t>
      </w:r>
      <w:r>
        <w:rPr>
          <w:b/>
          <w:sz w:val="24"/>
          <w:szCs w:val="24"/>
          <w:rtl w:val="0"/>
        </w:rPr>
        <w:t>mproving operational efficiency and reducing the risk of orphaned accounts.</w:t>
      </w:r>
    </w:p>
    <w:p w14:paraId="00000071">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Conducted IAM risk assessments and </w:t>
      </w:r>
      <w:r>
        <w:rPr>
          <w:b/>
          <w:sz w:val="24"/>
          <w:szCs w:val="24"/>
          <w:rtl w:val="0"/>
        </w:rPr>
        <w:t>vulnerability</w:t>
      </w:r>
      <w:r>
        <w:rPr>
          <w:sz w:val="24"/>
          <w:szCs w:val="24"/>
          <w:rtl w:val="0"/>
        </w:rPr>
        <w:t xml:space="preserve"> scans to identify security gaps or misconfigurations, and remediated issues related to over-permissioned users, unused access keys, and ineffective policies.</w:t>
      </w:r>
    </w:p>
    <w:p w14:paraId="00000072">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Implemented strict access controls and encryption measures for sensitive data stored in cloud services  by applying fine-grained</w:t>
      </w:r>
      <w:r>
        <w:rPr>
          <w:b/>
          <w:sz w:val="24"/>
          <w:szCs w:val="24"/>
          <w:rtl w:val="0"/>
        </w:rPr>
        <w:t xml:space="preserve"> IAM policies and encryption keys management.</w:t>
      </w:r>
    </w:p>
    <w:p w14:paraId="00000073">
      <w:pPr>
        <w:numPr>
          <w:ilvl w:val="0"/>
          <w:numId w:val="5"/>
        </w:numPr>
        <w:spacing w:after="0" w:line="240" w:lineRule="auto"/>
        <w:ind w:left="720" w:hanging="360"/>
        <w:jc w:val="both"/>
        <w:rPr>
          <w:sz w:val="24"/>
          <w:szCs w:val="24"/>
        </w:rPr>
      </w:pPr>
      <w:r>
        <w:rPr>
          <w:sz w:val="24"/>
          <w:szCs w:val="24"/>
          <w:rtl w:val="0"/>
        </w:rPr>
        <w:t>Contributed to the design and implementation of a Zero Trust security model in cloud environments, focusing on least-privilege access, continuous authentication, and strict verification for all users and devices.</w:t>
      </w:r>
    </w:p>
    <w:p w14:paraId="00000074">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Implemented and maintained automated </w:t>
      </w:r>
      <w:r>
        <w:rPr>
          <w:b/>
          <w:sz w:val="24"/>
          <w:szCs w:val="24"/>
          <w:rtl w:val="0"/>
        </w:rPr>
        <w:t>CI/CD</w:t>
      </w:r>
      <w:r>
        <w:rPr>
          <w:sz w:val="24"/>
          <w:szCs w:val="24"/>
          <w:rtl w:val="0"/>
        </w:rPr>
        <w:t xml:space="preserve"> pipelines using </w:t>
      </w:r>
      <w:r>
        <w:rPr>
          <w:b/>
          <w:sz w:val="24"/>
          <w:szCs w:val="24"/>
          <w:rtl w:val="0"/>
        </w:rPr>
        <w:t>GitLab</w:t>
      </w:r>
      <w:r>
        <w:rPr>
          <w:sz w:val="24"/>
          <w:szCs w:val="24"/>
          <w:rtl w:val="0"/>
        </w:rPr>
        <w:t xml:space="preserve"> to streamline development and deployment processes while ensuring security and compliance.</w:t>
      </w:r>
    </w:p>
    <w:p w14:paraId="00000075">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Automated all aspects of the </w:t>
      </w:r>
      <w:r>
        <w:rPr>
          <w:b/>
          <w:sz w:val="24"/>
          <w:szCs w:val="24"/>
          <w:rtl w:val="0"/>
        </w:rPr>
        <w:t>AWS</w:t>
      </w:r>
      <w:r>
        <w:rPr>
          <w:sz w:val="24"/>
          <w:szCs w:val="24"/>
          <w:rtl w:val="0"/>
        </w:rPr>
        <w:t xml:space="preserve"> infrastructure provisioning for a Highly Available, durable, and Scalable BofA mobile application in multiple regions it includes 3000+ EC2, 600+ ELB, 100+ EKS, and many more AWS resources</w:t>
      </w:r>
    </w:p>
    <w:p w14:paraId="00000076">
      <w:pPr>
        <w:numPr>
          <w:ilvl w:val="0"/>
          <w:numId w:val="5"/>
        </w:numPr>
        <w:spacing w:after="0" w:line="240" w:lineRule="auto"/>
        <w:ind w:left="720" w:hanging="360"/>
        <w:jc w:val="both"/>
        <w:rPr>
          <w:sz w:val="24"/>
          <w:szCs w:val="24"/>
        </w:rPr>
      </w:pPr>
      <w:r>
        <w:rPr>
          <w:sz w:val="24"/>
          <w:szCs w:val="24"/>
          <w:rtl w:val="0"/>
        </w:rPr>
        <w:t>Migrated many BofA internal and customer faced applications from on-premises to AWS cloud platform</w:t>
      </w:r>
    </w:p>
    <w:p w14:paraId="00000077">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Worked with the Architecture team to design and implement migration using </w:t>
      </w:r>
      <w:r>
        <w:rPr>
          <w:b/>
          <w:sz w:val="24"/>
          <w:szCs w:val="24"/>
          <w:rtl w:val="0"/>
        </w:rPr>
        <w:t>Terraform</w:t>
      </w:r>
      <w:r>
        <w:rPr>
          <w:sz w:val="24"/>
          <w:szCs w:val="24"/>
          <w:rtl w:val="0"/>
        </w:rPr>
        <w:t xml:space="preserve"> for infrastructure management and security baseline deployments and regularly performed code reviews to enhance security practices</w:t>
      </w:r>
    </w:p>
    <w:p w14:paraId="00000078">
      <w:pPr>
        <w:numPr>
          <w:ilvl w:val="0"/>
          <w:numId w:val="5"/>
        </w:numPr>
        <w:spacing w:after="0" w:line="240" w:lineRule="auto"/>
        <w:ind w:left="720" w:hanging="360"/>
        <w:jc w:val="both"/>
        <w:rPr>
          <w:sz w:val="24"/>
          <w:szCs w:val="24"/>
        </w:rPr>
      </w:pPr>
      <w:r>
        <w:rPr>
          <w:sz w:val="24"/>
          <w:szCs w:val="24"/>
          <w:rtl w:val="0"/>
        </w:rPr>
        <w:t>Have done helm Chart for installings.</w:t>
      </w:r>
    </w:p>
    <w:p w14:paraId="00000079">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Implemented and managed </w:t>
      </w:r>
      <w:r>
        <w:rPr>
          <w:b/>
          <w:sz w:val="24"/>
          <w:szCs w:val="24"/>
          <w:rtl w:val="0"/>
        </w:rPr>
        <w:t>OpenShift</w:t>
      </w:r>
      <w:r>
        <w:rPr>
          <w:sz w:val="24"/>
          <w:szCs w:val="24"/>
          <w:rtl w:val="0"/>
        </w:rPr>
        <w:t xml:space="preserve"> clusters in cloud environments (AWS, Azure Cloud) to support highly available and scalable microservices-based applications. Managed container orchestration with OpenShift and Kubernetes, ensuring seamless scaling, self-healing, and high availability for enterprise applications, while ensuring minimal downtime and maximum uptime.</w:t>
      </w:r>
    </w:p>
    <w:p w14:paraId="0000007A">
      <w:pPr>
        <w:numPr>
          <w:ilvl w:val="0"/>
          <w:numId w:val="5"/>
        </w:numPr>
        <w:spacing w:after="0" w:line="240" w:lineRule="auto"/>
        <w:ind w:left="720" w:hanging="360"/>
        <w:jc w:val="both"/>
        <w:rPr>
          <w:rFonts w:ascii="Noto Sans Symbols" w:hAnsi="Noto Sans Symbols" w:eastAsia="Noto Sans Symbols" w:cs="Noto Sans Symbols"/>
          <w:b/>
          <w:sz w:val="24"/>
          <w:szCs w:val="24"/>
        </w:rPr>
      </w:pPr>
      <w:r>
        <w:rPr>
          <w:sz w:val="24"/>
          <w:szCs w:val="24"/>
          <w:rtl w:val="0"/>
        </w:rPr>
        <w:t xml:space="preserve">Hands-on experience in Amazon Web Services (AWS) provisioning the services like </w:t>
      </w:r>
      <w:r>
        <w:rPr>
          <w:b/>
          <w:sz w:val="24"/>
          <w:szCs w:val="24"/>
          <w:rtl w:val="0"/>
        </w:rPr>
        <w:t>EC2, S3, ECS/EKS, ELB (Load Balancers), RDS, SNS, API gateways, WAF, and EBS etc</w:t>
      </w:r>
    </w:p>
    <w:p w14:paraId="0000007B">
      <w:pPr>
        <w:numPr>
          <w:ilvl w:val="0"/>
          <w:numId w:val="5"/>
        </w:numPr>
        <w:spacing w:after="0" w:line="240" w:lineRule="auto"/>
        <w:ind w:left="720" w:hanging="360"/>
        <w:jc w:val="both"/>
        <w:rPr>
          <w:sz w:val="24"/>
          <w:szCs w:val="24"/>
        </w:rPr>
      </w:pPr>
      <w:r>
        <w:rPr>
          <w:sz w:val="24"/>
          <w:szCs w:val="24"/>
          <w:rtl w:val="0"/>
        </w:rPr>
        <w:t xml:space="preserve">Experience in implementing new AWS instances and working with EBS and s3 storage, IAM </w:t>
      </w:r>
    </w:p>
    <w:p w14:paraId="0000007C">
      <w:pPr>
        <w:numPr>
          <w:ilvl w:val="0"/>
          <w:numId w:val="5"/>
        </w:numPr>
        <w:spacing w:after="0" w:line="240" w:lineRule="auto"/>
        <w:ind w:left="720" w:hanging="360"/>
        <w:jc w:val="both"/>
        <w:rPr>
          <w:sz w:val="24"/>
          <w:szCs w:val="24"/>
        </w:rPr>
      </w:pPr>
      <w:r>
        <w:rPr>
          <w:sz w:val="24"/>
          <w:szCs w:val="24"/>
          <w:rtl w:val="0"/>
        </w:rPr>
        <w:t>Performed S3 buckets creation, policies and on the lAM role-based policies and customizing the JSON template</w:t>
      </w:r>
    </w:p>
    <w:p w14:paraId="0000007D">
      <w:pPr>
        <w:numPr>
          <w:ilvl w:val="0"/>
          <w:numId w:val="5"/>
        </w:numPr>
        <w:spacing w:after="0" w:line="240" w:lineRule="auto"/>
        <w:ind w:left="720" w:hanging="360"/>
        <w:jc w:val="both"/>
        <w:rPr>
          <w:sz w:val="24"/>
          <w:szCs w:val="24"/>
        </w:rPr>
      </w:pPr>
      <w:r>
        <w:rPr>
          <w:sz w:val="24"/>
          <w:szCs w:val="24"/>
          <w:rtl w:val="0"/>
        </w:rPr>
        <w:t>Use tools like OpenShift Templates or Helm charts to define and provision infrastructure resources as code, ensuring repeatable and consistent deployments.</w:t>
      </w:r>
    </w:p>
    <w:p w14:paraId="0000007E">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Hands-on experience in </w:t>
      </w:r>
      <w:r>
        <w:rPr>
          <w:b/>
          <w:sz w:val="24"/>
          <w:szCs w:val="24"/>
          <w:rtl w:val="0"/>
        </w:rPr>
        <w:t>monitoring</w:t>
      </w:r>
      <w:r>
        <w:rPr>
          <w:sz w:val="24"/>
          <w:szCs w:val="24"/>
          <w:rtl w:val="0"/>
        </w:rPr>
        <w:t xml:space="preserve"> EC2 instances and </w:t>
      </w:r>
      <w:r>
        <w:rPr>
          <w:b/>
          <w:sz w:val="24"/>
          <w:szCs w:val="24"/>
          <w:rtl w:val="0"/>
        </w:rPr>
        <w:t>ECS/EKS cluster</w:t>
      </w:r>
      <w:r>
        <w:rPr>
          <w:sz w:val="24"/>
          <w:szCs w:val="24"/>
          <w:rtl w:val="0"/>
        </w:rPr>
        <w:t xml:space="preserve"> using cloudwatch &amp; </w:t>
      </w:r>
      <w:r>
        <w:rPr>
          <w:b/>
          <w:sz w:val="24"/>
          <w:szCs w:val="24"/>
          <w:rtl w:val="0"/>
        </w:rPr>
        <w:t>Datadog</w:t>
      </w:r>
    </w:p>
    <w:p w14:paraId="0000007F">
      <w:pPr>
        <w:numPr>
          <w:ilvl w:val="0"/>
          <w:numId w:val="5"/>
        </w:numPr>
        <w:spacing w:after="0" w:line="240" w:lineRule="auto"/>
        <w:ind w:left="720" w:hanging="360"/>
        <w:jc w:val="both"/>
        <w:rPr>
          <w:sz w:val="24"/>
          <w:szCs w:val="24"/>
        </w:rPr>
      </w:pPr>
      <w:r>
        <w:rPr>
          <w:sz w:val="24"/>
          <w:szCs w:val="24"/>
          <w:rtl w:val="0"/>
        </w:rPr>
        <w:t>Conducted regular audits and assessments of AWS IAM configurations and policies to identify security gaps, compliance issues, and opportunities for optimisation, leading to continuous improvement in cloud security posture.</w:t>
      </w:r>
    </w:p>
    <w:p w14:paraId="00000080">
      <w:pPr>
        <w:numPr>
          <w:ilvl w:val="0"/>
          <w:numId w:val="5"/>
        </w:numPr>
        <w:spacing w:after="0" w:line="240" w:lineRule="auto"/>
        <w:ind w:left="720" w:hanging="360"/>
        <w:jc w:val="both"/>
        <w:rPr>
          <w:sz w:val="24"/>
          <w:szCs w:val="24"/>
        </w:rPr>
      </w:pPr>
      <w:r>
        <w:rPr>
          <w:sz w:val="24"/>
          <w:szCs w:val="24"/>
          <w:rtl w:val="0"/>
        </w:rPr>
        <w:t xml:space="preserve">Implement and manage application deployment pipelines on OpenShift, utilizing its features for rolling updates, blue-green deployments, and canary releases. </w:t>
      </w:r>
    </w:p>
    <w:p w14:paraId="00000081">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Created managed sensitive data using hashicorp </w:t>
      </w:r>
      <w:r>
        <w:rPr>
          <w:b/>
          <w:sz w:val="24"/>
          <w:szCs w:val="24"/>
          <w:rtl w:val="0"/>
        </w:rPr>
        <w:t>Vault and aws secret manager</w:t>
      </w:r>
    </w:p>
    <w:p w14:paraId="00000082">
      <w:pPr>
        <w:numPr>
          <w:ilvl w:val="0"/>
          <w:numId w:val="5"/>
        </w:numPr>
        <w:spacing w:after="0" w:line="240" w:lineRule="auto"/>
        <w:ind w:left="720" w:hanging="360"/>
        <w:jc w:val="both"/>
        <w:rPr>
          <w:sz w:val="24"/>
          <w:szCs w:val="24"/>
        </w:rPr>
      </w:pPr>
      <w:r>
        <w:rPr>
          <w:sz w:val="24"/>
          <w:szCs w:val="24"/>
          <w:rtl w:val="0"/>
        </w:rPr>
        <w:t>Created and maintained security tooling using scripting and coding techniques to automate tasks and enhance operational efficiency</w:t>
      </w:r>
    </w:p>
    <w:p w14:paraId="00000083">
      <w:pPr>
        <w:numPr>
          <w:ilvl w:val="0"/>
          <w:numId w:val="5"/>
        </w:numPr>
        <w:spacing w:after="0" w:line="240" w:lineRule="auto"/>
        <w:ind w:left="720" w:hanging="360"/>
        <w:jc w:val="both"/>
        <w:rPr>
          <w:sz w:val="24"/>
          <w:szCs w:val="24"/>
        </w:rPr>
      </w:pPr>
      <w:r>
        <w:rPr>
          <w:sz w:val="24"/>
          <w:szCs w:val="24"/>
          <w:rtl w:val="0"/>
        </w:rPr>
        <w:t>Designed and implemented interactive dashboards in AWS QuickSight, transforming raw data into actionable insights for cross-functional teams.</w:t>
      </w:r>
    </w:p>
    <w:p w14:paraId="00000084">
      <w:pPr>
        <w:numPr>
          <w:ilvl w:val="0"/>
          <w:numId w:val="5"/>
        </w:numPr>
        <w:spacing w:after="0" w:line="240" w:lineRule="auto"/>
        <w:ind w:left="720" w:hanging="360"/>
        <w:jc w:val="both"/>
        <w:rPr>
          <w:sz w:val="24"/>
          <w:szCs w:val="24"/>
        </w:rPr>
      </w:pPr>
      <w:r>
        <w:rPr>
          <w:sz w:val="24"/>
          <w:szCs w:val="24"/>
          <w:rtl w:val="0"/>
        </w:rPr>
        <w:t xml:space="preserve">Conducted access reviews and audits to ensure compliance with internal policies, industry regulations, and security best practices, identifying and remedying any unauthorised access or security risks. </w:t>
      </w:r>
    </w:p>
    <w:p w14:paraId="00000085">
      <w:pPr>
        <w:numPr>
          <w:ilvl w:val="0"/>
          <w:numId w:val="5"/>
        </w:numPr>
        <w:spacing w:after="0" w:line="240" w:lineRule="auto"/>
        <w:ind w:left="720" w:hanging="360"/>
        <w:jc w:val="both"/>
        <w:rPr>
          <w:sz w:val="24"/>
          <w:szCs w:val="24"/>
        </w:rPr>
      </w:pPr>
      <w:r>
        <w:rPr>
          <w:sz w:val="24"/>
          <w:szCs w:val="24"/>
          <w:rtl w:val="0"/>
        </w:rPr>
        <w:t xml:space="preserve">Provided user access support and troubleshooting assistance to end-users, resolving access-related issues promptly and efficiently to minimise disruptions to productivity. </w:t>
      </w:r>
    </w:p>
    <w:p w14:paraId="00000086">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Worked closely with cybersecurity teams to implement additional security measures, such as multi-factor authentication (</w:t>
      </w:r>
      <w:r>
        <w:rPr>
          <w:b/>
          <w:sz w:val="24"/>
          <w:szCs w:val="24"/>
          <w:rtl w:val="0"/>
        </w:rPr>
        <w:t>MFA</w:t>
      </w:r>
      <w:r>
        <w:rPr>
          <w:sz w:val="24"/>
          <w:szCs w:val="24"/>
          <w:rtl w:val="0"/>
        </w:rPr>
        <w:t xml:space="preserve">), conditional access policies, and privileged access management (PAM), to mitigate security threats and unauthorised access attempts </w:t>
      </w:r>
    </w:p>
    <w:p w14:paraId="00000087">
      <w:pPr>
        <w:numPr>
          <w:ilvl w:val="0"/>
          <w:numId w:val="5"/>
        </w:numPr>
        <w:spacing w:after="0" w:line="240" w:lineRule="auto"/>
        <w:ind w:left="720" w:hanging="360"/>
        <w:jc w:val="both"/>
        <w:rPr>
          <w:rFonts w:ascii="Noto Sans Symbols" w:hAnsi="Noto Sans Symbols" w:eastAsia="Noto Sans Symbols" w:cs="Noto Sans Symbols"/>
          <w:sz w:val="24"/>
          <w:szCs w:val="24"/>
        </w:rPr>
      </w:pPr>
      <w:r>
        <w:rPr>
          <w:sz w:val="24"/>
          <w:szCs w:val="24"/>
          <w:rtl w:val="0"/>
        </w:rPr>
        <w:t xml:space="preserve">Administered network security solutions including </w:t>
      </w:r>
      <w:r>
        <w:rPr>
          <w:b/>
          <w:sz w:val="24"/>
          <w:szCs w:val="24"/>
          <w:rtl w:val="0"/>
        </w:rPr>
        <w:t>WAFs</w:t>
      </w:r>
      <w:r>
        <w:rPr>
          <w:sz w:val="24"/>
          <w:szCs w:val="24"/>
          <w:rtl w:val="0"/>
        </w:rPr>
        <w:t>, firewall, proactive network monitoring</w:t>
      </w:r>
    </w:p>
    <w:p w14:paraId="00000088">
      <w:pPr>
        <w:numPr>
          <w:ilvl w:val="0"/>
          <w:numId w:val="5"/>
        </w:numPr>
        <w:spacing w:after="0" w:line="240" w:lineRule="auto"/>
        <w:ind w:left="720" w:hanging="360"/>
        <w:jc w:val="both"/>
        <w:rPr>
          <w:sz w:val="24"/>
          <w:szCs w:val="24"/>
        </w:rPr>
      </w:pPr>
      <w:r>
        <w:rPr>
          <w:sz w:val="24"/>
          <w:szCs w:val="24"/>
          <w:rtl w:val="0"/>
        </w:rPr>
        <w:t>Deployed and managed endpoint protection solutions and network security tools to secure organizational assets and sensitive data</w:t>
      </w:r>
    </w:p>
    <w:p w14:paraId="00000089">
      <w:pPr>
        <w:numPr>
          <w:ilvl w:val="0"/>
          <w:numId w:val="5"/>
        </w:numPr>
        <w:spacing w:after="0" w:line="240" w:lineRule="auto"/>
        <w:ind w:left="720" w:hanging="360"/>
        <w:jc w:val="both"/>
        <w:rPr>
          <w:sz w:val="24"/>
          <w:szCs w:val="24"/>
        </w:rPr>
      </w:pPr>
      <w:r>
        <w:rPr>
          <w:sz w:val="24"/>
          <w:szCs w:val="24"/>
          <w:rtl w:val="0"/>
        </w:rPr>
        <w:t>Developed robust Groovy-based Jenkins pipelines to integrate automated testing frameworks for continuous testing in the CI/CD pipeline.</w:t>
      </w:r>
    </w:p>
    <w:p w14:paraId="0000008A">
      <w:pPr>
        <w:numPr>
          <w:ilvl w:val="0"/>
          <w:numId w:val="5"/>
        </w:numPr>
        <w:spacing w:after="0" w:line="240" w:lineRule="auto"/>
        <w:ind w:left="720" w:hanging="360"/>
        <w:jc w:val="both"/>
        <w:rPr>
          <w:sz w:val="24"/>
          <w:szCs w:val="24"/>
        </w:rPr>
      </w:pPr>
      <w:r>
        <w:rPr>
          <w:sz w:val="24"/>
          <w:szCs w:val="24"/>
          <w:rtl w:val="0"/>
        </w:rPr>
        <w:t>Integrated quality gates and automated security testing using Groovy to enforce code quality and compliance checks.</w:t>
      </w:r>
    </w:p>
    <w:p w14:paraId="0000008B">
      <w:pPr>
        <w:numPr>
          <w:ilvl w:val="0"/>
          <w:numId w:val="5"/>
        </w:numPr>
        <w:spacing w:after="0" w:line="240" w:lineRule="auto"/>
        <w:ind w:left="720" w:hanging="360"/>
        <w:jc w:val="both"/>
        <w:rPr>
          <w:sz w:val="24"/>
          <w:szCs w:val="24"/>
        </w:rPr>
      </w:pPr>
      <w:r>
        <w:rPr>
          <w:sz w:val="24"/>
          <w:szCs w:val="24"/>
          <w:rtl w:val="0"/>
        </w:rPr>
        <w:t>Created Groovy scripts for automating the deployment and management of cloud-native applications in containerized environments using Kubernetes and Helm charts.Developed Groovy-based configuration management scripts to manage cloud infrastructure and containerized environments .</w:t>
      </w:r>
    </w:p>
    <w:p w14:paraId="0000008C">
      <w:pPr>
        <w:numPr>
          <w:ilvl w:val="0"/>
          <w:numId w:val="5"/>
        </w:numPr>
        <w:spacing w:after="0" w:line="240" w:lineRule="auto"/>
        <w:ind w:left="720" w:hanging="360"/>
        <w:jc w:val="both"/>
        <w:rPr>
          <w:sz w:val="24"/>
          <w:szCs w:val="24"/>
        </w:rPr>
      </w:pPr>
      <w:r>
        <w:rPr>
          <w:sz w:val="24"/>
          <w:szCs w:val="24"/>
          <w:rtl w:val="0"/>
        </w:rPr>
        <w:t>Utilized Python to enhance and extend Ansible playbooks for infrastructure automation, enabling seamless provisioning and configuration of cloud-based and on-prem environments.</w:t>
      </w:r>
    </w:p>
    <w:p w14:paraId="0000008D">
      <w:pPr>
        <w:numPr>
          <w:ilvl w:val="0"/>
          <w:numId w:val="5"/>
        </w:numPr>
        <w:spacing w:after="0" w:line="240" w:lineRule="auto"/>
        <w:ind w:left="720" w:hanging="360"/>
        <w:jc w:val="both"/>
        <w:rPr>
          <w:sz w:val="24"/>
          <w:szCs w:val="24"/>
        </w:rPr>
      </w:pPr>
      <w:r>
        <w:rPr>
          <w:sz w:val="24"/>
          <w:szCs w:val="24"/>
          <w:rtl w:val="0"/>
        </w:rPr>
        <w:t>Developed and maintained security documentation, including policies and procedures for cloud infrastructure and also conducted training and awareness programs to ensure compliance</w:t>
      </w:r>
    </w:p>
    <w:p w14:paraId="0000008E">
      <w:pPr>
        <w:numPr>
          <w:ilvl w:val="0"/>
          <w:numId w:val="5"/>
        </w:numPr>
        <w:spacing w:after="280" w:line="240" w:lineRule="auto"/>
        <w:ind w:left="720" w:hanging="360"/>
        <w:jc w:val="both"/>
        <w:rPr>
          <w:sz w:val="24"/>
          <w:szCs w:val="24"/>
        </w:rPr>
      </w:pPr>
      <w:r>
        <w:rPr>
          <w:sz w:val="24"/>
          <w:szCs w:val="24"/>
          <w:rtl w:val="0"/>
        </w:rPr>
        <w:t>Participated in on-call support for security incidents, provided timely resolutions, and contributed to incident response and vulnerability management efforts.</w:t>
      </w:r>
    </w:p>
    <w:p w14:paraId="0000008F">
      <w:pPr>
        <w:numPr>
          <w:ilvl w:val="0"/>
          <w:numId w:val="5"/>
        </w:numPr>
        <w:spacing w:before="240" w:after="240" w:line="240" w:lineRule="auto"/>
        <w:ind w:left="720" w:hanging="360"/>
        <w:jc w:val="both"/>
        <w:rPr>
          <w:sz w:val="24"/>
          <w:szCs w:val="24"/>
        </w:rPr>
      </w:pPr>
      <w:r>
        <w:rPr>
          <w:sz w:val="24"/>
          <w:szCs w:val="24"/>
          <w:rtl w:val="0"/>
        </w:rPr>
        <w:t>Configured Redshift databases for large-scale data analytics applications,Integrated on-premises infrastructure with cloud environments for hybrid cloud deployments,Monitored application performance using Prometheus and Grafana, improving response times.</w:t>
      </w:r>
    </w:p>
    <w:p w14:paraId="0000009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60" w:right="0" w:firstLine="0"/>
        <w:jc w:val="left"/>
        <w:rPr>
          <w:sz w:val="24"/>
          <w:szCs w:val="24"/>
        </w:rPr>
      </w:pPr>
    </w:p>
    <w:p w14:paraId="00000091">
      <w:pPr>
        <w:spacing w:after="0" w:line="240" w:lineRule="auto"/>
        <w:rPr>
          <w:b/>
          <w:sz w:val="24"/>
          <w:szCs w:val="24"/>
        </w:rPr>
      </w:pPr>
      <w:r>
        <w:rPr>
          <w:b/>
          <w:sz w:val="24"/>
          <w:szCs w:val="24"/>
          <w:rtl w:val="0"/>
        </w:rPr>
        <w:t>Client: Synchrony, Charlotte, NC                                                                           June 2023 – March 2024</w:t>
      </w:r>
    </w:p>
    <w:p w14:paraId="00000092">
      <w:pPr>
        <w:spacing w:after="0" w:line="240" w:lineRule="auto"/>
        <w:rPr>
          <w:b/>
          <w:sz w:val="24"/>
          <w:szCs w:val="24"/>
        </w:rPr>
      </w:pPr>
      <w:r>
        <w:rPr>
          <w:b/>
          <w:sz w:val="24"/>
          <w:szCs w:val="24"/>
          <w:rtl w:val="0"/>
        </w:rPr>
        <w:t>Role: Sr Cloud Infrastructure  engineer/SRE</w:t>
      </w:r>
    </w:p>
    <w:p w14:paraId="00000093">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p>
    <w:p w14:paraId="00000094">
      <w:pPr>
        <w:pBdr>
          <w:top w:val="none" w:color="000000" w:sz="0" w:space="0"/>
          <w:left w:val="none" w:color="000000" w:sz="0" w:space="0"/>
          <w:bottom w:val="none" w:color="000000" w:sz="0" w:space="0"/>
          <w:right w:val="none" w:color="000000" w:sz="0" w:space="0"/>
          <w:between w:val="none" w:color="000000" w:sz="0" w:space="0"/>
        </w:pBdr>
        <w:spacing w:after="0" w:line="240" w:lineRule="auto"/>
        <w:rPr>
          <w:sz w:val="24"/>
          <w:szCs w:val="24"/>
        </w:rPr>
      </w:pPr>
      <w:r>
        <w:rPr>
          <w:b/>
          <w:sz w:val="24"/>
          <w:szCs w:val="24"/>
          <w:rtl w:val="0"/>
        </w:rPr>
        <w:t>Responsibilities</w:t>
      </w:r>
      <w:r>
        <w:rPr>
          <w:sz w:val="24"/>
          <w:szCs w:val="24"/>
          <w:rtl w:val="0"/>
        </w:rPr>
        <w:t>:</w:t>
      </w:r>
    </w:p>
    <w:p w14:paraId="00000095">
      <w:pPr>
        <w:numPr>
          <w:ilvl w:val="0"/>
          <w:numId w:val="6"/>
        </w:numPr>
        <w:spacing w:before="280" w:after="0" w:line="240" w:lineRule="auto"/>
        <w:ind w:left="720" w:hanging="360"/>
        <w:jc w:val="both"/>
        <w:rPr>
          <w:sz w:val="24"/>
          <w:szCs w:val="24"/>
        </w:rPr>
      </w:pPr>
      <w:r>
        <w:rPr>
          <w:sz w:val="24"/>
          <w:szCs w:val="24"/>
          <w:rtl w:val="0"/>
        </w:rPr>
        <w:t>Partnered with Automation, DevOps, and SecOps teams to provision cloud environments using platform engineering principles. Leveraged Terraform templates and other automation tools to streamline infrastructure deployment.</w:t>
      </w:r>
    </w:p>
    <w:p w14:paraId="00000096">
      <w:pPr>
        <w:numPr>
          <w:ilvl w:val="0"/>
          <w:numId w:val="6"/>
        </w:numPr>
        <w:spacing w:after="0" w:line="240" w:lineRule="auto"/>
        <w:ind w:left="720" w:hanging="360"/>
        <w:jc w:val="both"/>
        <w:rPr>
          <w:sz w:val="24"/>
          <w:szCs w:val="24"/>
        </w:rPr>
      </w:pPr>
      <w:r>
        <w:rPr>
          <w:sz w:val="24"/>
          <w:szCs w:val="24"/>
          <w:rtl w:val="0"/>
        </w:rPr>
        <w:t>Monitored and optimized cloud-based solutions to ensure performance, reliability, and cost-efficiency. Implemented best practices for cloud resource management and performance tuning.</w:t>
      </w:r>
    </w:p>
    <w:p w14:paraId="00000097">
      <w:pPr>
        <w:numPr>
          <w:ilvl w:val="0"/>
          <w:numId w:val="6"/>
        </w:numPr>
        <w:spacing w:after="0" w:line="240" w:lineRule="auto"/>
        <w:ind w:left="720" w:hanging="360"/>
        <w:jc w:val="both"/>
        <w:rPr>
          <w:sz w:val="24"/>
          <w:szCs w:val="24"/>
        </w:rPr>
      </w:pPr>
      <w:r>
        <w:rPr>
          <w:sz w:val="24"/>
          <w:szCs w:val="24"/>
          <w:rtl w:val="0"/>
        </w:rPr>
        <w:t>Researched, defined, and supported standard processes for both new and existing cloud services. Developed documentation and guidelines to ensure consistency and adherence to best practices.</w:t>
      </w:r>
    </w:p>
    <w:p w14:paraId="00000098">
      <w:pPr>
        <w:numPr>
          <w:ilvl w:val="0"/>
          <w:numId w:val="6"/>
        </w:numPr>
        <w:spacing w:after="0" w:line="240" w:lineRule="auto"/>
        <w:ind w:left="720" w:hanging="360"/>
        <w:jc w:val="both"/>
        <w:rPr>
          <w:sz w:val="24"/>
          <w:szCs w:val="24"/>
        </w:rPr>
      </w:pPr>
      <w:r>
        <w:rPr>
          <w:sz w:val="24"/>
          <w:szCs w:val="24"/>
          <w:rtl w:val="0"/>
        </w:rPr>
        <w:t>Worked closely with the IT Architecture team, including internal and external stakeholders, to align cloud solutions with business requirements. Ensured timely deployment of solutions that met architectural and operational standards.</w:t>
      </w:r>
    </w:p>
    <w:p w14:paraId="00000099">
      <w:pPr>
        <w:numPr>
          <w:ilvl w:val="0"/>
          <w:numId w:val="6"/>
        </w:numPr>
        <w:spacing w:after="0" w:line="240" w:lineRule="auto"/>
        <w:ind w:left="720" w:hanging="360"/>
        <w:jc w:val="both"/>
        <w:rPr>
          <w:sz w:val="24"/>
          <w:szCs w:val="24"/>
        </w:rPr>
      </w:pPr>
      <w:r>
        <w:rPr>
          <w:sz w:val="24"/>
          <w:szCs w:val="24"/>
          <w:rtl w:val="0"/>
        </w:rPr>
        <w:t xml:space="preserve">Collaborated with IT teams and business stakeholders to define access requirements, roles, and permissions, and implement RBAC (Role-Based Access Control) models within both on-premises and cloud environments. </w:t>
      </w:r>
    </w:p>
    <w:p w14:paraId="0000009A">
      <w:pPr>
        <w:numPr>
          <w:ilvl w:val="0"/>
          <w:numId w:val="6"/>
        </w:numPr>
        <w:spacing w:after="0" w:line="240" w:lineRule="auto"/>
        <w:ind w:left="720" w:hanging="360"/>
        <w:jc w:val="both"/>
        <w:rPr>
          <w:sz w:val="24"/>
          <w:szCs w:val="24"/>
        </w:rPr>
      </w:pPr>
      <w:r>
        <w:rPr>
          <w:sz w:val="24"/>
          <w:szCs w:val="24"/>
          <w:rtl w:val="0"/>
        </w:rPr>
        <w:t>Creating manifests and deploying using Terraform/ansible to completely provision and manage AWS EC2 instances, volumes, DNS, and S3 Configured application servers (JBOSS) to deploy the code.</w:t>
      </w:r>
    </w:p>
    <w:p w14:paraId="0000009B">
      <w:pPr>
        <w:numPr>
          <w:ilvl w:val="0"/>
          <w:numId w:val="6"/>
        </w:numPr>
        <w:spacing w:after="0" w:line="240" w:lineRule="auto"/>
        <w:ind w:left="720" w:hanging="360"/>
        <w:jc w:val="both"/>
        <w:rPr>
          <w:sz w:val="24"/>
          <w:szCs w:val="24"/>
        </w:rPr>
      </w:pPr>
      <w:r>
        <w:rPr>
          <w:sz w:val="24"/>
          <w:szCs w:val="24"/>
          <w:rtl w:val="0"/>
        </w:rPr>
        <w:t>Drove proof of concept initiatives to evaluate and validate new cloud technologies and solutions. Analyzed results and provided recommendations for adoption or further development.</w:t>
      </w:r>
    </w:p>
    <w:p w14:paraId="0000009C">
      <w:pPr>
        <w:numPr>
          <w:ilvl w:val="0"/>
          <w:numId w:val="6"/>
        </w:numPr>
        <w:spacing w:after="0" w:line="240" w:lineRule="auto"/>
        <w:ind w:left="720" w:hanging="360"/>
        <w:jc w:val="both"/>
        <w:rPr>
          <w:sz w:val="24"/>
          <w:szCs w:val="24"/>
        </w:rPr>
      </w:pPr>
      <w:r>
        <w:rPr>
          <w:sz w:val="24"/>
          <w:szCs w:val="24"/>
          <w:rtl w:val="0"/>
        </w:rPr>
        <w:t>Engaged relevant teams and drove incidents to resolution to minimize downtime and impact.</w:t>
      </w:r>
    </w:p>
    <w:p w14:paraId="0000009D">
      <w:pPr>
        <w:numPr>
          <w:ilvl w:val="0"/>
          <w:numId w:val="6"/>
        </w:numPr>
        <w:spacing w:after="0" w:line="240" w:lineRule="auto"/>
        <w:ind w:left="720" w:hanging="360"/>
        <w:jc w:val="both"/>
        <w:rPr>
          <w:sz w:val="24"/>
          <w:szCs w:val="24"/>
        </w:rPr>
      </w:pPr>
      <w:r>
        <w:rPr>
          <w:sz w:val="24"/>
          <w:szCs w:val="24"/>
          <w:rtl w:val="0"/>
        </w:rPr>
        <w:t>Enhanced cloud service consumption by applying CI/CD and DevOps principles. Developed and maintained standardized offerings to facilitate a smooth path for cloud service utilization.</w:t>
      </w:r>
    </w:p>
    <w:p w14:paraId="0000009E">
      <w:pPr>
        <w:numPr>
          <w:ilvl w:val="0"/>
          <w:numId w:val="6"/>
        </w:numPr>
        <w:spacing w:after="0" w:line="240" w:lineRule="auto"/>
        <w:ind w:left="720" w:hanging="360"/>
        <w:jc w:val="both"/>
        <w:rPr>
          <w:sz w:val="24"/>
          <w:szCs w:val="24"/>
        </w:rPr>
      </w:pPr>
      <w:r>
        <w:rPr>
          <w:sz w:val="24"/>
          <w:szCs w:val="24"/>
          <w:rtl w:val="0"/>
        </w:rPr>
        <w:t>Continuously improved operations by monitoring system performance metrics, analyzing log files, and conducting trend analysis. Managed configuration, incident response, and problem resolution processes</w:t>
      </w:r>
    </w:p>
    <w:p w14:paraId="0000009F">
      <w:pPr>
        <w:numPr>
          <w:ilvl w:val="0"/>
          <w:numId w:val="6"/>
        </w:numPr>
        <w:spacing w:after="0" w:line="240" w:lineRule="auto"/>
        <w:ind w:left="720" w:hanging="360"/>
        <w:jc w:val="both"/>
        <w:rPr>
          <w:sz w:val="24"/>
          <w:szCs w:val="24"/>
        </w:rPr>
      </w:pPr>
      <w:r>
        <w:rPr>
          <w:sz w:val="24"/>
          <w:szCs w:val="24"/>
          <w:rtl w:val="0"/>
        </w:rPr>
        <w:t>Implemented Groovy-based scripts for managing cloud resources, automating the provisioning of instances, storage, and networking components.</w:t>
      </w:r>
    </w:p>
    <w:p w14:paraId="000000A0">
      <w:pPr>
        <w:numPr>
          <w:ilvl w:val="0"/>
          <w:numId w:val="6"/>
        </w:numPr>
        <w:spacing w:after="0" w:line="240" w:lineRule="auto"/>
        <w:ind w:left="720" w:hanging="360"/>
        <w:jc w:val="both"/>
        <w:rPr>
          <w:sz w:val="24"/>
          <w:szCs w:val="24"/>
        </w:rPr>
      </w:pPr>
      <w:r>
        <w:rPr>
          <w:sz w:val="24"/>
          <w:szCs w:val="24"/>
          <w:rtl w:val="0"/>
        </w:rPr>
        <w:t>Worked closely with development teams to optimize Groovy scripts for deployment and configuration management, ensuring compatibility with the application lifecycle.</w:t>
      </w:r>
    </w:p>
    <w:p w14:paraId="000000A1">
      <w:pPr>
        <w:numPr>
          <w:ilvl w:val="0"/>
          <w:numId w:val="6"/>
        </w:numPr>
        <w:spacing w:after="0" w:line="240" w:lineRule="auto"/>
        <w:ind w:left="720" w:hanging="360"/>
        <w:jc w:val="both"/>
        <w:rPr>
          <w:sz w:val="24"/>
          <w:szCs w:val="24"/>
        </w:rPr>
      </w:pPr>
      <w:r>
        <w:rPr>
          <w:sz w:val="24"/>
          <w:szCs w:val="24"/>
          <w:rtl w:val="0"/>
        </w:rPr>
        <w:t>Managed the release lifecycle by automating rollback and patching procedures with Groovy scripts, reducing downtime and improving deployment success rate.</w:t>
      </w:r>
    </w:p>
    <w:p w14:paraId="000000A2">
      <w:pPr>
        <w:numPr>
          <w:ilvl w:val="0"/>
          <w:numId w:val="6"/>
        </w:numPr>
        <w:spacing w:after="0" w:line="240" w:lineRule="auto"/>
        <w:ind w:left="720" w:hanging="360"/>
        <w:jc w:val="both"/>
        <w:rPr>
          <w:sz w:val="24"/>
          <w:szCs w:val="24"/>
        </w:rPr>
      </w:pPr>
      <w:r>
        <w:rPr>
          <w:sz w:val="24"/>
          <w:szCs w:val="24"/>
          <w:rtl w:val="0"/>
        </w:rPr>
        <w:t xml:space="preserve">Involved in troubleshooting Admin Server start-up issues, Java code defects after deployment, like classpath issues and application properties file errors by checking </w:t>
      </w:r>
      <w:r>
        <w:rPr>
          <w:b/>
          <w:sz w:val="24"/>
          <w:szCs w:val="24"/>
          <w:rtl w:val="0"/>
        </w:rPr>
        <w:t>JVM logs</w:t>
      </w:r>
      <w:r>
        <w:rPr>
          <w:sz w:val="24"/>
          <w:szCs w:val="24"/>
          <w:rtl w:val="0"/>
        </w:rPr>
        <w:t xml:space="preserve"> and Plugin logs Involved in troubleshooting and Performance tuning using </w:t>
      </w:r>
      <w:r>
        <w:rPr>
          <w:b/>
          <w:sz w:val="24"/>
          <w:szCs w:val="24"/>
          <w:rtl w:val="0"/>
        </w:rPr>
        <w:t>Resource analyzer and LOG analyzer</w:t>
      </w:r>
    </w:p>
    <w:p w14:paraId="000000A3">
      <w:pPr>
        <w:numPr>
          <w:ilvl w:val="0"/>
          <w:numId w:val="6"/>
        </w:numPr>
        <w:spacing w:after="280" w:line="240" w:lineRule="auto"/>
        <w:ind w:left="720" w:hanging="360"/>
        <w:jc w:val="both"/>
        <w:rPr>
          <w:sz w:val="24"/>
          <w:szCs w:val="24"/>
        </w:rPr>
      </w:pPr>
      <w:r>
        <w:rPr>
          <w:sz w:val="24"/>
          <w:szCs w:val="24"/>
          <w:rtl w:val="0"/>
        </w:rPr>
        <w:t>Provided support to the clients in production support environment) ,ensured high availability of cloud services through 24x7 monitoring and proactive issue resolution.</w:t>
      </w:r>
    </w:p>
    <w:p w14:paraId="000000A4">
      <w:pPr>
        <w:numPr>
          <w:ilvl w:val="0"/>
          <w:numId w:val="6"/>
        </w:numPr>
        <w:spacing w:after="280" w:line="240" w:lineRule="auto"/>
        <w:ind w:left="720" w:hanging="360"/>
        <w:jc w:val="both"/>
        <w:rPr>
          <w:sz w:val="24"/>
          <w:szCs w:val="24"/>
          <w:u w:val="none"/>
        </w:rPr>
      </w:pPr>
      <w:r>
        <w:rPr>
          <w:sz w:val="24"/>
          <w:szCs w:val="24"/>
          <w:rtl w:val="0"/>
        </w:rPr>
        <w:t xml:space="preserve">Hands-on Experience on Azure cloud services, including virtual machines, containers, networking, and databases,designing, implementing, and managing Continuous Integration/Continuous Deployment (CI/CD) pipelines using </w:t>
      </w:r>
      <w:r>
        <w:rPr>
          <w:b/>
          <w:sz w:val="24"/>
          <w:szCs w:val="24"/>
          <w:rtl w:val="0"/>
        </w:rPr>
        <w:t>Azure DevOps</w:t>
      </w:r>
      <w:r>
        <w:rPr>
          <w:sz w:val="24"/>
          <w:szCs w:val="24"/>
          <w:rtl w:val="0"/>
        </w:rPr>
        <w:t>, Jenkins, or similar tools.</w:t>
      </w:r>
    </w:p>
    <w:p w14:paraId="000000A5">
      <w:pPr>
        <w:numPr>
          <w:ilvl w:val="0"/>
          <w:numId w:val="6"/>
        </w:numPr>
        <w:spacing w:after="280" w:line="240" w:lineRule="auto"/>
        <w:ind w:left="720" w:hanging="360"/>
        <w:jc w:val="both"/>
        <w:rPr>
          <w:sz w:val="24"/>
          <w:szCs w:val="24"/>
          <w:u w:val="none"/>
        </w:rPr>
      </w:pPr>
      <w:r>
        <w:rPr>
          <w:sz w:val="24"/>
          <w:szCs w:val="24"/>
          <w:rtl w:val="0"/>
        </w:rPr>
        <w:t xml:space="preserve">Hands-on experience on Infrastructure as Code tools like Terraform, </w:t>
      </w:r>
      <w:r>
        <w:rPr>
          <w:b/>
          <w:sz w:val="24"/>
          <w:szCs w:val="24"/>
          <w:rtl w:val="0"/>
        </w:rPr>
        <w:t>ARM templates</w:t>
      </w:r>
      <w:r>
        <w:rPr>
          <w:sz w:val="24"/>
          <w:szCs w:val="24"/>
          <w:rtl w:val="0"/>
        </w:rPr>
        <w:t xml:space="preserve">, or </w:t>
      </w:r>
      <w:r>
        <w:rPr>
          <w:b/>
          <w:sz w:val="24"/>
          <w:szCs w:val="24"/>
          <w:rtl w:val="0"/>
        </w:rPr>
        <w:t>Azure Bicep</w:t>
      </w:r>
      <w:r>
        <w:rPr>
          <w:sz w:val="24"/>
          <w:szCs w:val="24"/>
          <w:rtl w:val="0"/>
        </w:rPr>
        <w:t xml:space="preserve"> for automating infrastructure deployment,monitoring and logging tools like </w:t>
      </w:r>
      <w:r>
        <w:rPr>
          <w:b/>
          <w:sz w:val="24"/>
          <w:szCs w:val="24"/>
          <w:rtl w:val="0"/>
        </w:rPr>
        <w:t>Azure Monitor, Log Analytics</w:t>
      </w:r>
      <w:r>
        <w:rPr>
          <w:sz w:val="24"/>
          <w:szCs w:val="24"/>
          <w:rtl w:val="0"/>
        </w:rPr>
        <w:t xml:space="preserve">, and Application Insights for performance and reliability management,security best practices, including role-based access control (RBAC), Azure Policy, and managing secrets with tools like Azure Key Vault,containerization technologies like Docker and orchestration platforms like Kubernetes on </w:t>
      </w:r>
      <w:r>
        <w:rPr>
          <w:b/>
          <w:sz w:val="24"/>
          <w:szCs w:val="24"/>
          <w:rtl w:val="0"/>
        </w:rPr>
        <w:t>Azure Kubernetes Service (AKS)</w:t>
      </w:r>
    </w:p>
    <w:p w14:paraId="000000A6">
      <w:pPr>
        <w:spacing w:after="0" w:line="240" w:lineRule="auto"/>
        <w:rPr>
          <w:b/>
          <w:sz w:val="24"/>
          <w:szCs w:val="24"/>
        </w:rPr>
      </w:pPr>
      <w:r>
        <w:rPr>
          <w:b/>
          <w:sz w:val="24"/>
          <w:szCs w:val="24"/>
          <w:rtl w:val="0"/>
        </w:rPr>
        <w:t>Client: HSBC, Washington, DC                                                                                Sept2020 – June 2023</w:t>
      </w:r>
    </w:p>
    <w:p w14:paraId="000000A7">
      <w:pPr>
        <w:spacing w:after="0" w:line="240" w:lineRule="auto"/>
        <w:rPr>
          <w:b/>
          <w:sz w:val="24"/>
          <w:szCs w:val="24"/>
        </w:rPr>
      </w:pPr>
      <w:r>
        <w:rPr>
          <w:b/>
          <w:sz w:val="24"/>
          <w:szCs w:val="24"/>
          <w:rtl w:val="0"/>
        </w:rPr>
        <w:t>Role: Devsecops Engineer</w:t>
      </w:r>
    </w:p>
    <w:p w14:paraId="000000A8">
      <w:pPr>
        <w:spacing w:after="0" w:line="240" w:lineRule="auto"/>
        <w:rPr>
          <w:sz w:val="24"/>
          <w:szCs w:val="24"/>
          <w:highlight w:val="white"/>
        </w:rPr>
      </w:pPr>
    </w:p>
    <w:p w14:paraId="000000A9">
      <w:pPr>
        <w:spacing w:after="0" w:line="240" w:lineRule="auto"/>
        <w:rPr>
          <w:b/>
          <w:sz w:val="24"/>
          <w:szCs w:val="24"/>
          <w:highlight w:val="white"/>
        </w:rPr>
      </w:pPr>
      <w:r>
        <w:rPr>
          <w:b/>
          <w:sz w:val="24"/>
          <w:szCs w:val="24"/>
          <w:highlight w:val="white"/>
          <w:rtl w:val="0"/>
        </w:rPr>
        <w:t>Responsibilities:</w:t>
      </w:r>
    </w:p>
    <w:p w14:paraId="000000AA">
      <w:pPr>
        <w:widowControl w:val="0"/>
        <w:numPr>
          <w:ilvl w:val="0"/>
          <w:numId w:val="7"/>
        </w:numPr>
        <w:tabs>
          <w:tab w:val="left" w:pos="841"/>
          <w:tab w:val="left" w:pos="843"/>
        </w:tabs>
        <w:spacing w:before="137" w:after="0" w:line="240" w:lineRule="auto"/>
        <w:ind w:left="720" w:hanging="360"/>
        <w:rPr>
          <w:sz w:val="24"/>
          <w:szCs w:val="24"/>
        </w:rPr>
      </w:pPr>
      <w:r>
        <w:rPr>
          <w:sz w:val="24"/>
          <w:szCs w:val="24"/>
          <w:rtl w:val="0"/>
        </w:rPr>
        <w:t>Responsible for Design and document and guiding to implement the customer requirements</w:t>
      </w:r>
    </w:p>
    <w:p w14:paraId="000000AB">
      <w:pPr>
        <w:widowControl w:val="0"/>
        <w:numPr>
          <w:ilvl w:val="0"/>
          <w:numId w:val="7"/>
        </w:numPr>
        <w:tabs>
          <w:tab w:val="left" w:pos="841"/>
          <w:tab w:val="left" w:pos="843"/>
        </w:tabs>
        <w:spacing w:before="5" w:after="0" w:line="237" w:lineRule="auto"/>
        <w:ind w:left="720" w:right="394" w:hanging="360"/>
        <w:rPr>
          <w:rFonts w:ascii="Noto Sans Symbols" w:hAnsi="Noto Sans Symbols" w:eastAsia="Noto Sans Symbols" w:cs="Noto Sans Symbols"/>
          <w:sz w:val="24"/>
          <w:szCs w:val="24"/>
        </w:rPr>
      </w:pPr>
      <w:r>
        <w:rPr>
          <w:sz w:val="24"/>
          <w:szCs w:val="24"/>
          <w:rtl w:val="0"/>
        </w:rPr>
        <w:t xml:space="preserve">Implemented DevSecOps by integrating security tools like HP Fortify, HCL, SonarQube with CICD pipelines along with </w:t>
      </w:r>
      <w:r>
        <w:rPr>
          <w:b/>
          <w:sz w:val="24"/>
          <w:szCs w:val="24"/>
          <w:rtl w:val="0"/>
        </w:rPr>
        <w:t>Netsparker/Qualys</w:t>
      </w:r>
      <w:r>
        <w:rPr>
          <w:sz w:val="24"/>
          <w:szCs w:val="24"/>
          <w:rtl w:val="0"/>
        </w:rPr>
        <w:t xml:space="preserve"> to scan the URLs after deployment</w:t>
      </w:r>
    </w:p>
    <w:p w14:paraId="000000AC">
      <w:pPr>
        <w:widowControl w:val="0"/>
        <w:numPr>
          <w:ilvl w:val="0"/>
          <w:numId w:val="7"/>
        </w:numPr>
        <w:tabs>
          <w:tab w:val="left" w:pos="841"/>
          <w:tab w:val="left" w:pos="843"/>
        </w:tabs>
        <w:spacing w:before="5" w:after="0" w:line="237" w:lineRule="auto"/>
        <w:ind w:left="720" w:right="394" w:hanging="360"/>
        <w:rPr>
          <w:rFonts w:ascii="Noto Sans Symbols" w:hAnsi="Noto Sans Symbols" w:eastAsia="Noto Sans Symbols" w:cs="Noto Sans Symbols"/>
          <w:sz w:val="24"/>
          <w:szCs w:val="24"/>
        </w:rPr>
      </w:pPr>
      <w:r>
        <w:rPr>
          <w:sz w:val="24"/>
          <w:szCs w:val="24"/>
          <w:rtl w:val="0"/>
        </w:rPr>
        <w:t xml:space="preserve">Using the </w:t>
      </w:r>
      <w:r>
        <w:rPr>
          <w:b/>
          <w:sz w:val="24"/>
          <w:szCs w:val="24"/>
          <w:rtl w:val="0"/>
        </w:rPr>
        <w:t>Qualys</w:t>
      </w:r>
      <w:r>
        <w:rPr>
          <w:sz w:val="24"/>
          <w:szCs w:val="24"/>
          <w:rtl w:val="0"/>
        </w:rPr>
        <w:t xml:space="preserve"> virtual scanners scanning the web application endpoints and preparing the documentation to remediate the reported vulnerabilities </w:t>
      </w:r>
    </w:p>
    <w:p w14:paraId="000000AD">
      <w:pPr>
        <w:widowControl w:val="0"/>
        <w:numPr>
          <w:ilvl w:val="0"/>
          <w:numId w:val="7"/>
        </w:numPr>
        <w:tabs>
          <w:tab w:val="left" w:pos="841"/>
          <w:tab w:val="left" w:pos="843"/>
        </w:tabs>
        <w:spacing w:before="3" w:after="0" w:line="240" w:lineRule="auto"/>
        <w:ind w:left="720" w:right="103" w:hanging="360"/>
        <w:rPr>
          <w:sz w:val="24"/>
          <w:szCs w:val="24"/>
        </w:rPr>
      </w:pPr>
      <w:r>
        <w:rPr>
          <w:sz w:val="24"/>
          <w:szCs w:val="24"/>
          <w:rtl w:val="0"/>
        </w:rPr>
        <w:t>Worked closely with Network teams and System Administrators to assist with the development and implementation of monitoring tools, troubleshooting documentation, system/application documentation and overall process improvement</w:t>
      </w:r>
    </w:p>
    <w:p w14:paraId="000000AE">
      <w:pPr>
        <w:widowControl w:val="0"/>
        <w:numPr>
          <w:ilvl w:val="0"/>
          <w:numId w:val="7"/>
        </w:numPr>
        <w:tabs>
          <w:tab w:val="left" w:pos="841"/>
          <w:tab w:val="left" w:pos="843"/>
        </w:tabs>
        <w:spacing w:before="3" w:after="0" w:line="240" w:lineRule="auto"/>
        <w:ind w:left="720" w:right="103" w:hanging="360"/>
        <w:rPr>
          <w:rFonts w:ascii="Noto Sans Symbols" w:hAnsi="Noto Sans Symbols" w:eastAsia="Noto Sans Symbols" w:cs="Noto Sans Symbols"/>
          <w:sz w:val="24"/>
          <w:szCs w:val="24"/>
        </w:rPr>
      </w:pPr>
      <w:r>
        <w:rPr>
          <w:sz w:val="24"/>
          <w:szCs w:val="24"/>
          <w:rtl w:val="0"/>
        </w:rPr>
        <w:t xml:space="preserve">Writing </w:t>
      </w:r>
      <w:r>
        <w:rPr>
          <w:b/>
          <w:sz w:val="24"/>
          <w:szCs w:val="24"/>
          <w:rtl w:val="0"/>
        </w:rPr>
        <w:t>Ansible</w:t>
      </w:r>
      <w:r>
        <w:rPr>
          <w:sz w:val="24"/>
          <w:szCs w:val="24"/>
          <w:rtl w:val="0"/>
        </w:rPr>
        <w:t xml:space="preserve"> playbooks to deploy the web applications as per the identified requirements </w:t>
      </w:r>
    </w:p>
    <w:p w14:paraId="000000AF">
      <w:pPr>
        <w:widowControl w:val="0"/>
        <w:numPr>
          <w:ilvl w:val="0"/>
          <w:numId w:val="7"/>
        </w:numPr>
        <w:tabs>
          <w:tab w:val="left" w:pos="841"/>
          <w:tab w:val="left" w:pos="843"/>
        </w:tabs>
        <w:spacing w:before="5" w:after="0" w:line="237" w:lineRule="auto"/>
        <w:ind w:left="720" w:right="572" w:hanging="360"/>
        <w:rPr>
          <w:sz w:val="24"/>
          <w:szCs w:val="24"/>
        </w:rPr>
      </w:pPr>
      <w:r>
        <w:rPr>
          <w:sz w:val="24"/>
          <w:szCs w:val="24"/>
          <w:rtl w:val="0"/>
        </w:rPr>
        <w:t>Creating the Terraform script files and modules to provision Kubernetes clusters on azure and managing azure resources as per the requirements and project architecture</w:t>
      </w:r>
    </w:p>
    <w:p w14:paraId="000000B0">
      <w:pPr>
        <w:widowControl w:val="0"/>
        <w:numPr>
          <w:ilvl w:val="0"/>
          <w:numId w:val="7"/>
        </w:numPr>
        <w:tabs>
          <w:tab w:val="left" w:pos="841"/>
          <w:tab w:val="left" w:pos="843"/>
        </w:tabs>
        <w:spacing w:before="10" w:after="0" w:line="237" w:lineRule="auto"/>
        <w:ind w:left="720" w:right="513" w:hanging="360"/>
        <w:rPr>
          <w:sz w:val="24"/>
          <w:szCs w:val="24"/>
        </w:rPr>
      </w:pPr>
      <w:r>
        <w:rPr>
          <w:sz w:val="24"/>
          <w:szCs w:val="24"/>
          <w:rtl w:val="0"/>
        </w:rPr>
        <w:t>Implemented and executed major incident management processes including invocation, ownership, escalation, communication and restoration of service</w:t>
      </w:r>
    </w:p>
    <w:p w14:paraId="000000B1">
      <w:pPr>
        <w:widowControl w:val="0"/>
        <w:numPr>
          <w:ilvl w:val="0"/>
          <w:numId w:val="7"/>
        </w:numPr>
        <w:tabs>
          <w:tab w:val="left" w:pos="841"/>
          <w:tab w:val="left" w:pos="843"/>
        </w:tabs>
        <w:spacing w:before="3" w:after="0" w:line="240" w:lineRule="auto"/>
        <w:ind w:left="720" w:hanging="360"/>
        <w:rPr>
          <w:sz w:val="24"/>
          <w:szCs w:val="24"/>
        </w:rPr>
      </w:pPr>
      <w:r>
        <w:rPr>
          <w:sz w:val="24"/>
          <w:szCs w:val="24"/>
          <w:rtl w:val="0"/>
        </w:rPr>
        <w:t>Responsible for Azure DevOps admin &amp; AWS admin and release management activities</w:t>
      </w:r>
    </w:p>
    <w:p w14:paraId="000000B2">
      <w:pPr>
        <w:widowControl w:val="0"/>
        <w:numPr>
          <w:ilvl w:val="0"/>
          <w:numId w:val="7"/>
        </w:numPr>
        <w:tabs>
          <w:tab w:val="left" w:pos="841"/>
          <w:tab w:val="left" w:pos="843"/>
        </w:tabs>
        <w:spacing w:before="9" w:after="0" w:line="240" w:lineRule="auto"/>
        <w:ind w:left="720" w:hanging="360"/>
        <w:rPr>
          <w:sz w:val="24"/>
          <w:szCs w:val="24"/>
        </w:rPr>
      </w:pPr>
      <w:r>
        <w:rPr>
          <w:sz w:val="24"/>
          <w:szCs w:val="24"/>
          <w:rtl w:val="0"/>
        </w:rPr>
        <w:t>Experience on writing python and bash scripts to automate the deployment and backups</w:t>
      </w:r>
    </w:p>
    <w:p w14:paraId="000000B3">
      <w:pPr>
        <w:widowControl w:val="0"/>
        <w:numPr>
          <w:ilvl w:val="0"/>
          <w:numId w:val="7"/>
        </w:numPr>
        <w:tabs>
          <w:tab w:val="left" w:pos="841"/>
          <w:tab w:val="left" w:pos="843"/>
        </w:tabs>
        <w:spacing w:before="2" w:after="0" w:line="240" w:lineRule="auto"/>
        <w:ind w:left="720" w:hanging="360"/>
        <w:rPr>
          <w:sz w:val="24"/>
          <w:szCs w:val="24"/>
        </w:rPr>
      </w:pPr>
      <w:r>
        <w:rPr>
          <w:sz w:val="24"/>
          <w:szCs w:val="24"/>
          <w:rtl w:val="0"/>
        </w:rPr>
        <w:t>Creating the Kubernetes manifest files to deploy the applications using Helm charts</w:t>
      </w:r>
    </w:p>
    <w:p w14:paraId="000000B4">
      <w:pPr>
        <w:widowControl w:val="0"/>
        <w:numPr>
          <w:ilvl w:val="0"/>
          <w:numId w:val="7"/>
        </w:numPr>
        <w:tabs>
          <w:tab w:val="left" w:pos="841"/>
          <w:tab w:val="left" w:pos="843"/>
        </w:tabs>
        <w:spacing w:before="2" w:after="0" w:line="240" w:lineRule="auto"/>
        <w:ind w:left="720" w:hanging="360"/>
        <w:rPr>
          <w:sz w:val="24"/>
          <w:szCs w:val="24"/>
        </w:rPr>
      </w:pPr>
      <w:r>
        <w:rPr>
          <w:sz w:val="24"/>
          <w:szCs w:val="24"/>
          <w:rtl w:val="0"/>
        </w:rPr>
        <w:t>Creating the Jenkins server and managing the worker nodes on Kubernetes cluster</w:t>
      </w:r>
    </w:p>
    <w:p w14:paraId="000000B5">
      <w:pPr>
        <w:widowControl w:val="0"/>
        <w:numPr>
          <w:ilvl w:val="0"/>
          <w:numId w:val="7"/>
        </w:numPr>
        <w:tabs>
          <w:tab w:val="left" w:pos="841"/>
          <w:tab w:val="left" w:pos="843"/>
        </w:tabs>
        <w:spacing w:before="3" w:after="0" w:line="240" w:lineRule="auto"/>
        <w:ind w:left="720" w:hanging="360"/>
        <w:rPr>
          <w:sz w:val="24"/>
          <w:szCs w:val="24"/>
        </w:rPr>
      </w:pPr>
      <w:r>
        <w:rPr>
          <w:sz w:val="24"/>
          <w:szCs w:val="24"/>
          <w:rtl w:val="0"/>
        </w:rPr>
        <w:t>Writing the multistage dockerfiles to create custom images to deploy applications on AKS cluster</w:t>
      </w:r>
    </w:p>
    <w:p w14:paraId="000000B6">
      <w:pPr>
        <w:widowControl w:val="0"/>
        <w:numPr>
          <w:ilvl w:val="0"/>
          <w:numId w:val="7"/>
        </w:numPr>
        <w:tabs>
          <w:tab w:val="left" w:pos="841"/>
          <w:tab w:val="left" w:pos="843"/>
        </w:tabs>
        <w:spacing w:before="3" w:after="0" w:line="240" w:lineRule="auto"/>
        <w:ind w:left="720" w:hanging="360"/>
        <w:rPr>
          <w:rFonts w:ascii="Noto Sans Symbols" w:hAnsi="Noto Sans Symbols" w:eastAsia="Noto Sans Symbols" w:cs="Noto Sans Symbols"/>
          <w:sz w:val="24"/>
          <w:szCs w:val="24"/>
        </w:rPr>
      </w:pPr>
      <w:r>
        <w:rPr>
          <w:sz w:val="24"/>
          <w:szCs w:val="24"/>
          <w:rtl w:val="0"/>
        </w:rPr>
        <w:t xml:space="preserve">Creating and maintaining the </w:t>
      </w:r>
      <w:r>
        <w:rPr>
          <w:b/>
          <w:sz w:val="24"/>
          <w:szCs w:val="24"/>
          <w:rtl w:val="0"/>
        </w:rPr>
        <w:t xml:space="preserve">Jenkins </w:t>
      </w:r>
      <w:r>
        <w:rPr>
          <w:sz w:val="24"/>
          <w:szCs w:val="24"/>
          <w:rtl w:val="0"/>
        </w:rPr>
        <w:t>pipelines to build and deploy the applications on to AKS clusters</w:t>
      </w:r>
    </w:p>
    <w:p w14:paraId="000000B7">
      <w:pPr>
        <w:widowControl w:val="0"/>
        <w:numPr>
          <w:ilvl w:val="0"/>
          <w:numId w:val="7"/>
        </w:numPr>
        <w:tabs>
          <w:tab w:val="left" w:pos="841"/>
          <w:tab w:val="left" w:pos="843"/>
        </w:tabs>
        <w:spacing w:before="2" w:after="0" w:line="240" w:lineRule="auto"/>
        <w:ind w:left="720" w:hanging="360"/>
        <w:rPr>
          <w:rFonts w:ascii="Noto Sans Symbols" w:hAnsi="Noto Sans Symbols" w:eastAsia="Noto Sans Symbols" w:cs="Noto Sans Symbols"/>
          <w:sz w:val="24"/>
          <w:szCs w:val="24"/>
        </w:rPr>
      </w:pPr>
      <w:r>
        <w:rPr>
          <w:sz w:val="24"/>
          <w:szCs w:val="24"/>
          <w:rtl w:val="0"/>
        </w:rPr>
        <w:t xml:space="preserve">Worked on CICD implementation using </w:t>
      </w:r>
      <w:r>
        <w:rPr>
          <w:b/>
          <w:sz w:val="24"/>
          <w:szCs w:val="24"/>
          <w:rtl w:val="0"/>
        </w:rPr>
        <w:t xml:space="preserve">Azure </w:t>
      </w:r>
      <w:r>
        <w:rPr>
          <w:sz w:val="24"/>
          <w:szCs w:val="24"/>
          <w:rtl w:val="0"/>
        </w:rPr>
        <w:t xml:space="preserve">DevOps, </w:t>
      </w:r>
      <w:r>
        <w:rPr>
          <w:b/>
          <w:sz w:val="24"/>
          <w:szCs w:val="24"/>
          <w:rtl w:val="0"/>
        </w:rPr>
        <w:t xml:space="preserve">.net </w:t>
      </w:r>
      <w:r>
        <w:rPr>
          <w:sz w:val="24"/>
          <w:szCs w:val="24"/>
          <w:rtl w:val="0"/>
        </w:rPr>
        <w:t>builds, Docker, Kubernetes</w:t>
      </w:r>
    </w:p>
    <w:p w14:paraId="000000B8">
      <w:pPr>
        <w:widowControl w:val="0"/>
        <w:numPr>
          <w:ilvl w:val="0"/>
          <w:numId w:val="7"/>
        </w:numPr>
        <w:tabs>
          <w:tab w:val="left" w:pos="841"/>
          <w:tab w:val="left" w:pos="843"/>
        </w:tabs>
        <w:spacing w:before="2" w:after="0" w:line="240" w:lineRule="auto"/>
        <w:ind w:left="720" w:hanging="360"/>
        <w:rPr>
          <w:sz w:val="24"/>
          <w:szCs w:val="24"/>
        </w:rPr>
      </w:pPr>
      <w:r>
        <w:rPr>
          <w:sz w:val="24"/>
          <w:szCs w:val="24"/>
          <w:rtl w:val="0"/>
        </w:rPr>
        <w:t>Securing the docker images by integrating with Jenkins using the container scanners like Trivy</w:t>
      </w:r>
    </w:p>
    <w:p w14:paraId="000000B9">
      <w:pPr>
        <w:widowControl w:val="0"/>
        <w:numPr>
          <w:ilvl w:val="0"/>
          <w:numId w:val="7"/>
        </w:numPr>
        <w:tabs>
          <w:tab w:val="left" w:pos="841"/>
          <w:tab w:val="left" w:pos="843"/>
        </w:tabs>
        <w:spacing w:before="3" w:after="0" w:line="275" w:lineRule="auto"/>
        <w:ind w:left="720" w:hanging="360"/>
        <w:rPr>
          <w:sz w:val="24"/>
          <w:szCs w:val="24"/>
        </w:rPr>
      </w:pPr>
      <w:r>
        <w:rPr>
          <w:sz w:val="24"/>
          <w:szCs w:val="24"/>
          <w:rtl w:val="0"/>
        </w:rPr>
        <w:t>Configured Azure pipeline jobs for Angular builds and deployments</w:t>
      </w:r>
    </w:p>
    <w:p w14:paraId="000000BA">
      <w:pPr>
        <w:widowControl w:val="0"/>
        <w:numPr>
          <w:ilvl w:val="0"/>
          <w:numId w:val="7"/>
        </w:numPr>
        <w:tabs>
          <w:tab w:val="left" w:pos="841"/>
          <w:tab w:val="left" w:pos="843"/>
        </w:tabs>
        <w:spacing w:after="0" w:line="275" w:lineRule="auto"/>
        <w:ind w:left="720" w:hanging="360"/>
        <w:rPr>
          <w:sz w:val="24"/>
          <w:szCs w:val="24"/>
        </w:rPr>
      </w:pPr>
      <w:r>
        <w:rPr>
          <w:sz w:val="24"/>
          <w:szCs w:val="24"/>
          <w:rtl w:val="0"/>
        </w:rPr>
        <w:t>Migrated code from On-prem TFS server to azure DevOps repositories</w:t>
      </w:r>
    </w:p>
    <w:p w14:paraId="000000BB">
      <w:pPr>
        <w:widowControl w:val="0"/>
        <w:numPr>
          <w:ilvl w:val="0"/>
          <w:numId w:val="7"/>
        </w:numPr>
        <w:tabs>
          <w:tab w:val="left" w:pos="841"/>
          <w:tab w:val="left" w:pos="843"/>
        </w:tabs>
        <w:spacing w:before="2" w:after="0" w:line="240" w:lineRule="auto"/>
        <w:ind w:left="720" w:right="444" w:hanging="360"/>
        <w:rPr>
          <w:rFonts w:ascii="Noto Sans Symbols" w:hAnsi="Noto Sans Symbols" w:eastAsia="Noto Sans Symbols" w:cs="Noto Sans Symbols"/>
          <w:sz w:val="24"/>
          <w:szCs w:val="24"/>
        </w:rPr>
      </w:pPr>
      <w:r>
        <w:rPr>
          <w:sz w:val="24"/>
          <w:szCs w:val="24"/>
          <w:rtl w:val="0"/>
        </w:rPr>
        <w:t xml:space="preserve">Configuring </w:t>
      </w:r>
      <w:r>
        <w:rPr>
          <w:b/>
          <w:sz w:val="24"/>
          <w:szCs w:val="24"/>
          <w:rtl w:val="0"/>
        </w:rPr>
        <w:t xml:space="preserve">Datadog </w:t>
      </w:r>
      <w:r>
        <w:rPr>
          <w:sz w:val="24"/>
          <w:szCs w:val="24"/>
          <w:rtl w:val="0"/>
        </w:rPr>
        <w:t>agents on servers, containers, and other relevant infrastructure components to collect performance data and setting up custom metrics and monitors to track the health and performance of applications and services</w:t>
      </w:r>
    </w:p>
    <w:p w14:paraId="000000BC">
      <w:pPr>
        <w:widowControl w:val="0"/>
        <w:numPr>
          <w:ilvl w:val="0"/>
          <w:numId w:val="7"/>
        </w:numPr>
        <w:tabs>
          <w:tab w:val="left" w:pos="841"/>
          <w:tab w:val="left" w:pos="843"/>
        </w:tabs>
        <w:spacing w:after="0" w:line="274" w:lineRule="auto"/>
        <w:ind w:left="720" w:hanging="360"/>
        <w:rPr>
          <w:sz w:val="24"/>
          <w:szCs w:val="24"/>
        </w:rPr>
      </w:pPr>
      <w:r>
        <w:rPr>
          <w:sz w:val="24"/>
          <w:szCs w:val="24"/>
          <w:rtl w:val="0"/>
        </w:rPr>
        <w:t>Migrated MSSQL from on-prem servers to AWS servers and tested the scheduled batch jobs</w:t>
      </w:r>
    </w:p>
    <w:p w14:paraId="000000BD">
      <w:pPr>
        <w:widowControl w:val="0"/>
        <w:numPr>
          <w:ilvl w:val="0"/>
          <w:numId w:val="7"/>
        </w:numPr>
        <w:tabs>
          <w:tab w:val="left" w:pos="841"/>
          <w:tab w:val="left" w:pos="843"/>
        </w:tabs>
        <w:spacing w:before="3" w:after="0" w:line="240" w:lineRule="auto"/>
        <w:ind w:left="720" w:hanging="360"/>
        <w:rPr>
          <w:rFonts w:ascii="Noto Sans Symbols" w:hAnsi="Noto Sans Symbols" w:eastAsia="Noto Sans Symbols" w:cs="Noto Sans Symbols"/>
          <w:sz w:val="24"/>
          <w:szCs w:val="24"/>
        </w:rPr>
      </w:pPr>
      <w:r>
        <w:rPr>
          <w:sz w:val="24"/>
          <w:szCs w:val="24"/>
          <w:rtl w:val="0"/>
        </w:rPr>
        <w:t xml:space="preserve">Configured </w:t>
      </w:r>
      <w:r>
        <w:rPr>
          <w:b/>
          <w:sz w:val="24"/>
          <w:szCs w:val="24"/>
          <w:rtl w:val="0"/>
        </w:rPr>
        <w:t xml:space="preserve">Prometheus </w:t>
      </w:r>
      <w:r>
        <w:rPr>
          <w:sz w:val="24"/>
          <w:szCs w:val="24"/>
          <w:rtl w:val="0"/>
        </w:rPr>
        <w:t xml:space="preserve">&amp; </w:t>
      </w:r>
      <w:r>
        <w:rPr>
          <w:b/>
          <w:sz w:val="24"/>
          <w:szCs w:val="24"/>
          <w:rtl w:val="0"/>
        </w:rPr>
        <w:t>Grafana</w:t>
      </w:r>
      <w:r>
        <w:rPr>
          <w:sz w:val="24"/>
          <w:szCs w:val="24"/>
          <w:rtl w:val="0"/>
        </w:rPr>
        <w:t xml:space="preserve"> for monitoring &amp; configured alert manager on Kubernetes cluster</w:t>
      </w:r>
    </w:p>
    <w:p w14:paraId="000000BE">
      <w:pPr>
        <w:widowControl w:val="0"/>
        <w:tabs>
          <w:tab w:val="left" w:pos="841"/>
          <w:tab w:val="left" w:pos="843"/>
        </w:tabs>
        <w:spacing w:after="0" w:line="275" w:lineRule="auto"/>
        <w:ind w:left="0" w:firstLine="0"/>
        <w:rPr>
          <w:sz w:val="24"/>
          <w:szCs w:val="24"/>
        </w:rPr>
      </w:pPr>
    </w:p>
    <w:p w14:paraId="000000BF">
      <w:pPr>
        <w:spacing w:after="0" w:line="240" w:lineRule="auto"/>
        <w:rPr>
          <w:b/>
          <w:sz w:val="24"/>
          <w:szCs w:val="24"/>
          <w:highlight w:val="white"/>
        </w:rPr>
      </w:pPr>
      <w:r>
        <w:rPr>
          <w:b/>
          <w:sz w:val="24"/>
          <w:szCs w:val="24"/>
          <w:highlight w:val="white"/>
          <w:rtl w:val="0"/>
        </w:rPr>
        <w:t>Client: Barclays, India</w:t>
      </w:r>
      <w:r>
        <w:rPr>
          <w:b/>
          <w:sz w:val="24"/>
          <w:szCs w:val="24"/>
          <w:highlight w:val="white"/>
          <w:rtl w:val="0"/>
        </w:rPr>
        <w:tab/>
      </w:r>
      <w:r>
        <w:rPr>
          <w:b/>
          <w:sz w:val="24"/>
          <w:szCs w:val="24"/>
          <w:highlight w:val="white"/>
          <w:rtl w:val="0"/>
        </w:rPr>
        <w:tab/>
      </w:r>
      <w:r>
        <w:rPr>
          <w:b/>
          <w:sz w:val="24"/>
          <w:szCs w:val="24"/>
          <w:highlight w:val="white"/>
          <w:rtl w:val="0"/>
        </w:rPr>
        <w:tab/>
      </w:r>
      <w:r>
        <w:rPr>
          <w:b/>
          <w:sz w:val="24"/>
          <w:szCs w:val="24"/>
          <w:highlight w:val="white"/>
          <w:rtl w:val="0"/>
        </w:rPr>
        <w:tab/>
      </w:r>
      <w:r>
        <w:rPr>
          <w:b/>
          <w:sz w:val="24"/>
          <w:szCs w:val="24"/>
          <w:highlight w:val="white"/>
          <w:rtl w:val="0"/>
        </w:rPr>
        <w:t xml:space="preserve">                                        March 201</w:t>
      </w:r>
      <w:r>
        <w:rPr>
          <w:rFonts w:hint="default"/>
          <w:b/>
          <w:sz w:val="24"/>
          <w:szCs w:val="24"/>
          <w:highlight w:val="white"/>
          <w:rtl w:val="0"/>
          <w:lang w:val="en-US"/>
        </w:rPr>
        <w:t>8</w:t>
      </w:r>
      <w:r>
        <w:rPr>
          <w:b/>
          <w:sz w:val="24"/>
          <w:szCs w:val="24"/>
          <w:highlight w:val="white"/>
          <w:rtl w:val="0"/>
        </w:rPr>
        <w:t xml:space="preserve">– August 2020       </w:t>
      </w:r>
    </w:p>
    <w:p w14:paraId="000000C0">
      <w:pPr>
        <w:spacing w:after="0" w:line="240" w:lineRule="auto"/>
        <w:rPr>
          <w:b/>
          <w:sz w:val="24"/>
          <w:szCs w:val="24"/>
          <w:highlight w:val="white"/>
        </w:rPr>
      </w:pPr>
      <w:r>
        <w:rPr>
          <w:b/>
          <w:sz w:val="24"/>
          <w:szCs w:val="24"/>
          <w:highlight w:val="white"/>
          <w:rtl w:val="0"/>
        </w:rPr>
        <w:t>Role:  DevOps Engineer</w:t>
      </w:r>
    </w:p>
    <w:p w14:paraId="000000C1">
      <w:pPr>
        <w:spacing w:after="0" w:line="240" w:lineRule="auto"/>
        <w:rPr>
          <w:b/>
          <w:sz w:val="24"/>
          <w:szCs w:val="24"/>
          <w:highlight w:val="white"/>
        </w:rPr>
      </w:pPr>
    </w:p>
    <w:p w14:paraId="000000C2">
      <w:pPr>
        <w:spacing w:after="0" w:line="240" w:lineRule="auto"/>
        <w:rPr>
          <w:b/>
          <w:sz w:val="24"/>
          <w:szCs w:val="24"/>
          <w:highlight w:val="white"/>
        </w:rPr>
      </w:pPr>
      <w:r>
        <w:rPr>
          <w:b/>
          <w:sz w:val="24"/>
          <w:szCs w:val="24"/>
          <w:highlight w:val="white"/>
          <w:rtl w:val="0"/>
        </w:rPr>
        <w:t>Responsibilities</w:t>
      </w:r>
    </w:p>
    <w:p w14:paraId="000000C3">
      <w:pPr>
        <w:widowControl w:val="0"/>
        <w:numPr>
          <w:ilvl w:val="0"/>
          <w:numId w:val="8"/>
        </w:numPr>
        <w:tabs>
          <w:tab w:val="left" w:pos="841"/>
          <w:tab w:val="left" w:pos="843"/>
        </w:tabs>
        <w:spacing w:after="0" w:line="231" w:lineRule="auto"/>
        <w:ind w:left="720" w:hanging="360"/>
        <w:rPr>
          <w:sz w:val="24"/>
          <w:szCs w:val="24"/>
        </w:rPr>
      </w:pPr>
      <w:r>
        <w:rPr>
          <w:sz w:val="24"/>
          <w:szCs w:val="24"/>
          <w:rtl w:val="0"/>
        </w:rPr>
        <w:t>Active participation in the Build and release process.</w:t>
      </w:r>
    </w:p>
    <w:p w14:paraId="000000C4">
      <w:pPr>
        <w:widowControl w:val="0"/>
        <w:numPr>
          <w:ilvl w:val="0"/>
          <w:numId w:val="8"/>
        </w:numPr>
        <w:tabs>
          <w:tab w:val="left" w:pos="841"/>
          <w:tab w:val="left" w:pos="843"/>
        </w:tabs>
        <w:spacing w:before="3" w:after="0" w:line="240" w:lineRule="auto"/>
        <w:ind w:left="720" w:hanging="360"/>
        <w:rPr>
          <w:sz w:val="24"/>
          <w:szCs w:val="24"/>
        </w:rPr>
      </w:pPr>
      <w:r>
        <w:rPr>
          <w:sz w:val="24"/>
          <w:szCs w:val="24"/>
          <w:rtl w:val="0"/>
        </w:rPr>
        <w:t>Experience in building EAR, WAR and JAR using MAVEN and Jenkins.</w:t>
      </w:r>
    </w:p>
    <w:p w14:paraId="000000C5">
      <w:pPr>
        <w:widowControl w:val="0"/>
        <w:numPr>
          <w:ilvl w:val="0"/>
          <w:numId w:val="8"/>
        </w:numPr>
        <w:tabs>
          <w:tab w:val="left" w:pos="841"/>
          <w:tab w:val="left" w:pos="843"/>
        </w:tabs>
        <w:spacing w:before="2" w:after="0" w:line="240" w:lineRule="auto"/>
        <w:ind w:left="720" w:hanging="360"/>
        <w:rPr>
          <w:sz w:val="24"/>
          <w:szCs w:val="24"/>
        </w:rPr>
      </w:pPr>
      <w:r>
        <w:rPr>
          <w:sz w:val="24"/>
          <w:szCs w:val="24"/>
          <w:rtl w:val="0"/>
        </w:rPr>
        <w:t>working on Jenkins to implement CI &amp; CD processes</w:t>
      </w:r>
    </w:p>
    <w:p w14:paraId="000000C6">
      <w:pPr>
        <w:widowControl w:val="0"/>
        <w:numPr>
          <w:ilvl w:val="0"/>
          <w:numId w:val="8"/>
        </w:numPr>
        <w:tabs>
          <w:tab w:val="left" w:pos="841"/>
          <w:tab w:val="left" w:pos="843"/>
        </w:tabs>
        <w:spacing w:before="3" w:after="0" w:line="240" w:lineRule="auto"/>
        <w:ind w:left="720" w:hanging="360"/>
        <w:rPr>
          <w:sz w:val="24"/>
          <w:szCs w:val="24"/>
        </w:rPr>
      </w:pPr>
      <w:r>
        <w:rPr>
          <w:sz w:val="24"/>
          <w:szCs w:val="24"/>
          <w:rtl w:val="0"/>
        </w:rPr>
        <w:t>Worked on Creating and Managing Docker and Kubernetes Environments.</w:t>
      </w:r>
    </w:p>
    <w:p w14:paraId="000000C7">
      <w:pPr>
        <w:widowControl w:val="0"/>
        <w:numPr>
          <w:ilvl w:val="0"/>
          <w:numId w:val="8"/>
        </w:numPr>
        <w:tabs>
          <w:tab w:val="left" w:pos="841"/>
          <w:tab w:val="left" w:pos="843"/>
        </w:tabs>
        <w:spacing w:before="7" w:after="0" w:line="240" w:lineRule="auto"/>
        <w:ind w:left="720" w:hanging="360"/>
        <w:rPr>
          <w:sz w:val="24"/>
          <w:szCs w:val="24"/>
        </w:rPr>
      </w:pPr>
      <w:r>
        <w:rPr>
          <w:sz w:val="24"/>
          <w:szCs w:val="24"/>
          <w:rtl w:val="0"/>
        </w:rPr>
        <w:t xml:space="preserve">Writing the </w:t>
      </w:r>
      <w:r>
        <w:rPr>
          <w:b/>
          <w:sz w:val="24"/>
          <w:szCs w:val="24"/>
          <w:rtl w:val="0"/>
        </w:rPr>
        <w:t xml:space="preserve">Chef </w:t>
      </w:r>
      <w:r>
        <w:rPr>
          <w:sz w:val="24"/>
          <w:szCs w:val="24"/>
          <w:rtl w:val="0"/>
        </w:rPr>
        <w:t>cookbooks and managing chef server and troubleshooting on chef client issues</w:t>
      </w:r>
    </w:p>
    <w:p w14:paraId="000000C8">
      <w:pPr>
        <w:widowControl w:val="0"/>
        <w:numPr>
          <w:ilvl w:val="0"/>
          <w:numId w:val="8"/>
        </w:numPr>
        <w:tabs>
          <w:tab w:val="left" w:pos="843"/>
        </w:tabs>
        <w:spacing w:before="5" w:after="0" w:line="237" w:lineRule="auto"/>
        <w:ind w:left="720" w:right="221" w:hanging="360"/>
        <w:jc w:val="both"/>
        <w:rPr>
          <w:sz w:val="24"/>
          <w:szCs w:val="24"/>
        </w:rPr>
      </w:pPr>
      <w:r>
        <w:rPr>
          <w:sz w:val="24"/>
          <w:szCs w:val="24"/>
          <w:rtl w:val="0"/>
        </w:rPr>
        <w:t>Worked with Ansible (automation tool) to automate the process of deploying/testing the new build in each environment, setting up a new node and configuring machines/servers.</w:t>
      </w:r>
    </w:p>
    <w:p w14:paraId="000000C9">
      <w:pPr>
        <w:widowControl w:val="0"/>
        <w:numPr>
          <w:ilvl w:val="0"/>
          <w:numId w:val="8"/>
        </w:numPr>
        <w:tabs>
          <w:tab w:val="left" w:pos="843"/>
        </w:tabs>
        <w:spacing w:after="0" w:line="240" w:lineRule="auto"/>
        <w:ind w:left="720" w:right="215" w:hanging="360"/>
        <w:jc w:val="both"/>
        <w:rPr>
          <w:sz w:val="24"/>
          <w:szCs w:val="24"/>
        </w:rPr>
      </w:pPr>
      <w:r>
        <w:rPr>
          <w:sz w:val="24"/>
          <w:szCs w:val="24"/>
          <w:rtl w:val="0"/>
        </w:rPr>
        <w:t>Created Ansible playbooks to automatically install packages from a repository, to change the configuration of remotely configured machines and to deploy new build and configured the Ansible playbooks</w:t>
      </w:r>
    </w:p>
    <w:p w14:paraId="000000CA">
      <w:pPr>
        <w:widowControl w:val="0"/>
        <w:numPr>
          <w:ilvl w:val="0"/>
          <w:numId w:val="8"/>
        </w:numPr>
        <w:tabs>
          <w:tab w:val="left" w:pos="843"/>
        </w:tabs>
        <w:spacing w:before="1" w:after="0" w:line="240" w:lineRule="auto"/>
        <w:ind w:left="720" w:hanging="360"/>
        <w:jc w:val="both"/>
        <w:rPr>
          <w:sz w:val="24"/>
          <w:szCs w:val="24"/>
        </w:rPr>
      </w:pPr>
      <w:r>
        <w:rPr>
          <w:sz w:val="24"/>
          <w:szCs w:val="24"/>
          <w:rtl w:val="0"/>
        </w:rPr>
        <w:t xml:space="preserve">Worked on the </w:t>
      </w:r>
      <w:r>
        <w:rPr>
          <w:b/>
          <w:sz w:val="24"/>
          <w:szCs w:val="24"/>
          <w:rtl w:val="0"/>
        </w:rPr>
        <w:t>Venafi Certificate management</w:t>
      </w:r>
      <w:r>
        <w:rPr>
          <w:sz w:val="24"/>
          <w:szCs w:val="24"/>
          <w:rtl w:val="0"/>
        </w:rPr>
        <w:t xml:space="preserve"> tool to create and manage the SSL certificates</w:t>
      </w:r>
    </w:p>
    <w:p w14:paraId="000000CB">
      <w:pPr>
        <w:widowControl w:val="0"/>
        <w:numPr>
          <w:ilvl w:val="0"/>
          <w:numId w:val="8"/>
        </w:numPr>
        <w:tabs>
          <w:tab w:val="left" w:pos="841"/>
          <w:tab w:val="left" w:pos="843"/>
        </w:tabs>
        <w:spacing w:before="5" w:after="0" w:line="237" w:lineRule="auto"/>
        <w:ind w:left="720" w:right="227" w:hanging="360"/>
        <w:rPr>
          <w:sz w:val="24"/>
          <w:szCs w:val="24"/>
        </w:rPr>
      </w:pPr>
      <w:r>
        <w:rPr>
          <w:sz w:val="24"/>
          <w:szCs w:val="24"/>
          <w:rtl w:val="0"/>
        </w:rPr>
        <w:t>Created Docker images using a Docker file, worked on Docker container snapshots, removing images, and managing Docker volumes.</w:t>
      </w:r>
    </w:p>
    <w:p w14:paraId="000000CC">
      <w:pPr>
        <w:widowControl w:val="0"/>
        <w:numPr>
          <w:ilvl w:val="0"/>
          <w:numId w:val="8"/>
        </w:numPr>
        <w:tabs>
          <w:tab w:val="left" w:pos="841"/>
          <w:tab w:val="left" w:pos="843"/>
        </w:tabs>
        <w:spacing w:before="6" w:after="0" w:line="237" w:lineRule="auto"/>
        <w:ind w:left="720" w:right="241" w:hanging="360"/>
        <w:rPr>
          <w:sz w:val="24"/>
          <w:szCs w:val="24"/>
        </w:rPr>
      </w:pPr>
      <w:r>
        <w:rPr>
          <w:sz w:val="24"/>
          <w:szCs w:val="24"/>
          <w:rtl w:val="0"/>
        </w:rPr>
        <w:t>Working on BAU activities including system monitoring, verifying the integrity and availability of all services, reviewing system and application logs</w:t>
      </w:r>
    </w:p>
    <w:p w14:paraId="000000CD">
      <w:pPr>
        <w:widowControl w:val="0"/>
        <w:numPr>
          <w:ilvl w:val="0"/>
          <w:numId w:val="8"/>
        </w:numPr>
        <w:tabs>
          <w:tab w:val="left" w:pos="841"/>
          <w:tab w:val="left" w:pos="843"/>
        </w:tabs>
        <w:spacing w:before="8" w:after="0" w:line="240" w:lineRule="auto"/>
        <w:ind w:left="720" w:hanging="360"/>
        <w:rPr>
          <w:sz w:val="24"/>
          <w:szCs w:val="24"/>
        </w:rPr>
      </w:pPr>
      <w:r>
        <w:rPr>
          <w:sz w:val="24"/>
          <w:szCs w:val="24"/>
          <w:rtl w:val="0"/>
        </w:rPr>
        <w:t>Working on Production Support L1 &amp; L2 level as per SLA and ITIL guidelines</w:t>
      </w:r>
    </w:p>
    <w:p w14:paraId="000000CE">
      <w:pPr>
        <w:widowControl w:val="0"/>
        <w:numPr>
          <w:ilvl w:val="0"/>
          <w:numId w:val="8"/>
        </w:numPr>
        <w:tabs>
          <w:tab w:val="left" w:pos="841"/>
          <w:tab w:val="left" w:pos="843"/>
        </w:tabs>
        <w:spacing w:before="3" w:after="0" w:line="275" w:lineRule="auto"/>
        <w:ind w:left="720" w:hanging="360"/>
        <w:rPr>
          <w:sz w:val="24"/>
          <w:szCs w:val="24"/>
        </w:rPr>
      </w:pPr>
      <w:r>
        <w:rPr>
          <w:sz w:val="24"/>
          <w:szCs w:val="24"/>
          <w:rtl w:val="0"/>
        </w:rPr>
        <w:t>Managing and integrating code Quality tools like SonarQube, manage sonar rules, Quality gates</w:t>
      </w:r>
    </w:p>
    <w:p w14:paraId="000000CF">
      <w:pPr>
        <w:widowControl w:val="0"/>
        <w:numPr>
          <w:ilvl w:val="0"/>
          <w:numId w:val="8"/>
        </w:numPr>
        <w:tabs>
          <w:tab w:val="left" w:pos="841"/>
          <w:tab w:val="left" w:pos="843"/>
        </w:tabs>
        <w:spacing w:after="0" w:line="275" w:lineRule="auto"/>
        <w:ind w:left="720" w:hanging="360"/>
        <w:rPr>
          <w:sz w:val="24"/>
          <w:szCs w:val="24"/>
        </w:rPr>
      </w:pPr>
      <w:r>
        <w:rPr>
          <w:sz w:val="24"/>
          <w:szCs w:val="24"/>
          <w:rtl w:val="0"/>
        </w:rPr>
        <w:t>Working and coordinating with various functional teams to containerize the apps</w:t>
      </w:r>
    </w:p>
    <w:p w14:paraId="000000D0">
      <w:pPr>
        <w:widowControl w:val="0"/>
        <w:numPr>
          <w:ilvl w:val="0"/>
          <w:numId w:val="8"/>
        </w:numPr>
        <w:tabs>
          <w:tab w:val="left" w:pos="841"/>
          <w:tab w:val="left" w:pos="843"/>
        </w:tabs>
        <w:spacing w:before="2" w:after="0" w:line="240" w:lineRule="auto"/>
        <w:ind w:left="720" w:hanging="360"/>
        <w:rPr>
          <w:sz w:val="24"/>
          <w:szCs w:val="24"/>
        </w:rPr>
      </w:pPr>
      <w:r>
        <w:rPr>
          <w:sz w:val="24"/>
          <w:szCs w:val="24"/>
          <w:rtl w:val="0"/>
        </w:rPr>
        <w:t>Creating the CI/CD pipeline jobs</w:t>
      </w:r>
    </w:p>
    <w:p w14:paraId="000000DE">
      <w:pPr>
        <w:widowControl w:val="0"/>
        <w:numPr>
          <w:numId w:val="0"/>
        </w:numPr>
        <w:tabs>
          <w:tab w:val="left" w:pos="843"/>
        </w:tabs>
        <w:spacing w:before="72" w:after="0" w:line="240" w:lineRule="auto"/>
        <w:ind w:left="360" w:leftChars="0"/>
        <w:jc w:val="both"/>
        <w:rPr>
          <w:sz w:val="24"/>
          <w:szCs w:val="24"/>
        </w:rPr>
      </w:pPr>
    </w:p>
    <w:sectPr>
      <w:pgSz w:w="11906" w:h="16838"/>
      <w:pgMar w:top="562" w:right="562" w:bottom="562" w:left="562"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630" w:hanging="360"/>
      </w:pPr>
      <w:rPr>
        <w:rFonts w:ascii="Noto Sans Symbols" w:hAnsi="Noto Sans Symbols" w:eastAsia="Noto Sans Symbols" w:cs="Noto Sans Symbols"/>
      </w:rPr>
    </w:lvl>
    <w:lvl w:ilvl="1" w:tentative="0">
      <w:start w:val="1"/>
      <w:numFmt w:val="bullet"/>
      <w:lvlText w:val="o"/>
      <w:lvlJc w:val="left"/>
      <w:pPr>
        <w:ind w:left="1350" w:hanging="360"/>
      </w:pPr>
      <w:rPr>
        <w:rFonts w:ascii="Courier New" w:hAnsi="Courier New" w:eastAsia="Courier New" w:cs="Courier New"/>
      </w:rPr>
    </w:lvl>
    <w:lvl w:ilvl="2" w:tentative="0">
      <w:start w:val="1"/>
      <w:numFmt w:val="bullet"/>
      <w:lvlText w:val="▪"/>
      <w:lvlJc w:val="left"/>
      <w:pPr>
        <w:ind w:left="2070" w:hanging="360"/>
      </w:pPr>
      <w:rPr>
        <w:rFonts w:ascii="Noto Sans Symbols" w:hAnsi="Noto Sans Symbols" w:eastAsia="Noto Sans Symbols" w:cs="Noto Sans Symbols"/>
      </w:rPr>
    </w:lvl>
    <w:lvl w:ilvl="3" w:tentative="0">
      <w:start w:val="1"/>
      <w:numFmt w:val="bullet"/>
      <w:lvlText w:val="●"/>
      <w:lvlJc w:val="left"/>
      <w:pPr>
        <w:ind w:left="2790" w:hanging="360"/>
      </w:pPr>
      <w:rPr>
        <w:rFonts w:ascii="Noto Sans Symbols" w:hAnsi="Noto Sans Symbols" w:eastAsia="Noto Sans Symbols" w:cs="Noto Sans Symbols"/>
      </w:rPr>
    </w:lvl>
    <w:lvl w:ilvl="4" w:tentative="0">
      <w:start w:val="1"/>
      <w:numFmt w:val="bullet"/>
      <w:lvlText w:val="o"/>
      <w:lvlJc w:val="left"/>
      <w:pPr>
        <w:ind w:left="3510" w:hanging="360"/>
      </w:pPr>
      <w:rPr>
        <w:rFonts w:ascii="Courier New" w:hAnsi="Courier New" w:eastAsia="Courier New" w:cs="Courier New"/>
      </w:rPr>
    </w:lvl>
    <w:lvl w:ilvl="5" w:tentative="0">
      <w:start w:val="1"/>
      <w:numFmt w:val="bullet"/>
      <w:lvlText w:val="▪"/>
      <w:lvlJc w:val="left"/>
      <w:pPr>
        <w:ind w:left="4230" w:hanging="360"/>
      </w:pPr>
      <w:rPr>
        <w:rFonts w:ascii="Noto Sans Symbols" w:hAnsi="Noto Sans Symbols" w:eastAsia="Noto Sans Symbols" w:cs="Noto Sans Symbols"/>
      </w:rPr>
    </w:lvl>
    <w:lvl w:ilvl="6" w:tentative="0">
      <w:start w:val="1"/>
      <w:numFmt w:val="bullet"/>
      <w:lvlText w:val="●"/>
      <w:lvlJc w:val="left"/>
      <w:pPr>
        <w:ind w:left="4950" w:hanging="360"/>
      </w:pPr>
      <w:rPr>
        <w:rFonts w:ascii="Noto Sans Symbols" w:hAnsi="Noto Sans Symbols" w:eastAsia="Noto Sans Symbols" w:cs="Noto Sans Symbols"/>
      </w:rPr>
    </w:lvl>
    <w:lvl w:ilvl="7" w:tentative="0">
      <w:start w:val="1"/>
      <w:numFmt w:val="bullet"/>
      <w:lvlText w:val="o"/>
      <w:lvlJc w:val="left"/>
      <w:pPr>
        <w:ind w:left="5670" w:hanging="360"/>
      </w:pPr>
      <w:rPr>
        <w:rFonts w:ascii="Courier New" w:hAnsi="Courier New" w:eastAsia="Courier New" w:cs="Courier New"/>
      </w:rPr>
    </w:lvl>
    <w:lvl w:ilvl="8" w:tentative="0">
      <w:start w:val="1"/>
      <w:numFmt w:val="bullet"/>
      <w:lvlText w:val="▪"/>
      <w:lvlJc w:val="left"/>
      <w:pPr>
        <w:ind w:left="6390" w:hanging="360"/>
      </w:pPr>
      <w:rPr>
        <w:rFonts w:ascii="Noto Sans Symbols" w:hAnsi="Noto Sans Symbols" w:eastAsia="Noto Sans Symbols" w:cs="Noto Sans Symbols"/>
      </w:rPr>
    </w:lvl>
  </w:abstractNum>
  <w:abstractNum w:abstractNumId="7">
    <w:nsid w:val="72183CF9"/>
    <w:multiLevelType w:val="multilevel"/>
    <w:tmpl w:val="72183CF9"/>
    <w:lvl w:ilvl="0" w:tentative="0">
      <w:start w:val="1"/>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48B5E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uiPriority w:val="0"/>
    <w:pPr>
      <w:keepNext/>
      <w:keepLines/>
      <w:spacing w:before="480" w:after="0"/>
    </w:pPr>
    <w:rPr>
      <w:b/>
      <w:color w:val="2E75B5"/>
      <w:sz w:val="28"/>
      <w:szCs w:val="28"/>
    </w:rPr>
  </w:style>
  <w:style w:type="paragraph" w:styleId="3">
    <w:name w:val="heading 2"/>
    <w:basedOn w:val="1"/>
    <w:next w:val="1"/>
    <w:uiPriority w:val="0"/>
    <w:pPr>
      <w:keepNext/>
      <w:keepLines/>
      <w:spacing w:before="200" w:after="0"/>
    </w:pPr>
    <w:rPr>
      <w:b/>
      <w:color w:val="5B9BD5"/>
      <w:sz w:val="26"/>
      <w:szCs w:val="26"/>
    </w:rPr>
  </w:style>
  <w:style w:type="paragraph" w:styleId="4">
    <w:name w:val="heading 3"/>
    <w:basedOn w:val="1"/>
    <w:next w:val="1"/>
    <w:uiPriority w:val="0"/>
    <w:pPr>
      <w:keepNext/>
      <w:keepLines/>
      <w:spacing w:before="200" w:after="0"/>
    </w:pPr>
    <w:rPr>
      <w:b/>
      <w:color w:val="5B9BD5"/>
    </w:rPr>
  </w:style>
  <w:style w:type="paragraph" w:styleId="5">
    <w:name w:val="heading 4"/>
    <w:basedOn w:val="1"/>
    <w:next w:val="1"/>
    <w:uiPriority w:val="0"/>
    <w:pPr>
      <w:keepNext/>
      <w:keepLines/>
      <w:spacing w:before="200" w:after="0"/>
    </w:pPr>
    <w:rPr>
      <w:b/>
      <w:i/>
      <w:color w:val="5B9BD5"/>
    </w:rPr>
  </w:style>
  <w:style w:type="paragraph" w:styleId="6">
    <w:name w:val="heading 5"/>
    <w:basedOn w:val="1"/>
    <w:next w:val="1"/>
    <w:uiPriority w:val="0"/>
    <w:pPr>
      <w:keepNext/>
      <w:keepLines/>
      <w:spacing w:before="200" w:after="0"/>
    </w:pPr>
    <w:rPr>
      <w:color w:val="1E4D78"/>
    </w:rPr>
  </w:style>
  <w:style w:type="paragraph" w:styleId="7">
    <w:name w:val="heading 6"/>
    <w:basedOn w:val="1"/>
    <w:next w:val="1"/>
    <w:uiPriority w:val="0"/>
    <w:pPr>
      <w:keepNext/>
      <w:keepLines/>
      <w:spacing w:before="200" w:after="0"/>
    </w:pPr>
    <w:rPr>
      <w:i/>
      <w:color w:val="1E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rPr>
      <w:i/>
      <w:color w:val="5B9BD5"/>
      <w:sz w:val="24"/>
      <w:szCs w:val="24"/>
    </w:rPr>
  </w:style>
  <w:style w:type="paragraph" w:styleId="12">
    <w:name w:val="Title"/>
    <w:basedOn w:val="1"/>
    <w:next w:val="1"/>
    <w:uiPriority w:val="0"/>
    <w:pPr>
      <w:keepNext/>
      <w:keepLines/>
      <w:spacing w:before="480" w:after="120" w:line="240" w:lineRule="auto"/>
    </w:pPr>
    <w:rPr>
      <w:rFonts w:ascii="Times" w:hAnsi="Times" w:eastAsia="Times" w:cs="Times"/>
      <w:b/>
      <w:sz w:val="72"/>
      <w:szCs w:val="72"/>
    </w:rPr>
  </w:style>
  <w:style w:type="table" w:customStyle="1" w:styleId="13">
    <w:name w:val="Table Normal1"/>
    <w:uiPriority w:val="0"/>
  </w:style>
  <w:style w:type="table" w:customStyle="1" w:styleId="14">
    <w:name w:val="_Style 10"/>
    <w:basedOn w:val="13"/>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TotalTime>12</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2025-03-19T17:21:43Z</dcterms:created>
  <dc:creator>rjpra</dc:creator>
  <cp:lastModifiedBy>rjpra</cp:lastModifiedBy>
  <dcterms:modified xsi:type="dcterms:W3CDTF">2025-03-19T17:34:35Z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F772437A41964C86827A2520966B9000_13</vt:lpwstr>
  </property>
</Properties>
</file>