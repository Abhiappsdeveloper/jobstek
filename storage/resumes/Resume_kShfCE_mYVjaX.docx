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F98CF5C">
      <w:pPr>
        <w:pageBreakBefore w:val="0"/>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val="0"/>
          <w:sz w:val="20"/>
          <w:szCs w:val="20"/>
          <w:vertAlign w:val="baseline"/>
        </w:rPr>
      </w:pPr>
      <w:r>
        <w:rPr>
          <w:rFonts w:ascii="Times New Roman" w:hAnsi="Times New Roman" w:eastAsia="Times New Roman" w:cs="Times New Roman"/>
          <w:b/>
          <w:vertAlign w:val="baseline"/>
          <w:rtl w:val="0"/>
        </w:rPr>
        <w:t>Raymond Brutcher</w:t>
      </w:r>
    </w:p>
    <w:p w14:paraId="516C2650">
      <w:pPr>
        <w:pageBreakBefore w:val="0"/>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val="0"/>
          <w:sz w:val="20"/>
          <w:szCs w:val="20"/>
          <w:vertAlign w:val="baseline"/>
          <w:lang w:val="en-US"/>
        </w:rPr>
      </w:pPr>
      <w:r>
        <w:rPr>
          <w:rFonts w:hint="default" w:ascii="Times New Roman" w:hAnsi="Times New Roman" w:eastAsia="Times New Roman" w:cs="Times New Roman"/>
          <w:sz w:val="20"/>
          <w:szCs w:val="20"/>
          <w:vertAlign w:val="baseline"/>
          <w:rtl w:val="0"/>
          <w:lang w:val="en-US"/>
        </w:rPr>
        <w:t>4794 Rainbow Dr</w:t>
      </w:r>
    </w:p>
    <w:p w14:paraId="4E299867">
      <w:pPr>
        <w:pageBreakBefore w:val="0"/>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val="0"/>
          <w:sz w:val="20"/>
          <w:szCs w:val="20"/>
          <w:vertAlign w:val="baseline"/>
        </w:rPr>
      </w:pPr>
      <w:r>
        <w:rPr>
          <w:rFonts w:ascii="Times New Roman" w:hAnsi="Times New Roman" w:eastAsia="Times New Roman" w:cs="Times New Roman"/>
          <w:sz w:val="20"/>
          <w:szCs w:val="20"/>
          <w:vertAlign w:val="baseline"/>
          <w:rtl w:val="0"/>
        </w:rPr>
        <w:t>Barnhart, MO 63012</w:t>
      </w:r>
    </w:p>
    <w:p w14:paraId="628E78F6">
      <w:pPr>
        <w:pageBreakBefore w:val="0"/>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val="0"/>
          <w:sz w:val="20"/>
          <w:szCs w:val="20"/>
          <w:vertAlign w:val="baseline"/>
        </w:rPr>
      </w:pPr>
      <w:r>
        <w:rPr>
          <w:rFonts w:ascii="Times New Roman" w:hAnsi="Times New Roman" w:eastAsia="Times New Roman" w:cs="Times New Roman"/>
          <w:sz w:val="20"/>
          <w:szCs w:val="20"/>
          <w:vertAlign w:val="baseline"/>
          <w:rtl w:val="0"/>
        </w:rPr>
        <w:t>Cell: (314) 724-8872</w:t>
      </w:r>
    </w:p>
    <w:p w14:paraId="0E45A5E9">
      <w:pPr>
        <w:pageBreakBefore w:val="0"/>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sz w:val="20"/>
          <w:szCs w:val="20"/>
          <w:vertAlign w:val="baseline"/>
          <w:rtl w:val="0"/>
        </w:rPr>
        <w:t>raymondbrutcher@yahoo.com</w:t>
      </w:r>
    </w:p>
    <w:p w14:paraId="55BF95D1">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val="0"/>
          <w:sz w:val="24"/>
          <w:szCs w:val="24"/>
          <w:vertAlign w:val="baseline"/>
        </w:rPr>
      </w:pPr>
      <w:r>
        <w:rPr>
          <w:rFonts w:ascii="Times New Roman" w:hAnsi="Times New Roman" w:eastAsia="Times New Roman" w:cs="Times New Roman"/>
          <w:b/>
          <w:vertAlign w:val="baseline"/>
          <w:rtl w:val="0"/>
        </w:rPr>
        <w:t>OBJECTIVE</w:t>
      </w:r>
    </w:p>
    <w:p w14:paraId="1A9AB5D5">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val="0"/>
          <w:sz w:val="24"/>
          <w:szCs w:val="24"/>
          <w:vertAlign w:val="baseline"/>
        </w:rPr>
      </w:pPr>
    </w:p>
    <w:p w14:paraId="6DCE6407">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vertAlign w:val="baseline"/>
          <w:rtl w:val="0"/>
        </w:rPr>
      </w:pPr>
      <w:r>
        <w:rPr>
          <w:rFonts w:hint="default" w:ascii="Times New Roman" w:hAnsi="Times New Roman" w:eastAsia="Times New Roman" w:cs="Times New Roman"/>
          <w:b/>
          <w:vertAlign w:val="baseline"/>
          <w:rtl w:val="0"/>
          <w:lang w:val="en-US"/>
        </w:rPr>
        <w:t>Sql Data Developer/Engineer</w:t>
      </w:r>
      <w:r>
        <w:rPr>
          <w:rFonts w:ascii="Times New Roman" w:hAnsi="Times New Roman" w:eastAsia="Times New Roman" w:cs="Times New Roman"/>
          <w:b/>
          <w:vertAlign w:val="baseline"/>
          <w:rtl w:val="0"/>
        </w:rPr>
        <w:t>—</w:t>
      </w:r>
      <w:r>
        <w:rPr>
          <w:rFonts w:ascii="Times New Roman" w:hAnsi="Times New Roman" w:eastAsia="Times New Roman" w:cs="Times New Roman"/>
          <w:vertAlign w:val="baseline"/>
          <w:rtl w:val="0"/>
        </w:rPr>
        <w:t xml:space="preserve">to obtain a position where I can use my skills and </w:t>
      </w:r>
      <w:r>
        <w:rPr>
          <w:rFonts w:ascii="Times New Roman" w:hAnsi="Times New Roman" w:eastAsia="Times New Roman" w:cs="Times New Roman"/>
          <w:vertAlign w:val="baseline"/>
          <w:rtl w:val="0"/>
          <w:lang w:val="en-US"/>
        </w:rPr>
        <w:t xml:space="preserve">abilities </w:t>
      </w:r>
      <w:r>
        <w:rPr>
          <w:rFonts w:ascii="Times New Roman" w:hAnsi="Times New Roman" w:eastAsia="Times New Roman" w:cs="Times New Roman"/>
          <w:vertAlign w:val="baseline"/>
          <w:rtl w:val="0"/>
        </w:rPr>
        <w:t>to provide assistance for any technical problems that may arise.</w:t>
      </w:r>
    </w:p>
    <w:p w14:paraId="3CC5C41E">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val="0"/>
          <w:sz w:val="24"/>
          <w:szCs w:val="24"/>
          <w:vertAlign w:val="baseline"/>
        </w:rPr>
      </w:pPr>
    </w:p>
    <w:p w14:paraId="60369FE6">
      <w:pPr>
        <w:pageBreakBefore w:val="0"/>
        <w:pBdr>
          <w:top w:val="none" w:color="auto" w:sz="0" w:space="0"/>
          <w:left w:val="none" w:color="auto" w:sz="0" w:space="0"/>
          <w:bottom w:val="none" w:color="auto" w:sz="0" w:space="0"/>
          <w:right w:val="none" w:color="auto" w:sz="0" w:space="0"/>
          <w:between w:val="none" w:color="auto" w:sz="0" w:space="0"/>
        </w:pBdr>
        <w:shd w:val="clear" w:fill="auto"/>
        <w:tabs>
          <w:tab w:val="left" w:pos="2025"/>
        </w:tabs>
        <w:rPr>
          <w:rFonts w:ascii="Times New Roman" w:hAnsi="Times New Roman" w:eastAsia="Times New Roman" w:cs="Times New Roman"/>
          <w:b/>
          <w:vertAlign w:val="baseline"/>
          <w:rtl w:val="0"/>
        </w:rPr>
      </w:pPr>
      <w:r>
        <w:rPr>
          <w:rFonts w:ascii="Times New Roman" w:hAnsi="Times New Roman" w:eastAsia="Times New Roman" w:cs="Times New Roman"/>
          <w:b/>
          <w:vertAlign w:val="baseline"/>
          <w:rtl w:val="0"/>
        </w:rPr>
        <w:t>EXPERIENCE</w:t>
      </w:r>
    </w:p>
    <w:p w14:paraId="616376F9">
      <w:pPr>
        <w:pageBreakBefore w:val="0"/>
        <w:pBdr>
          <w:top w:val="none" w:color="auto" w:sz="0" w:space="0"/>
          <w:left w:val="none" w:color="auto" w:sz="0" w:space="0"/>
          <w:bottom w:val="none" w:color="auto" w:sz="0" w:space="0"/>
          <w:right w:val="none" w:color="auto" w:sz="0" w:space="0"/>
          <w:between w:val="none" w:color="auto" w:sz="0" w:space="0"/>
        </w:pBdr>
        <w:shd w:val="clear" w:fill="auto"/>
        <w:tabs>
          <w:tab w:val="left" w:pos="2025"/>
        </w:tabs>
        <w:rPr>
          <w:rFonts w:ascii="Times New Roman" w:hAnsi="Times New Roman" w:eastAsia="Times New Roman" w:cs="Times New Roman"/>
          <w:b/>
          <w:vertAlign w:val="baseline"/>
          <w:rtl w:val="0"/>
        </w:rPr>
      </w:pPr>
    </w:p>
    <w:p w14:paraId="01041EC7">
      <w:pPr>
        <w:pageBreakBefore w:val="0"/>
        <w:pBdr>
          <w:top w:val="none" w:color="auto" w:sz="0" w:space="0"/>
          <w:left w:val="none" w:color="auto" w:sz="0" w:space="0"/>
          <w:bottom w:val="none" w:color="auto" w:sz="0" w:space="0"/>
          <w:right w:val="none" w:color="auto" w:sz="0" w:space="0"/>
          <w:between w:val="none" w:color="auto" w:sz="0" w:space="0"/>
        </w:pBdr>
        <w:shd w:val="clear" w:fill="auto"/>
        <w:tabs>
          <w:tab w:val="left" w:pos="2025"/>
        </w:tabs>
        <w:rPr>
          <w:rFonts w:hint="default" w:ascii="Times New Roman" w:hAnsi="Times New Roman" w:eastAsia="Times New Roman" w:cs="Times New Roman"/>
          <w:b/>
          <w:vertAlign w:val="baseline"/>
          <w:rtl w:val="0"/>
          <w:lang w:val="en-US"/>
        </w:rPr>
      </w:pPr>
      <w:r>
        <w:rPr>
          <w:rFonts w:hint="default" w:ascii="Times New Roman" w:hAnsi="Times New Roman" w:eastAsia="Times New Roman" w:cs="Times New Roman"/>
          <w:b/>
          <w:vertAlign w:val="baseline"/>
          <w:rtl w:val="0"/>
          <w:lang w:val="en-US"/>
        </w:rPr>
        <w:t>Skills:</w:t>
      </w:r>
    </w:p>
    <w:p w14:paraId="32FA932C">
      <w:pPr>
        <w:pageBreakBefore w:val="0"/>
        <w:pBdr>
          <w:top w:val="none" w:color="auto" w:sz="0" w:space="0"/>
          <w:left w:val="none" w:color="auto" w:sz="0" w:space="0"/>
          <w:bottom w:val="none" w:color="auto" w:sz="0" w:space="0"/>
          <w:right w:val="none" w:color="auto" w:sz="0" w:space="0"/>
          <w:between w:val="none" w:color="auto" w:sz="0" w:space="0"/>
        </w:pBdr>
        <w:shd w:val="clear" w:fill="auto"/>
        <w:tabs>
          <w:tab w:val="left" w:pos="2025"/>
        </w:tabs>
        <w:rPr>
          <w:rFonts w:hint="default" w:ascii="Times New Roman" w:hAnsi="Times New Roman" w:eastAsia="Times New Roman" w:cs="Times New Roman"/>
          <w:b w:val="0"/>
          <w:bCs/>
          <w:vertAlign w:val="baseline"/>
          <w:rtl w:val="0"/>
          <w:lang w:val="en-US"/>
        </w:rPr>
      </w:pPr>
      <w:r>
        <w:rPr>
          <w:rFonts w:hint="default" w:ascii="Times New Roman" w:hAnsi="Times New Roman" w:eastAsia="Times New Roman" w:cs="Times New Roman"/>
          <w:b w:val="0"/>
          <w:bCs/>
          <w:vertAlign w:val="baseline"/>
          <w:rtl w:val="0"/>
          <w:lang w:val="en-US"/>
        </w:rPr>
        <w:t>SSMS (Queries, Stored Procedures, views) creating, updating, and optimizing; SSIS including scripting C#; Python within AWS; C# batch processing data</w:t>
      </w:r>
      <w:bookmarkStart w:id="0" w:name="_GoBack"/>
      <w:bookmarkEnd w:id="0"/>
    </w:p>
    <w:p w14:paraId="569C5064">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rPr>
      </w:pPr>
    </w:p>
    <w:p w14:paraId="61AEB125">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rtl w:val="0"/>
          <w:lang w:val="en-US"/>
        </w:rPr>
      </w:pPr>
      <w:r>
        <w:rPr>
          <w:rFonts w:hint="default" w:ascii="Times New Roman" w:hAnsi="Times New Roman" w:eastAsia="Times New Roman" w:cs="Times New Roman"/>
          <w:rtl w:val="0"/>
          <w:lang w:val="en-US"/>
        </w:rPr>
        <w:t>Lumeris July 2018 to December 2024</w:t>
      </w:r>
    </w:p>
    <w:p w14:paraId="7F458E19">
      <w:pPr>
        <w:pageBreakBefore w:val="0"/>
        <w:pBdr>
          <w:top w:val="none" w:color="auto" w:sz="0" w:space="0"/>
          <w:left w:val="none" w:color="auto" w:sz="0" w:space="0"/>
          <w:bottom w:val="none" w:color="auto" w:sz="0" w:space="0"/>
          <w:right w:val="none" w:color="auto" w:sz="0" w:space="0"/>
          <w:between w:val="none" w:color="auto" w:sz="0" w:space="0"/>
        </w:pBdr>
        <w:shd w:val="clear" w:fill="auto"/>
        <w:ind w:firstLine="240" w:firstLineChars="100"/>
        <w:jc w:val="both"/>
        <w:rPr>
          <w:rFonts w:hint="default" w:ascii="Times New Roman" w:hAnsi="Times New Roman" w:eastAsia="Times New Roman" w:cs="Times New Roman"/>
          <w:lang w:val="en-US"/>
        </w:rPr>
      </w:pPr>
      <w:r>
        <w:rPr>
          <w:rFonts w:ascii="Times New Roman" w:hAnsi="Times New Roman" w:eastAsia="Times New Roman" w:cs="Times New Roman"/>
          <w:rtl w:val="0"/>
        </w:rPr>
        <w:t xml:space="preserve">March 2023 to </w:t>
      </w:r>
      <w:r>
        <w:rPr>
          <w:rFonts w:hint="default" w:ascii="Times New Roman" w:hAnsi="Times New Roman" w:eastAsia="Times New Roman" w:cs="Times New Roman"/>
          <w:rtl w:val="0"/>
          <w:lang w:val="en-US"/>
        </w:rPr>
        <w:t>December 2024</w:t>
      </w:r>
    </w:p>
    <w:p w14:paraId="4495EDE1">
      <w:pPr>
        <w:ind w:left="0" w:firstLine="720"/>
        <w:jc w:val="both"/>
        <w:rPr>
          <w:rFonts w:ascii="Times New Roman" w:hAnsi="Times New Roman" w:eastAsia="Times New Roman" w:cs="Times New Roman"/>
        </w:rPr>
      </w:pPr>
      <w:r>
        <w:rPr>
          <w:rFonts w:ascii="Times New Roman" w:hAnsi="Times New Roman" w:eastAsia="Times New Roman" w:cs="Times New Roman"/>
          <w:b/>
          <w:rtl w:val="0"/>
        </w:rPr>
        <w:t>Sr. Data Engineer,</w:t>
      </w:r>
      <w:r>
        <w:rPr>
          <w:rFonts w:ascii="Times New Roman" w:hAnsi="Times New Roman" w:eastAsia="Times New Roman" w:cs="Times New Roman"/>
          <w:rtl w:val="0"/>
        </w:rPr>
        <w:t xml:space="preserve"> Lumeris</w:t>
      </w:r>
    </w:p>
    <w:p w14:paraId="33618F70">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 xml:space="preserve">Importing and exporting Medicare data into Microsoft SQL </w:t>
      </w:r>
      <w:r>
        <w:rPr>
          <w:rFonts w:ascii="Times New Roman" w:hAnsi="Times New Roman" w:eastAsia="Times New Roman" w:cs="Times New Roman"/>
          <w:vertAlign w:val="baseline"/>
          <w:rtl w:val="0"/>
          <w:lang w:val="en-US"/>
        </w:rPr>
        <w:t>Server</w:t>
      </w:r>
      <w:r>
        <w:rPr>
          <w:rFonts w:ascii="Times New Roman" w:hAnsi="Times New Roman" w:eastAsia="Times New Roman" w:cs="Times New Roman"/>
          <w:vertAlign w:val="baseline"/>
          <w:rtl w:val="0"/>
        </w:rPr>
        <w:t xml:space="preserve"> and/or AWS</w:t>
      </w:r>
    </w:p>
    <w:p w14:paraId="1BF2626F">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Providing SQL results for Ad-Hoc Request</w:t>
      </w:r>
    </w:p>
    <w:p w14:paraId="6A1020E6">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 xml:space="preserve">Creating, updating, and managing SSIS packages, SQL Stored Procedures, and C# </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batch processing, and Python</w:t>
      </w:r>
      <w:r>
        <w:rPr>
          <w:rFonts w:hint="default" w:ascii="Times New Roman" w:hAnsi="Times New Roman" w:eastAsia="Times New Roman" w:cs="Times New Roman"/>
          <w:vertAlign w:val="baseline"/>
          <w:rtl w:val="0"/>
          <w:lang w:val="en-US"/>
        </w:rPr>
        <w:t>.</w:t>
      </w:r>
    </w:p>
    <w:p w14:paraId="40C4EDD1">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 xml:space="preserve">Working with vendors directly to receive and provide medicare related data including </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business utilization reports, claims, and encounters</w:t>
      </w:r>
    </w:p>
    <w:p w14:paraId="4A168416">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Researching and creating AI driven processes using many different third parties tools.</w:t>
      </w:r>
    </w:p>
    <w:p w14:paraId="12996B8A">
      <w:pPr>
        <w:pageBreakBefore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ind w:left="1080" w:leftChars="0"/>
        <w:jc w:val="both"/>
        <w:rPr>
          <w:rFonts w:ascii="Times New Roman" w:hAnsi="Times New Roman" w:eastAsia="Times New Roman" w:cs="Times New Roman"/>
        </w:rPr>
      </w:pPr>
      <w:r>
        <w:rPr>
          <w:rFonts w:ascii="Times New Roman" w:hAnsi="Times New Roman" w:eastAsia="Times New Roman" w:cs="Times New Roman"/>
          <w:vertAlign w:val="baseline"/>
          <w:rtl w:val="0"/>
        </w:rPr>
        <w:t xml:space="preserve">            (chatGPT, </w:t>
      </w:r>
      <w:r>
        <w:rPr>
          <w:rFonts w:ascii="Times New Roman" w:hAnsi="Times New Roman" w:eastAsia="Times New Roman" w:cs="Times New Roman"/>
          <w:rtl w:val="0"/>
        </w:rPr>
        <w:t xml:space="preserve">AWS </w:t>
      </w:r>
      <w:r>
        <w:rPr>
          <w:rFonts w:hint="default" w:ascii="Times New Roman" w:hAnsi="Times New Roman" w:eastAsia="Times New Roman" w:cs="Times New Roman"/>
          <w:rtl w:val="0"/>
          <w:lang w:val="en-US"/>
        </w:rPr>
        <w:t>R</w:t>
      </w:r>
      <w:r>
        <w:rPr>
          <w:rFonts w:ascii="Times New Roman" w:hAnsi="Times New Roman" w:eastAsia="Times New Roman" w:cs="Times New Roman"/>
          <w:rtl w:val="0"/>
        </w:rPr>
        <w:t xml:space="preserve">edshift, AWS </w:t>
      </w:r>
      <w:r>
        <w:rPr>
          <w:rFonts w:hint="default" w:ascii="Times New Roman" w:hAnsi="Times New Roman" w:eastAsia="Times New Roman" w:cs="Times New Roman"/>
          <w:rtl w:val="0"/>
          <w:lang w:val="en-US"/>
        </w:rPr>
        <w:t>B</w:t>
      </w:r>
      <w:r>
        <w:rPr>
          <w:rFonts w:ascii="Times New Roman" w:hAnsi="Times New Roman" w:eastAsia="Times New Roman" w:cs="Times New Roman"/>
          <w:rtl w:val="0"/>
        </w:rPr>
        <w:t xml:space="preserve">edrock) </w:t>
      </w:r>
    </w:p>
    <w:p w14:paraId="3A654ED2">
      <w:pPr>
        <w:pageBreakBefore w:val="0"/>
        <w:pBdr>
          <w:top w:val="none" w:color="auto" w:sz="0" w:space="0"/>
          <w:left w:val="none" w:color="auto" w:sz="0" w:space="0"/>
          <w:bottom w:val="none" w:color="auto" w:sz="0" w:space="0"/>
          <w:right w:val="none" w:color="auto" w:sz="0" w:space="0"/>
          <w:between w:val="none" w:color="auto" w:sz="0" w:space="0"/>
        </w:pBdr>
        <w:shd w:val="clear" w:fill="auto"/>
        <w:ind w:firstLine="240" w:firstLineChars="100"/>
        <w:jc w:val="both"/>
        <w:rPr>
          <w:rFonts w:ascii="Times New Roman" w:hAnsi="Times New Roman" w:eastAsia="Times New Roman" w:cs="Times New Roman"/>
        </w:rPr>
      </w:pPr>
      <w:r>
        <w:rPr>
          <w:rFonts w:ascii="Times New Roman" w:hAnsi="Times New Roman" w:eastAsia="Times New Roman" w:cs="Times New Roman"/>
          <w:rtl w:val="0"/>
        </w:rPr>
        <w:t>July 2018 to March 2023</w:t>
      </w:r>
    </w:p>
    <w:p w14:paraId="719895C0">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b/>
          <w:rtl w:val="0"/>
        </w:rPr>
        <w:t>Sr. Data Conversion Consultant,</w:t>
      </w:r>
      <w:r>
        <w:rPr>
          <w:rFonts w:ascii="Times New Roman" w:hAnsi="Times New Roman" w:eastAsia="Times New Roman" w:cs="Times New Roman"/>
          <w:rtl w:val="0"/>
        </w:rPr>
        <w:t xml:space="preserve"> Lumeris</w:t>
      </w:r>
    </w:p>
    <w:p w14:paraId="39043ED3">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Importing and exporting Medicare data into Microsoft SQL server and/or AWS</w:t>
      </w:r>
    </w:p>
    <w:p w14:paraId="7E476C03">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Providing SQL results for Ad-Hoc Request</w:t>
      </w:r>
    </w:p>
    <w:p w14:paraId="1DD71D86">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 xml:space="preserve">Creating, updating, and managing SSIS packages, SQL Stored Procedures, and C# </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 xml:space="preserve">batch processing, and Python </w:t>
      </w:r>
    </w:p>
    <w:p w14:paraId="4C72EEC4">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rPr>
      </w:pPr>
      <w:r>
        <w:rPr>
          <w:rFonts w:ascii="Times New Roman" w:hAnsi="Times New Roman" w:eastAsia="Times New Roman" w:cs="Times New Roman"/>
          <w:vertAlign w:val="baseline"/>
          <w:rtl w:val="0"/>
        </w:rPr>
        <w:t xml:space="preserve">Working with vendors directly to receive and provide medicare related data including </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busine</w:t>
      </w:r>
      <w:r>
        <w:rPr>
          <w:rFonts w:ascii="Times New Roman" w:hAnsi="Times New Roman" w:eastAsia="Times New Roman" w:cs="Times New Roman"/>
          <w:rtl w:val="0"/>
        </w:rPr>
        <w:t>ss utilization reports, claims, and encounters</w:t>
      </w:r>
    </w:p>
    <w:p w14:paraId="240F216A">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rPr>
      </w:pPr>
    </w:p>
    <w:p w14:paraId="4AC73F08">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lang w:val="en-US"/>
        </w:rPr>
      </w:pPr>
      <w:r>
        <w:rPr>
          <w:rFonts w:hint="default" w:ascii="Times New Roman" w:hAnsi="Times New Roman" w:eastAsia="Times New Roman" w:cs="Times New Roman"/>
          <w:lang w:val="en-US"/>
        </w:rPr>
        <w:t>ClubReady</w:t>
      </w:r>
    </w:p>
    <w:p w14:paraId="7CC81EC0">
      <w:pPr>
        <w:pageBreakBefore w:val="0"/>
        <w:pBdr>
          <w:top w:val="none" w:color="auto" w:sz="0" w:space="0"/>
          <w:left w:val="none" w:color="auto" w:sz="0" w:space="0"/>
          <w:bottom w:val="none" w:color="auto" w:sz="0" w:space="0"/>
          <w:right w:val="none" w:color="auto" w:sz="0" w:space="0"/>
          <w:between w:val="none" w:color="auto" w:sz="0" w:space="0"/>
        </w:pBdr>
        <w:shd w:val="clear" w:fill="auto"/>
        <w:ind w:firstLine="240" w:firstLineChars="100"/>
        <w:jc w:val="both"/>
        <w:rPr>
          <w:rFonts w:ascii="Times New Roman" w:hAnsi="Times New Roman" w:eastAsia="Times New Roman" w:cs="Times New Roman"/>
        </w:rPr>
      </w:pPr>
      <w:r>
        <w:rPr>
          <w:rFonts w:ascii="Times New Roman" w:hAnsi="Times New Roman" w:eastAsia="Times New Roman" w:cs="Times New Roman"/>
          <w:rtl w:val="0"/>
        </w:rPr>
        <w:t>June 2018 to July 2018</w:t>
      </w:r>
    </w:p>
    <w:p w14:paraId="1B73E5E0">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b/>
          <w:rtl w:val="0"/>
        </w:rPr>
        <w:t xml:space="preserve">Sr. Data Conversion Consultant, </w:t>
      </w:r>
      <w:r>
        <w:rPr>
          <w:rFonts w:ascii="Times New Roman" w:hAnsi="Times New Roman" w:eastAsia="Times New Roman" w:cs="Times New Roman"/>
          <w:rtl w:val="0"/>
        </w:rPr>
        <w:t>ClubReady, LLC</w:t>
      </w:r>
    </w:p>
    <w:p w14:paraId="0D8BB403">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Importing club data into the Microsoft Azure server</w:t>
      </w:r>
    </w:p>
    <w:p w14:paraId="5BB2F416">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vertAlign w:val="baseline"/>
          <w:rtl w:val="0"/>
        </w:rPr>
      </w:pPr>
      <w:r>
        <w:rPr>
          <w:rFonts w:ascii="Times New Roman" w:hAnsi="Times New Roman" w:eastAsia="Times New Roman" w:cs="Times New Roman"/>
          <w:vertAlign w:val="baseline"/>
          <w:rtl w:val="0"/>
        </w:rPr>
        <w:t>Executing SQL jobs</w:t>
      </w:r>
    </w:p>
    <w:p w14:paraId="05C7BDF1">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rPr>
      </w:pPr>
      <w:r>
        <w:rPr>
          <w:rFonts w:ascii="Times New Roman" w:hAnsi="Times New Roman" w:eastAsia="Times New Roman" w:cs="Times New Roman"/>
          <w:vertAlign w:val="baseline"/>
          <w:rtl w:val="0"/>
        </w:rPr>
        <w:t>R</w:t>
      </w:r>
      <w:r>
        <w:rPr>
          <w:rFonts w:ascii="Times New Roman" w:hAnsi="Times New Roman" w:eastAsia="Times New Roman" w:cs="Times New Roman"/>
          <w:rtl w:val="0"/>
        </w:rPr>
        <w:t>unning SSIS packages and stored procs</w:t>
      </w:r>
    </w:p>
    <w:p w14:paraId="2A389AFE">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rPr>
      </w:pPr>
    </w:p>
    <w:p w14:paraId="55C8F929">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lang w:val="en-US"/>
        </w:rPr>
      </w:pPr>
      <w:r>
        <w:rPr>
          <w:rFonts w:hint="default" w:ascii="Times New Roman" w:hAnsi="Times New Roman" w:eastAsia="Times New Roman" w:cs="Times New Roman"/>
          <w:lang w:val="en-US"/>
        </w:rPr>
        <w:t>MaritzCX</w:t>
      </w:r>
    </w:p>
    <w:p w14:paraId="7C6FC204">
      <w:pPr>
        <w:pageBreakBefore w:val="0"/>
        <w:pBdr>
          <w:top w:val="none" w:color="auto" w:sz="0" w:space="0"/>
          <w:left w:val="none" w:color="auto" w:sz="0" w:space="0"/>
          <w:bottom w:val="none" w:color="auto" w:sz="0" w:space="0"/>
          <w:right w:val="none" w:color="auto" w:sz="0" w:space="0"/>
          <w:between w:val="none" w:color="auto" w:sz="0" w:space="0"/>
        </w:pBdr>
        <w:shd w:val="clear" w:fill="auto"/>
        <w:ind w:firstLine="240" w:firstLineChars="10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 xml:space="preserve">April 2013 to </w:t>
      </w:r>
      <w:r>
        <w:rPr>
          <w:rFonts w:ascii="Times New Roman" w:hAnsi="Times New Roman" w:eastAsia="Times New Roman" w:cs="Times New Roman"/>
          <w:rtl w:val="0"/>
        </w:rPr>
        <w:t>May 2018</w:t>
      </w:r>
    </w:p>
    <w:p w14:paraId="4B3025C1">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hanging="72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ab/>
      </w:r>
      <w:r>
        <w:rPr>
          <w:rFonts w:ascii="Times New Roman" w:hAnsi="Times New Roman" w:eastAsia="Times New Roman" w:cs="Times New Roman"/>
          <w:b/>
          <w:rtl w:val="0"/>
        </w:rPr>
        <w:t>Software Engineer (II)</w:t>
      </w:r>
      <w:r>
        <w:rPr>
          <w:rFonts w:ascii="Times New Roman" w:hAnsi="Times New Roman" w:eastAsia="Times New Roman" w:cs="Times New Roman"/>
          <w:b/>
          <w:vertAlign w:val="baseline"/>
          <w:rtl w:val="0"/>
        </w:rPr>
        <w:t>,</w:t>
      </w:r>
      <w:r>
        <w:rPr>
          <w:rFonts w:ascii="Times New Roman" w:hAnsi="Times New Roman" w:eastAsia="Times New Roman" w:cs="Times New Roman"/>
          <w:vertAlign w:val="baseline"/>
          <w:rtl w:val="0"/>
        </w:rPr>
        <w:t xml:space="preserve"> Maritz</w:t>
      </w:r>
      <w:r>
        <w:rPr>
          <w:rFonts w:ascii="Times New Roman" w:hAnsi="Times New Roman" w:eastAsia="Times New Roman" w:cs="Times New Roman"/>
          <w:rtl w:val="0"/>
        </w:rPr>
        <w:t>CX</w:t>
      </w:r>
      <w:r>
        <w:rPr>
          <w:rFonts w:ascii="Times New Roman" w:hAnsi="Times New Roman" w:eastAsia="Times New Roman" w:cs="Times New Roman"/>
          <w:vertAlign w:val="baseline"/>
          <w:rtl w:val="0"/>
        </w:rPr>
        <w:t xml:space="preserve"> </w:t>
      </w:r>
    </w:p>
    <w:p w14:paraId="3C79E7ED">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Running SQL Jobs and SSIS packages</w:t>
      </w:r>
    </w:p>
    <w:p w14:paraId="3DF0A856">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Providing SQL results for Ad-Hoc request</w:t>
      </w:r>
    </w:p>
    <w:p w14:paraId="460AD07D">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Creating, updating, and managing SSIS packages and Stored Procedures</w:t>
      </w:r>
    </w:p>
    <w:p w14:paraId="57455BFE">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Importing/Exporting SQL data to and from Excel, Pipe delimited, and Tab delimited files</w:t>
      </w:r>
    </w:p>
    <w:p w14:paraId="386A5D6D">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rFonts w:ascii="Times New Roman" w:hAnsi="Times New Roman" w:eastAsia="Times New Roman" w:cs="Times New Roman"/>
          <w:u w:val="none"/>
        </w:rPr>
      </w:pPr>
      <w:r>
        <w:rPr>
          <w:rFonts w:ascii="Times New Roman" w:hAnsi="Times New Roman" w:eastAsia="Times New Roman" w:cs="Times New Roman"/>
          <w:rtl w:val="0"/>
        </w:rPr>
        <w:t>Improving efficiency of Stored Procedures</w:t>
      </w:r>
    </w:p>
    <w:p w14:paraId="5154D2E7">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p>
    <w:p w14:paraId="7393F997">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p>
    <w:p w14:paraId="7C92C6F2">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p>
    <w:p w14:paraId="470F9F59">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p>
    <w:p w14:paraId="14A6DE3E">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r>
        <w:rPr>
          <w:rFonts w:hint="default" w:ascii="Times New Roman" w:hAnsi="Times New Roman" w:eastAsia="Times New Roman" w:cs="Times New Roman"/>
          <w:vertAlign w:val="baseline"/>
          <w:rtl w:val="0"/>
          <w:lang w:val="en-US"/>
        </w:rPr>
        <w:t>GBS Corp</w:t>
      </w:r>
    </w:p>
    <w:p w14:paraId="4F4D7F2E">
      <w:pPr>
        <w:pageBreakBefore w:val="0"/>
        <w:pBdr>
          <w:top w:val="none" w:color="auto" w:sz="0" w:space="0"/>
          <w:left w:val="none" w:color="auto" w:sz="0" w:space="0"/>
          <w:bottom w:val="none" w:color="auto" w:sz="0" w:space="0"/>
          <w:right w:val="none" w:color="auto" w:sz="0" w:space="0"/>
          <w:between w:val="none" w:color="auto" w:sz="0" w:space="0"/>
        </w:pBdr>
        <w:shd w:val="clear" w:fill="auto"/>
        <w:ind w:left="1200" w:leftChars="100" w:hanging="960" w:hangingChars="40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October 2012 to April 2013</w:t>
      </w:r>
    </w:p>
    <w:p w14:paraId="2835D8FA">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hanging="72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ab/>
      </w:r>
      <w:r>
        <w:rPr>
          <w:rFonts w:ascii="Times New Roman" w:hAnsi="Times New Roman" w:eastAsia="Times New Roman" w:cs="Times New Roman"/>
          <w:b/>
          <w:vertAlign w:val="baseline"/>
          <w:rtl w:val="0"/>
        </w:rPr>
        <w:t>Junior Developer,</w:t>
      </w:r>
      <w:r>
        <w:rPr>
          <w:rFonts w:ascii="Times New Roman" w:hAnsi="Times New Roman" w:eastAsia="Times New Roman" w:cs="Times New Roman"/>
          <w:vertAlign w:val="baseline"/>
          <w:rtl w:val="0"/>
        </w:rPr>
        <w:t xml:space="preserve"> GBS Corp.</w:t>
      </w:r>
    </w:p>
    <w:p w14:paraId="3BE86042">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Working with NextGen’s EHR, Template Editor, and Document builder</w:t>
      </w:r>
    </w:p>
    <w:p w14:paraId="36BA513A">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Conforming to application layout constraints when creating and customizing layouts to a customer’s needs</w:t>
      </w:r>
    </w:p>
    <w:p w14:paraId="5BE0EC82">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Fix and update Crystal Reports</w:t>
      </w:r>
    </w:p>
    <w:p w14:paraId="384A4E65">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Create, modify, and run SQL scripts</w:t>
      </w:r>
    </w:p>
    <w:p w14:paraId="1171820F">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p>
    <w:p w14:paraId="5021B328">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r>
        <w:rPr>
          <w:rFonts w:hint="default" w:ascii="Times New Roman" w:hAnsi="Times New Roman" w:eastAsia="Times New Roman" w:cs="Times New Roman"/>
          <w:vertAlign w:val="baseline"/>
          <w:rtl w:val="0"/>
          <w:lang w:val="en-US"/>
        </w:rPr>
        <w:t>Directory Distributing Associates</w:t>
      </w:r>
    </w:p>
    <w:p w14:paraId="25DE6CFE">
      <w:pPr>
        <w:pageBreakBefore w:val="0"/>
        <w:pBdr>
          <w:top w:val="none" w:color="auto" w:sz="0" w:space="0"/>
          <w:left w:val="none" w:color="auto" w:sz="0" w:space="0"/>
          <w:bottom w:val="none" w:color="auto" w:sz="0" w:space="0"/>
          <w:right w:val="none" w:color="auto" w:sz="0" w:space="0"/>
          <w:between w:val="none" w:color="auto" w:sz="0" w:space="0"/>
        </w:pBdr>
        <w:shd w:val="clear" w:fill="auto"/>
        <w:ind w:left="1200" w:leftChars="100" w:hanging="960" w:hangingChars="40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February 2010 to October 2012</w:t>
      </w:r>
    </w:p>
    <w:p w14:paraId="701FC0A1">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hanging="72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ab/>
      </w:r>
      <w:r>
        <w:rPr>
          <w:rFonts w:ascii="Times New Roman" w:hAnsi="Times New Roman" w:eastAsia="Times New Roman" w:cs="Times New Roman"/>
          <w:b/>
          <w:vertAlign w:val="baseline"/>
          <w:rtl w:val="0"/>
        </w:rPr>
        <w:t>Computer Support</w:t>
      </w:r>
      <w:r>
        <w:rPr>
          <w:rFonts w:ascii="Times New Roman" w:hAnsi="Times New Roman" w:eastAsia="Times New Roman" w:cs="Times New Roman"/>
          <w:vertAlign w:val="baseline"/>
          <w:rtl w:val="0"/>
        </w:rPr>
        <w:t>, Directory Distributing Associates</w:t>
      </w:r>
    </w:p>
    <w:p w14:paraId="24CE92FE">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Update software and run SQL scripts over remote desktop on field servers</w:t>
      </w:r>
    </w:p>
    <w:p w14:paraId="4756C93B">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Troubleshoot connection issues (ciscoVPN, wireless, and hardwired)</w:t>
      </w:r>
    </w:p>
    <w:p w14:paraId="093C78AC">
      <w:pPr>
        <w:pageBreakBefore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Troubleshoot software issues over the phone or remotely via remote desktop</w:t>
      </w:r>
    </w:p>
    <w:p w14:paraId="22987D39">
      <w:pPr>
        <w:pageBreakBefore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1080" w:firstLine="0"/>
        <w:jc w:val="both"/>
        <w:rPr>
          <w:b w:val="0"/>
          <w:sz w:val="24"/>
          <w:szCs w:val="24"/>
        </w:rPr>
      </w:pPr>
      <w:r>
        <w:rPr>
          <w:rFonts w:ascii="Times New Roman" w:hAnsi="Times New Roman" w:eastAsia="Times New Roman" w:cs="Times New Roman"/>
          <w:vertAlign w:val="baseline"/>
          <w:rtl w:val="0"/>
        </w:rPr>
        <w:t>Answer question about new and old software solutions being used</w:t>
      </w:r>
    </w:p>
    <w:p w14:paraId="75E49A1F">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vertAlign w:val="baseline"/>
          <w:rtl w:val="0"/>
        </w:rPr>
      </w:pPr>
    </w:p>
    <w:p w14:paraId="2C82A624">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hint="default" w:ascii="Times New Roman" w:hAnsi="Times New Roman" w:eastAsia="Times New Roman" w:cs="Times New Roman"/>
          <w:vertAlign w:val="baseline"/>
          <w:rtl w:val="0"/>
          <w:lang w:val="en-US"/>
        </w:rPr>
      </w:pPr>
      <w:r>
        <w:rPr>
          <w:rFonts w:hint="default" w:ascii="Times New Roman" w:hAnsi="Times New Roman" w:eastAsia="Times New Roman" w:cs="Times New Roman"/>
          <w:vertAlign w:val="baseline"/>
          <w:rtl w:val="0"/>
          <w:lang w:val="en-US"/>
        </w:rPr>
        <w:t>Elliott Data Systems</w:t>
      </w:r>
    </w:p>
    <w:p w14:paraId="7B6C0AD7">
      <w:pPr>
        <w:pageBreakBefore w:val="0"/>
        <w:pBdr>
          <w:top w:val="none" w:color="auto" w:sz="0" w:space="0"/>
          <w:left w:val="none" w:color="auto" w:sz="0" w:space="0"/>
          <w:bottom w:val="none" w:color="auto" w:sz="0" w:space="0"/>
          <w:right w:val="none" w:color="auto" w:sz="0" w:space="0"/>
          <w:between w:val="none" w:color="auto" w:sz="0" w:space="0"/>
        </w:pBdr>
        <w:shd w:val="clear" w:fill="auto"/>
        <w:ind w:left="1200" w:leftChars="100" w:hanging="960" w:hangingChars="40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March 2008 to Dec 2009</w:t>
      </w:r>
    </w:p>
    <w:p w14:paraId="7CC6D9FB">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hanging="72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ab/>
      </w:r>
      <w:r>
        <w:rPr>
          <w:rFonts w:ascii="Times New Roman" w:hAnsi="Times New Roman" w:eastAsia="Times New Roman" w:cs="Times New Roman"/>
          <w:b/>
          <w:vertAlign w:val="baseline"/>
          <w:rtl w:val="0"/>
        </w:rPr>
        <w:t>Technical Support Specialist</w:t>
      </w:r>
      <w:r>
        <w:rPr>
          <w:rFonts w:ascii="Times New Roman" w:hAnsi="Times New Roman" w:eastAsia="Times New Roman" w:cs="Times New Roman"/>
          <w:vertAlign w:val="baseline"/>
          <w:rtl w:val="0"/>
        </w:rPr>
        <w:t>, Elliott Data Systems, Inc.</w:t>
      </w:r>
    </w:p>
    <w:p w14:paraId="62B78448">
      <w:pPr>
        <w:pageBreakBefore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both"/>
        <w:rPr>
          <w:b w:val="0"/>
          <w:sz w:val="24"/>
          <w:szCs w:val="24"/>
        </w:rPr>
      </w:pPr>
      <w:r>
        <w:rPr>
          <w:rFonts w:ascii="Times New Roman" w:hAnsi="Times New Roman" w:eastAsia="Times New Roman" w:cs="Times New Roman"/>
          <w:b w:val="0"/>
          <w:sz w:val="24"/>
          <w:szCs w:val="24"/>
          <w:vertAlign w:val="baseline"/>
          <w:rtl w:val="0"/>
        </w:rPr>
        <w:t>Build, and refurbish computers, Command Cases, Flo Carts and power supplies.</w:t>
      </w:r>
    </w:p>
    <w:p w14:paraId="090607CC">
      <w:pPr>
        <w:pageBreakBefore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both"/>
        <w:rPr>
          <w:b w:val="0"/>
          <w:sz w:val="24"/>
          <w:szCs w:val="24"/>
        </w:rPr>
      </w:pPr>
      <w:r>
        <w:rPr>
          <w:rFonts w:ascii="Times New Roman" w:hAnsi="Times New Roman" w:eastAsia="Times New Roman" w:cs="Times New Roman"/>
          <w:b w:val="0"/>
          <w:sz w:val="24"/>
          <w:szCs w:val="24"/>
          <w:vertAlign w:val="baseline"/>
          <w:rtl w:val="0"/>
        </w:rPr>
        <w:t>Maintain computers, power supplies, and Flo Med carts.</w:t>
      </w:r>
    </w:p>
    <w:p w14:paraId="64067506">
      <w:pPr>
        <w:pageBreakBefore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both"/>
        <w:rPr>
          <w:b w:val="0"/>
          <w:sz w:val="24"/>
          <w:szCs w:val="24"/>
        </w:rPr>
      </w:pPr>
      <w:r>
        <w:rPr>
          <w:rFonts w:ascii="Times New Roman" w:hAnsi="Times New Roman" w:eastAsia="Times New Roman" w:cs="Times New Roman"/>
          <w:b w:val="0"/>
          <w:sz w:val="24"/>
          <w:szCs w:val="24"/>
          <w:vertAlign w:val="baseline"/>
          <w:rtl w:val="0"/>
        </w:rPr>
        <w:t>Work with both Hardware and software to get a finished product.</w:t>
      </w:r>
    </w:p>
    <w:p w14:paraId="08738CF9">
      <w:pPr>
        <w:pageBreakBefore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both"/>
        <w:rPr>
          <w:b w:val="0"/>
          <w:sz w:val="24"/>
          <w:szCs w:val="24"/>
        </w:rPr>
      </w:pPr>
      <w:r>
        <w:rPr>
          <w:rFonts w:ascii="Times New Roman" w:hAnsi="Times New Roman" w:eastAsia="Times New Roman" w:cs="Times New Roman"/>
          <w:b w:val="0"/>
          <w:sz w:val="24"/>
          <w:szCs w:val="24"/>
          <w:vertAlign w:val="baseline"/>
          <w:rtl w:val="0"/>
        </w:rPr>
        <w:t>Help customers over the phone to either get a working product or an RMA.</w:t>
      </w:r>
    </w:p>
    <w:p w14:paraId="32FB9237">
      <w:pPr>
        <w:pageBreakBefore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both"/>
        <w:rPr>
          <w:rFonts w:ascii="Times New Roman" w:hAnsi="Times New Roman" w:eastAsia="Times New Roman" w:cs="Times New Roman"/>
          <w:b w:val="0"/>
          <w:sz w:val="24"/>
          <w:szCs w:val="24"/>
          <w:vertAlign w:val="baseline"/>
          <w:rtl w:val="0"/>
        </w:rPr>
      </w:pPr>
    </w:p>
    <w:p w14:paraId="62F68F7C">
      <w:pPr>
        <w:pageBreakBefore w:val="0"/>
        <w:pBdr>
          <w:top w:val="none" w:color="auto" w:sz="0" w:space="0"/>
          <w:left w:val="none" w:color="auto" w:sz="0" w:space="0"/>
          <w:bottom w:val="none" w:color="auto" w:sz="0" w:space="0"/>
          <w:right w:val="none" w:color="auto" w:sz="0" w:space="0"/>
          <w:between w:val="none" w:color="auto" w:sz="0" w:space="0"/>
        </w:pBdr>
        <w:shd w:val="clear" w:fill="auto"/>
        <w:tabs>
          <w:tab w:val="left" w:pos="2025"/>
        </w:tabs>
        <w:rPr>
          <w:rFonts w:ascii="Times New Roman" w:hAnsi="Times New Roman" w:eastAsia="Times New Roman" w:cs="Times New Roman"/>
          <w:b w:val="0"/>
          <w:sz w:val="24"/>
          <w:szCs w:val="24"/>
          <w:vertAlign w:val="baseline"/>
        </w:rPr>
      </w:pPr>
      <w:r>
        <w:rPr>
          <w:rFonts w:ascii="Times New Roman" w:hAnsi="Times New Roman" w:eastAsia="Times New Roman" w:cs="Times New Roman"/>
          <w:b/>
          <w:vertAlign w:val="baseline"/>
          <w:rtl w:val="0"/>
        </w:rPr>
        <w:t>EDUCATION</w:t>
      </w:r>
    </w:p>
    <w:p w14:paraId="03A02D3D">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val="0"/>
          <w:sz w:val="24"/>
          <w:szCs w:val="24"/>
          <w:vertAlign w:val="baseline"/>
        </w:rPr>
      </w:pPr>
    </w:p>
    <w:p w14:paraId="5F83C374">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Hickey College, St. Louis MO</w:t>
      </w:r>
    </w:p>
    <w:p w14:paraId="5F0B1964">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val="0"/>
          <w:sz w:val="24"/>
          <w:szCs w:val="24"/>
          <w:vertAlign w:val="baseline"/>
        </w:rPr>
      </w:pPr>
      <w:r>
        <w:rPr>
          <w:rFonts w:ascii="Times New Roman" w:hAnsi="Times New Roman" w:eastAsia="Times New Roman" w:cs="Times New Roman"/>
          <w:vertAlign w:val="baseline"/>
          <w:rtl w:val="0"/>
        </w:rPr>
        <w:t>September 2007 – December 2008</w:t>
      </w:r>
    </w:p>
    <w:p w14:paraId="2E2896E0">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sz w:val="24"/>
          <w:szCs w:val="24"/>
          <w:vertAlign w:val="baseline"/>
        </w:rPr>
      </w:pPr>
      <w:r>
        <w:rPr>
          <w:rFonts w:ascii="Times New Roman" w:hAnsi="Times New Roman" w:eastAsia="Times New Roman" w:cs="Times New Roman"/>
          <w:b/>
          <w:vertAlign w:val="baseline"/>
          <w:rtl w:val="0"/>
        </w:rPr>
        <w:t>Computer Programming Specialized Associate Degree</w:t>
      </w:r>
    </w:p>
    <w:p w14:paraId="4D86FF4D">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vertAlign w:val="baseline"/>
          <w:rtl w:val="0"/>
        </w:rPr>
        <w:t>Courses</w:t>
      </w:r>
      <w:r>
        <w:rPr>
          <w:rFonts w:ascii="Times New Roman" w:hAnsi="Times New Roman" w:eastAsia="Times New Roman" w:cs="Times New Roman"/>
          <w:vertAlign w:val="baseline"/>
          <w:rtl w:val="0"/>
        </w:rPr>
        <w:t>—Computer Concepts &amp; Applications-UNIX, Database Concepts, Database Applications, Microsoft Operating Systems &amp; Advanced OS, Networks &amp; Administration, Web Development &amp; Authoring Tools with Java script, PC Hardware and Diagnostics, Microsoft Integration, IT Customer Support, Visual Basic &amp; Advanced Visual Basic Programming, Object-Oriented Programming, Java, Advanced Project Development, Implementing and Administering SQL Server, Electronic Spreadsheets</w:t>
      </w:r>
    </w:p>
    <w:p w14:paraId="68D9D9B0">
      <w:pPr>
        <w:pageBreakBefore w:val="0"/>
        <w:pBdr>
          <w:top w:val="none" w:color="auto" w:sz="0" w:space="0"/>
          <w:left w:val="none" w:color="auto" w:sz="0" w:space="0"/>
          <w:bottom w:val="none" w:color="auto" w:sz="0" w:space="0"/>
          <w:right w:val="none" w:color="auto" w:sz="0" w:space="0"/>
          <w:between w:val="none" w:color="auto" w:sz="0" w:space="0"/>
        </w:pBdr>
        <w:shd w:val="clear" w:fill="auto"/>
        <w:ind w:left="1080" w:hanging="108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vertAlign w:val="baseline"/>
          <w:rtl w:val="0"/>
        </w:rPr>
        <w:t>Skills—</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Microsoft Office 2008 and 2010 (Word, Excel, Access, PowerPoint), Open Office Suite, IE9, Knowledge working with Ubuntu, Linux Mint, openSuse, Windows 2000, XP, Vista, 7, Windows Server 2000 and 2008, VMware and VirutalBox, good with numbers, problem solving, and time management</w:t>
      </w:r>
    </w:p>
    <w:p w14:paraId="77110491">
      <w:pPr>
        <w:pageBreakBefore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both"/>
        <w:rPr>
          <w:rFonts w:ascii="Times New Roman" w:hAnsi="Times New Roman" w:eastAsia="Times New Roman" w:cs="Times New Roman"/>
          <w:b w:val="0"/>
          <w:sz w:val="24"/>
          <w:szCs w:val="24"/>
          <w:vertAlign w:val="baseline"/>
          <w:rtl w:val="0"/>
        </w:rPr>
      </w:pPr>
    </w:p>
    <w:sectPr>
      <w:pgSz w:w="12240" w:h="15840"/>
      <w:pgMar w:top="720" w:right="1152" w:bottom="720" w:left="1152"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abstractNum w:abstractNumId="4">
    <w:nsid w:val="03D62ECE"/>
    <w:multiLevelType w:val="multilevel"/>
    <w:tmpl w:val="03D62ECE"/>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abstractNum w:abstractNumId="5">
    <w:nsid w:val="25B654F3"/>
    <w:multiLevelType w:val="multilevel"/>
    <w:tmpl w:val="25B654F3"/>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abstractNum w:abstractNumId="6">
    <w:nsid w:val="59ADCABA"/>
    <w:multiLevelType w:val="multilevel"/>
    <w:tmpl w:val="59ADCABA"/>
    <w:lvl w:ilvl="0" w:tentative="0">
      <w:start w:val="1"/>
      <w:numFmt w:val="bullet"/>
      <w:lvlText w:val="*"/>
      <w:lvlJc w:val="left"/>
      <w:pPr>
        <w:ind w:left="720" w:hanging="360"/>
      </w:pPr>
      <w:rPr>
        <w:rFonts w:ascii="Arial" w:hAnsi="Arial" w:eastAsia="Arial" w:cs="Arial"/>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440" w:hanging="360"/>
      </w:pPr>
      <w:rPr>
        <w:vertAlign w:val="baseline"/>
      </w:rPr>
    </w:lvl>
    <w:lvl w:ilvl="3" w:tentative="0">
      <w:start w:val="1"/>
      <w:numFmt w:val="decimal"/>
      <w:lvlText w:val="%4."/>
      <w:lvlJc w:val="left"/>
      <w:pPr>
        <w:ind w:left="1800" w:hanging="360"/>
      </w:pPr>
      <w:rPr>
        <w:vertAlign w:val="baseline"/>
      </w:rPr>
    </w:lvl>
    <w:lvl w:ilvl="4" w:tentative="0">
      <w:start w:val="1"/>
      <w:numFmt w:val="decimal"/>
      <w:lvlText w:val="%5."/>
      <w:lvlJc w:val="left"/>
      <w:pPr>
        <w:ind w:left="2160" w:hanging="360"/>
      </w:pPr>
      <w:rPr>
        <w:vertAlign w:val="baseline"/>
      </w:rPr>
    </w:lvl>
    <w:lvl w:ilvl="5" w:tentative="0">
      <w:start w:val="1"/>
      <w:numFmt w:val="decimal"/>
      <w:lvlText w:val="%6."/>
      <w:lvlJc w:val="left"/>
      <w:pPr>
        <w:ind w:left="2520" w:hanging="360"/>
      </w:pPr>
      <w:rPr>
        <w:vertAlign w:val="baseline"/>
      </w:rPr>
    </w:lvl>
    <w:lvl w:ilvl="6" w:tentative="0">
      <w:start w:val="1"/>
      <w:numFmt w:val="decimal"/>
      <w:lvlText w:val="%7."/>
      <w:lvlJc w:val="left"/>
      <w:pPr>
        <w:ind w:left="2880" w:hanging="360"/>
      </w:pPr>
      <w:rPr>
        <w:vertAlign w:val="baseline"/>
      </w:rPr>
    </w:lvl>
    <w:lvl w:ilvl="7" w:tentative="0">
      <w:start w:val="1"/>
      <w:numFmt w:val="decimal"/>
      <w:lvlText w:val="%8."/>
      <w:lvlJc w:val="left"/>
      <w:pPr>
        <w:ind w:left="3240" w:hanging="360"/>
      </w:pPr>
      <w:rPr>
        <w:vertAlign w:val="baseline"/>
      </w:rPr>
    </w:lvl>
    <w:lvl w:ilvl="8" w:tentative="0">
      <w:start w:val="1"/>
      <w:numFmt w:val="decimal"/>
      <w:lvlText w:val="%9."/>
      <w:lvlJc w:val="left"/>
      <w:pPr>
        <w:ind w:left="3600" w:hanging="360"/>
      </w:pPr>
      <w:rPr>
        <w:vertAlign w:val="baseli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ompat>
    <w:compatSetting w:name="compatibilityMode" w:uri="http://schemas.microsoft.com/office/word" w:val="15"/>
  </w:compat>
  <w:rsids>
    <w:rsidRoot w:val="00000000"/>
    <w:rsid w:val="07DD37EE"/>
    <w:rsid w:val="107F04D7"/>
    <w:rsid w:val="1FB179F7"/>
    <w:rsid w:val="2B56729F"/>
    <w:rsid w:val="382E3037"/>
    <w:rsid w:val="49C74598"/>
    <w:rsid w:val="50382AD3"/>
    <w:rsid w:val="6AA85AED"/>
    <w:rsid w:val="78090000"/>
    <w:rsid w:val="79D74DB2"/>
    <w:rsid w:val="7E9977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zh-C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5</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2024-05-09T12:07:00Z</dcterms:created>
  <dc:creator>raymo</dc:creator>
  <cp:lastModifiedBy>Ray Brutcher</cp:lastModifiedBy>
  <dcterms:modified xsi:type="dcterms:W3CDTF">2024-12-17T19:43:08Z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28AE5700D106470BBF80A7B2C30875C3_12</vt:lpwstr>
  </property>
</Properties>
</file>