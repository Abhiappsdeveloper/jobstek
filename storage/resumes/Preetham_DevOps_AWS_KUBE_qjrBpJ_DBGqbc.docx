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629B" w14:textId="27D0AF86" w:rsidR="00DE7286" w:rsidRPr="00F15A46" w:rsidRDefault="004C4828" w:rsidP="00E0030E">
      <w:pPr>
        <w:rPr>
          <w:rFonts w:cstheme="minorHAnsi"/>
        </w:rPr>
      </w:pPr>
      <w:r w:rsidRPr="00F15A46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20FA59B" wp14:editId="15501AAC">
                <wp:simplePos x="0" y="0"/>
                <wp:positionH relativeFrom="page">
                  <wp:posOffset>-212090</wp:posOffset>
                </wp:positionH>
                <wp:positionV relativeFrom="paragraph">
                  <wp:posOffset>-578485</wp:posOffset>
                </wp:positionV>
                <wp:extent cx="7764780" cy="1783080"/>
                <wp:effectExtent l="0" t="0" r="7620" b="762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7830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7A4F8" id="Prostokąt 3" o:spid="_x0000_s1026" style="position:absolute;margin-left:-16.7pt;margin-top:-45.55pt;width:611.4pt;height:140.4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" fillcolor="#212934 [1615]" stroked="f" strokeweight="1pt">
                <w10:wrap anchorx="page"/>
              </v:rect>
            </w:pict>
          </mc:Fallback>
        </mc:AlternateContent>
      </w:r>
      <w:r w:rsidR="008D6E53" w:rsidRPr="00F15A46">
        <w:rPr>
          <w:rFonts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2A769B" wp14:editId="1DB26983">
                <wp:simplePos x="0" y="0"/>
                <wp:positionH relativeFrom="margin">
                  <wp:posOffset>1240155</wp:posOffset>
                </wp:positionH>
                <wp:positionV relativeFrom="paragraph">
                  <wp:posOffset>0</wp:posOffset>
                </wp:positionV>
                <wp:extent cx="4392930" cy="1139190"/>
                <wp:effectExtent l="0" t="0" r="0" b="381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2930" cy="1139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65242" w14:textId="5DD97054" w:rsidR="008D6E53" w:rsidRPr="00626B52" w:rsidRDefault="008D6E53" w:rsidP="008D6E53">
                            <w:pPr>
                              <w:suppressAutoHyphens/>
                              <w:spacing w:after="0"/>
                              <w:rPr>
                                <w:rFonts w:eastAsia="Calibri" w:cstheme="minorHAnsi"/>
                                <w:color w:val="ED7D31" w:themeColor="accent2"/>
                                <w:lang w:val="en-US"/>
                              </w:rPr>
                            </w:pPr>
                            <w:r w:rsidRPr="00626B52">
                              <w:rPr>
                                <w:rFonts w:cstheme="minorHAnsi"/>
                                <w:color w:val="ED7D31" w:themeColor="accent2"/>
                                <w:sz w:val="28"/>
                                <w:szCs w:val="28"/>
                                <w:lang w:val="en-US"/>
                              </w:rPr>
                              <w:t xml:space="preserve">                      </w:t>
                            </w:r>
                            <w:r w:rsidR="006D00FA">
                              <w:rPr>
                                <w:rFonts w:cstheme="minorHAnsi"/>
                                <w:color w:val="ED7D31" w:themeColor="accent2"/>
                                <w:sz w:val="28"/>
                                <w:szCs w:val="28"/>
                                <w:lang w:val="en-US"/>
                              </w:rPr>
                              <w:t>PREETHAM RAJ BODA</w:t>
                            </w:r>
                          </w:p>
                          <w:p w14:paraId="7B15367B" w14:textId="69C9C052" w:rsidR="008D6E53" w:rsidRPr="00626B52" w:rsidRDefault="008D6E53" w:rsidP="008D6E53">
                            <w:pPr>
                              <w:suppressAutoHyphens/>
                              <w:spacing w:after="0"/>
                              <w:rPr>
                                <w:rFonts w:eastAsia="Calibri" w:cstheme="minorHAnsi"/>
                                <w:color w:val="000000"/>
                                <w:lang w:val="en-US"/>
                              </w:rPr>
                            </w:pPr>
                            <w:r w:rsidRPr="00626B52">
                              <w:rPr>
                                <w:rFonts w:eastAsia="Calibri" w:cstheme="minorHAnsi"/>
                                <w:color w:val="000000"/>
                                <w:lang w:val="en-US"/>
                              </w:rPr>
                              <w:t xml:space="preserve">                              </w:t>
                            </w:r>
                            <w:r w:rsidR="00C354A4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D</w:t>
                            </w:r>
                            <w:r w:rsidR="006D00FA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ev</w:t>
                            </w:r>
                            <w:r w:rsidR="00C354A4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Ops</w:t>
                            </w:r>
                            <w:r w:rsidR="002D372E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</w:p>
                          <w:p w14:paraId="16CE5BE9" w14:textId="492E315D" w:rsidR="008D6E53" w:rsidRPr="00626B52" w:rsidRDefault="008D6E53" w:rsidP="008D6E53">
                            <w:pPr>
                              <w:suppressAutoHyphens/>
                              <w:spacing w:after="0"/>
                              <w:rPr>
                                <w:rFonts w:eastAsia="Calibri" w:cstheme="minorHAnsi"/>
                                <w:color w:val="000000"/>
                                <w:lang w:val="en-US"/>
                              </w:rPr>
                            </w:pPr>
                            <w:r w:rsidRPr="00626B52">
                              <w:rPr>
                                <w:rFonts w:eastAsia="Calibri" w:cstheme="minorHAnsi"/>
                                <w:color w:val="000000"/>
                                <w:lang w:val="en-US"/>
                              </w:rPr>
                              <w:t xml:space="preserve">                              </w:t>
                            </w:r>
                            <w:r w:rsidRPr="00626B52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Dallas, TX (available to relocate)</w:t>
                            </w:r>
                          </w:p>
                          <w:p w14:paraId="05A8BA63" w14:textId="4B9315B0" w:rsidR="008D6E53" w:rsidRPr="00626B52" w:rsidRDefault="008D6E53" w:rsidP="008D6E53">
                            <w:pPr>
                              <w:suppressAutoHyphens/>
                              <w:spacing w:after="0"/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</w:pPr>
                            <w:r w:rsidRPr="00626B52">
                              <w:rPr>
                                <w:rFonts w:eastAsia="Calibri" w:cstheme="minorHAnsi"/>
                                <w:color w:val="000000"/>
                                <w:lang w:val="en-US"/>
                              </w:rPr>
                              <w:t xml:space="preserve">                              </w:t>
                            </w:r>
                            <w:r w:rsidRPr="00932045">
                              <w:rPr>
                                <w:rFonts w:eastAsia="Calibri" w:cstheme="min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Email</w:t>
                            </w:r>
                            <w:r w:rsidRPr="00626B52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  <w:r w:rsidR="006D00FA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 xml:space="preserve"> preethamraj19@gmail.com</w:t>
                            </w:r>
                          </w:p>
                          <w:p w14:paraId="3503190B" w14:textId="3F6DBA8B" w:rsidR="008D6E53" w:rsidRPr="00626B52" w:rsidRDefault="008D6E53" w:rsidP="008D6E53">
                            <w:pPr>
                              <w:spacing w:after="0"/>
                              <w:rPr>
                                <w:rFonts w:eastAsia="Calibri" w:cstheme="minorHAnsi"/>
                                <w:b/>
                                <w:u w:val="single"/>
                                <w:lang w:val="en-US"/>
                              </w:rPr>
                            </w:pPr>
                            <w:r w:rsidRPr="00626B52">
                              <w:rPr>
                                <w:rFonts w:eastAsia="Calibri" w:cstheme="minorHAnsi"/>
                                <w:b/>
                                <w:color w:val="000000"/>
                                <w:lang w:val="en-US"/>
                              </w:rPr>
                              <w:t xml:space="preserve">                              </w:t>
                            </w:r>
                            <w:r w:rsidRPr="00626B52">
                              <w:rPr>
                                <w:rFonts w:eastAsia="Calibri" w:cstheme="minorHAnsi"/>
                                <w:b/>
                                <w:color w:val="FFFFFF" w:themeColor="background1"/>
                                <w:lang w:val="en-US"/>
                              </w:rPr>
                              <w:t>Mobile:</w:t>
                            </w:r>
                            <w:r w:rsidR="005D6F4E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 xml:space="preserve"> (</w:t>
                            </w:r>
                            <w:r w:rsidR="005D6F4E" w:rsidRPr="005D6F4E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214</w:t>
                            </w:r>
                            <w:r w:rsidR="005D6F4E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)-</w:t>
                            </w:r>
                            <w:r w:rsidR="005D6F4E" w:rsidRPr="005D6F4E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940</w:t>
                            </w:r>
                            <w:r w:rsidR="005D6F4E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-</w:t>
                            </w:r>
                            <w:r w:rsidR="005D6F4E" w:rsidRPr="005D6F4E">
                              <w:rPr>
                                <w:rFonts w:eastAsia="Calibri" w:cstheme="minorHAnsi"/>
                                <w:color w:val="FFFFFF" w:themeColor="background1"/>
                                <w:lang w:val="en-US"/>
                              </w:rPr>
                              <w:t>3796</w:t>
                            </w:r>
                          </w:p>
                          <w:p w14:paraId="68ECC509" w14:textId="77777777" w:rsidR="008D6E53" w:rsidRPr="00626B52" w:rsidRDefault="008D6E5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A769B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97.65pt;margin-top:0;width:345.9pt;height:89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" filled="f" stroked="f">
                <v:textbox>
                  <w:txbxContent>
                    <w:p w14:paraId="1A465242" w14:textId="5DD97054" w:rsidR="008D6E53" w:rsidRPr="00626B52" w:rsidRDefault="008D6E53" w:rsidP="008D6E53">
                      <w:pPr>
                        <w:suppressAutoHyphens/>
                        <w:spacing w:after="0"/>
                        <w:rPr>
                          <w:rFonts w:eastAsia="Calibri" w:cstheme="minorHAnsi"/>
                          <w:color w:val="ED7D31" w:themeColor="accent2"/>
                          <w:lang w:val="en-US"/>
                        </w:rPr>
                      </w:pPr>
                      <w:r w:rsidRPr="00626B52">
                        <w:rPr>
                          <w:rFonts w:cstheme="minorHAnsi"/>
                          <w:color w:val="ED7D31" w:themeColor="accent2"/>
                          <w:sz w:val="28"/>
                          <w:szCs w:val="28"/>
                          <w:lang w:val="en-US"/>
                        </w:rPr>
                        <w:t xml:space="preserve">                      </w:t>
                      </w:r>
                      <w:r w:rsidR="006D00FA">
                        <w:rPr>
                          <w:rFonts w:cstheme="minorHAnsi"/>
                          <w:color w:val="ED7D31" w:themeColor="accent2"/>
                          <w:sz w:val="28"/>
                          <w:szCs w:val="28"/>
                          <w:lang w:val="en-US"/>
                        </w:rPr>
                        <w:t>PREETHAM RAJ BODA</w:t>
                      </w:r>
                    </w:p>
                    <w:p w14:paraId="7B15367B" w14:textId="69C9C052" w:rsidR="008D6E53" w:rsidRPr="00626B52" w:rsidRDefault="008D6E53" w:rsidP="008D6E53">
                      <w:pPr>
                        <w:suppressAutoHyphens/>
                        <w:spacing w:after="0"/>
                        <w:rPr>
                          <w:rFonts w:eastAsia="Calibri" w:cstheme="minorHAnsi"/>
                          <w:color w:val="000000"/>
                          <w:lang w:val="en-US"/>
                        </w:rPr>
                      </w:pPr>
                      <w:r w:rsidRPr="00626B52">
                        <w:rPr>
                          <w:rFonts w:eastAsia="Calibri" w:cstheme="minorHAnsi"/>
                          <w:color w:val="000000"/>
                          <w:lang w:val="en-US"/>
                        </w:rPr>
                        <w:t xml:space="preserve">                              </w:t>
                      </w:r>
                      <w:r w:rsidR="00C354A4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D</w:t>
                      </w:r>
                      <w:r w:rsidR="006D00FA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ev</w:t>
                      </w:r>
                      <w:r w:rsidR="00C354A4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Ops</w:t>
                      </w:r>
                      <w:r w:rsidR="002D372E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 xml:space="preserve"> </w:t>
                      </w:r>
                    </w:p>
                    <w:p w14:paraId="16CE5BE9" w14:textId="492E315D" w:rsidR="008D6E53" w:rsidRPr="00626B52" w:rsidRDefault="008D6E53" w:rsidP="008D6E53">
                      <w:pPr>
                        <w:suppressAutoHyphens/>
                        <w:spacing w:after="0"/>
                        <w:rPr>
                          <w:rFonts w:eastAsia="Calibri" w:cstheme="minorHAnsi"/>
                          <w:color w:val="000000"/>
                          <w:lang w:val="en-US"/>
                        </w:rPr>
                      </w:pPr>
                      <w:r w:rsidRPr="00626B52">
                        <w:rPr>
                          <w:rFonts w:eastAsia="Calibri" w:cstheme="minorHAnsi"/>
                          <w:color w:val="000000"/>
                          <w:lang w:val="en-US"/>
                        </w:rPr>
                        <w:t xml:space="preserve">                              </w:t>
                      </w:r>
                      <w:r w:rsidRPr="00626B52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Dallas, TX (available to relocate)</w:t>
                      </w:r>
                    </w:p>
                    <w:p w14:paraId="05A8BA63" w14:textId="4B9315B0" w:rsidR="008D6E53" w:rsidRPr="00626B52" w:rsidRDefault="008D6E53" w:rsidP="008D6E53">
                      <w:pPr>
                        <w:suppressAutoHyphens/>
                        <w:spacing w:after="0"/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</w:pPr>
                      <w:r w:rsidRPr="00626B52">
                        <w:rPr>
                          <w:rFonts w:eastAsia="Calibri" w:cstheme="minorHAnsi"/>
                          <w:color w:val="000000"/>
                          <w:lang w:val="en-US"/>
                        </w:rPr>
                        <w:t xml:space="preserve">                              </w:t>
                      </w:r>
                      <w:r w:rsidRPr="00932045">
                        <w:rPr>
                          <w:rFonts w:eastAsia="Calibri" w:cstheme="minorHAnsi"/>
                          <w:b/>
                          <w:bCs/>
                          <w:color w:val="FFFFFF" w:themeColor="background1"/>
                          <w:lang w:val="en-US"/>
                        </w:rPr>
                        <w:t>Email</w:t>
                      </w:r>
                      <w:r w:rsidRPr="00626B52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:</w:t>
                      </w:r>
                      <w:r w:rsidR="006D00FA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 xml:space="preserve"> preethamraj19@gmail.com</w:t>
                      </w:r>
                    </w:p>
                    <w:p w14:paraId="3503190B" w14:textId="3F6DBA8B" w:rsidR="008D6E53" w:rsidRPr="00626B52" w:rsidRDefault="008D6E53" w:rsidP="008D6E53">
                      <w:pPr>
                        <w:spacing w:after="0"/>
                        <w:rPr>
                          <w:rFonts w:eastAsia="Calibri" w:cstheme="minorHAnsi"/>
                          <w:b/>
                          <w:u w:val="single"/>
                          <w:lang w:val="en-US"/>
                        </w:rPr>
                      </w:pPr>
                      <w:r w:rsidRPr="00626B52">
                        <w:rPr>
                          <w:rFonts w:eastAsia="Calibri" w:cstheme="minorHAnsi"/>
                          <w:b/>
                          <w:color w:val="000000"/>
                          <w:lang w:val="en-US"/>
                        </w:rPr>
                        <w:t xml:space="preserve">                              </w:t>
                      </w:r>
                      <w:r w:rsidRPr="00626B52">
                        <w:rPr>
                          <w:rFonts w:eastAsia="Calibri" w:cstheme="minorHAnsi"/>
                          <w:b/>
                          <w:color w:val="FFFFFF" w:themeColor="background1"/>
                          <w:lang w:val="en-US"/>
                        </w:rPr>
                        <w:t>Mobile:</w:t>
                      </w:r>
                      <w:r w:rsidR="005D6F4E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 xml:space="preserve"> (</w:t>
                      </w:r>
                      <w:r w:rsidR="005D6F4E" w:rsidRPr="005D6F4E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214</w:t>
                      </w:r>
                      <w:r w:rsidR="005D6F4E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)-</w:t>
                      </w:r>
                      <w:r w:rsidR="005D6F4E" w:rsidRPr="005D6F4E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940</w:t>
                      </w:r>
                      <w:r w:rsidR="005D6F4E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-</w:t>
                      </w:r>
                      <w:r w:rsidR="005D6F4E" w:rsidRPr="005D6F4E">
                        <w:rPr>
                          <w:rFonts w:eastAsia="Calibri" w:cstheme="minorHAnsi"/>
                          <w:color w:val="FFFFFF" w:themeColor="background1"/>
                          <w:lang w:val="en-US"/>
                        </w:rPr>
                        <w:t>3796</w:t>
                      </w:r>
                    </w:p>
                    <w:p w14:paraId="68ECC509" w14:textId="77777777" w:rsidR="008D6E53" w:rsidRPr="00626B52" w:rsidRDefault="008D6E5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69A6" w:rsidRPr="00F15A46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029BC2" wp14:editId="5394BB6E">
                <wp:simplePos x="0" y="0"/>
                <wp:positionH relativeFrom="column">
                  <wp:posOffset>-136525</wp:posOffset>
                </wp:positionH>
                <wp:positionV relativeFrom="paragraph">
                  <wp:posOffset>2850515</wp:posOffset>
                </wp:positionV>
                <wp:extent cx="6515100" cy="0"/>
                <wp:effectExtent l="0" t="0" r="19050" b="19050"/>
                <wp:wrapNone/>
                <wp:docPr id="6" name="Łącznik prost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3534DD" id="Łącznik prosty 6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75pt,224.45pt" to="502.25pt,2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" strokecolor="#44546a [3215]" strokeweight=".5pt">
                <v:stroke joinstyle="miter"/>
              </v:line>
            </w:pict>
          </mc:Fallback>
        </mc:AlternateContent>
      </w:r>
      <w:r w:rsidR="00E0030E" w:rsidRPr="00F15A46">
        <w:rPr>
          <w:rFonts w:cstheme="minorHAnsi"/>
        </w:rPr>
        <w:t xml:space="preserve">                                                                                                       </w:t>
      </w:r>
      <w:r w:rsidR="00E0030E" w:rsidRPr="00F15A46">
        <w:rPr>
          <w:rFonts w:cstheme="minorHAnsi"/>
        </w:rPr>
        <w:tab/>
      </w:r>
    </w:p>
    <w:p w14:paraId="47360021" w14:textId="3C8F77DE" w:rsidR="00DE7286" w:rsidRPr="00F15A46" w:rsidRDefault="00F41097">
      <w:pPr>
        <w:rPr>
          <w:rFonts w:cstheme="minorHAnsi"/>
        </w:rPr>
      </w:pPr>
      <w:r w:rsidRPr="00F15A46">
        <w:rPr>
          <w:rFonts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CE7288" wp14:editId="6A3698B3">
                <wp:simplePos x="0" y="0"/>
                <wp:positionH relativeFrom="column">
                  <wp:posOffset>-209868</wp:posOffset>
                </wp:positionH>
                <wp:positionV relativeFrom="paragraph">
                  <wp:posOffset>2129155</wp:posOffset>
                </wp:positionV>
                <wp:extent cx="3867150" cy="7200265"/>
                <wp:effectExtent l="0" t="0" r="0" b="635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7200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B510F" w14:textId="77777777" w:rsidR="008475E8" w:rsidRDefault="008475E8" w:rsidP="00FC4EC8">
                            <w:pPr>
                              <w:spacing w:after="0"/>
                              <w:rPr>
                                <w:rFonts w:ascii="Calibri" w:eastAsia="Calibri" w:hAnsi="Calibri" w:cs="Calibri"/>
                                <w:b/>
                                <w:u w:val="single"/>
                              </w:rPr>
                            </w:pPr>
                          </w:p>
                          <w:p w14:paraId="1C56AE1D" w14:textId="7DC3236C" w:rsidR="006D00FA" w:rsidRDefault="00593E12" w:rsidP="00FC4EC8">
                            <w:pPr>
                              <w:spacing w:after="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93E12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Expertise</w:t>
                            </w:r>
                          </w:p>
                          <w:p w14:paraId="37A4F281" w14:textId="77777777" w:rsidR="00593E12" w:rsidRPr="00593E12" w:rsidRDefault="00593E12" w:rsidP="00FC4EC8">
                            <w:pPr>
                              <w:spacing w:after="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6B45341" w14:textId="00D0311B" w:rsidR="006D00FA" w:rsidRPr="00F27E38" w:rsidRDefault="00B545CD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Strong experience on DevOps tools such as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AWS, Terraform, Python, Shell Scripting, GIT, GitLab, Jenkins, Docker</w:t>
                            </w:r>
                            <w:r w:rsidR="00E80236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489C59F5" w14:textId="0C3B105C" w:rsidR="00614D5C" w:rsidRPr="00F27E38" w:rsidRDefault="00614D5C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Build custom AMI’s using Packer based on the pre-requisites.</w:t>
                            </w:r>
                          </w:p>
                          <w:p w14:paraId="11FAD1D7" w14:textId="374A017E" w:rsidR="002628C2" w:rsidRPr="00F27E38" w:rsidRDefault="00B545CD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Expertise in writing </w:t>
                            </w:r>
                            <w:r w:rsidR="00E80236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T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erraform modules</w:t>
                            </w:r>
                            <w:r w:rsidR="006D00FA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and automate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provision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ing of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infrastructure 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to support multiple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environments</w:t>
                            </w:r>
                            <w:r w:rsidR="00215A02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(Dev, </w:t>
                            </w:r>
                            <w:r w:rsidR="00622ABE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Stage</w:t>
                            </w:r>
                            <w:r w:rsidR="00215A02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and Sandbox)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through terraform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52190181" w14:textId="19D3AA80" w:rsidR="00802F6D" w:rsidRPr="00F27E38" w:rsidRDefault="00CB1EB1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E</w:t>
                            </w:r>
                            <w:r w:rsidR="002628C2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xperience in writing </w:t>
                            </w:r>
                            <w:r w:rsidR="002628C2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Shell and Python</w:t>
                            </w:r>
                            <w:r w:rsidR="002628C2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scripts for automating infra manual activities. Using boto3 modules creating AWS services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and integrating with external </w:t>
                            </w:r>
                            <w:r w:rsidR="00614D5C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tools (</w:t>
                            </w:r>
                            <w:r w:rsidR="00614D5C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PagerDuty/Slack</w:t>
                            </w:r>
                            <w:r w:rsidR="00614D5C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for Audit requirements</w:t>
                            </w:r>
                          </w:p>
                          <w:p w14:paraId="36581A4E" w14:textId="0F9FEF0F" w:rsidR="00B545CD" w:rsidRPr="00F27E38" w:rsidRDefault="00B545CD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Experienced with AWS administration and managing different cloud services like</w:t>
                            </w:r>
                            <w:r w:rsidR="001B067E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AWS ORG, SSO, IAM,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EC2, Lambda</w:t>
                            </w:r>
                            <w:r w:rsidR="00A522AD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VPC, S3, Cloud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Trail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, R53, EKS, ECR, SNS</w:t>
                            </w:r>
                            <w:r w:rsidR="001B067E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ACM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Cert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,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KMS, Cloud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Watch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, System Manager AND RDS.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</w:p>
                          <w:p w14:paraId="273B0DC8" w14:textId="590C0CCC" w:rsidR="001B067E" w:rsidRPr="00F27E38" w:rsidRDefault="00B545CD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Experience in setting up Monitoring tools </w:t>
                            </w:r>
                            <w:proofErr w:type="spellStart"/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Sumologic</w:t>
                            </w:r>
                            <w:proofErr w:type="spellEnd"/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CloudWatch,</w:t>
                            </w:r>
                            <w:r w:rsidR="009061C0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CB1EB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Datadog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6FE8E2A7" w14:textId="26938DBE" w:rsidR="00614D5C" w:rsidRPr="002D518A" w:rsidRDefault="00614D5C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Expertise with tools like </w:t>
                            </w:r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Qualys, CrowdStrike, SNYK and Lucid Scale</w:t>
                            </w:r>
                          </w:p>
                          <w:p w14:paraId="6B3DCB75" w14:textId="037B2A4C" w:rsidR="00E80236" w:rsidRPr="002D518A" w:rsidRDefault="00E80236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Good Experience in Compliance tools like </w:t>
                            </w:r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AWS Config, Audit Manager</w:t>
                            </w:r>
                          </w:p>
                          <w:p w14:paraId="074D6167" w14:textId="0D7B95F0" w:rsidR="00932045" w:rsidRPr="004C3C36" w:rsidRDefault="008D4454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Designing Database and </w:t>
                            </w:r>
                            <w:r w:rsidR="00BD78A3"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fine-tuning</w:t>
                            </w:r>
                            <w:r w:rsidR="00932045"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932045"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Stored procedure</w:t>
                            </w:r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6B52FEA0" w14:textId="7202DB39" w:rsidR="00932045" w:rsidRPr="004C3C36" w:rsidRDefault="00932045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Managing </w:t>
                            </w:r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SQL Database Administration</w:t>
                            </w: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like (AG Listener)</w:t>
                            </w:r>
                            <w:r w:rsidR="006F3337"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29CD8CFF" w14:textId="281D5CAE" w:rsidR="006F3337" w:rsidRPr="004C3C36" w:rsidRDefault="006F3337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Implement </w:t>
                            </w:r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DNSSEC</w:t>
                            </w: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for the domain.</w:t>
                            </w:r>
                          </w:p>
                          <w:p w14:paraId="4D437252" w14:textId="30C28334" w:rsidR="008475E8" w:rsidRPr="002D518A" w:rsidRDefault="008475E8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Worked for the compliance cert program like </w:t>
                            </w:r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PCI, </w:t>
                            </w:r>
                            <w:proofErr w:type="spellStart"/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FedRamp</w:t>
                            </w:r>
                            <w:proofErr w:type="spellEnd"/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, SOC2, HIPPA</w:t>
                            </w:r>
                          </w:p>
                          <w:p w14:paraId="4F45A9C6" w14:textId="742587E2" w:rsidR="008475E8" w:rsidRPr="00CA5227" w:rsidRDefault="008475E8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C3C36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Adopted standards and provided remediations against vulnerabilities provided </w:t>
                            </w:r>
                            <w:r w:rsidRPr="002D518A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by NIST</w:t>
                            </w:r>
                          </w:p>
                          <w:p w14:paraId="3ECB53DA" w14:textId="75D92A65" w:rsidR="00CA5227" w:rsidRPr="00CA5227" w:rsidRDefault="00CA5227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eastAsia="PT Sans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A5227">
                              <w:rPr>
                                <w:rStyle w:val="skn-m016space-12"/>
                                <w:rFonts w:eastAsia="PT Sans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Experience in designing, managing, and optimizing database performance</w:t>
                            </w:r>
                            <w:r w:rsidR="00B55EBB">
                              <w:rPr>
                                <w:rStyle w:val="skn-m016space-12"/>
                                <w:rFonts w:eastAsia="PT Sans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like (</w:t>
                            </w:r>
                            <w:r w:rsidR="00B55EBB" w:rsidRPr="00B55EBB">
                              <w:rPr>
                                <w:rStyle w:val="skn-m016space-12"/>
                                <w:rFonts w:eastAsia="PT Sa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PostgreSQL, MongoDB, and DynamoDB</w:t>
                            </w:r>
                            <w:r w:rsidR="00B55EBB">
                              <w:rPr>
                                <w:rStyle w:val="skn-m016space-12"/>
                                <w:rFonts w:eastAsia="PT Sans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195C98A1" w14:textId="21F3D194" w:rsidR="00CA5227" w:rsidRPr="00CA5227" w:rsidRDefault="00CA5227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eastAsia="PT Sans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A5227">
                              <w:rPr>
                                <w:rStyle w:val="skn-m016space-12"/>
                                <w:rFonts w:eastAsia="PT Sans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Proficient in </w:t>
                            </w:r>
                            <w:r w:rsidRPr="00F41097">
                              <w:rPr>
                                <w:rStyle w:val="skn-m016space-12"/>
                                <w:rFonts w:eastAsia="PT Sa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SonarQube</w:t>
                            </w:r>
                            <w:r w:rsidRPr="00CA5227">
                              <w:rPr>
                                <w:rStyle w:val="skn-m016space-12"/>
                                <w:rFonts w:eastAsia="PT Sans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for static code analysis, </w:t>
                            </w:r>
                            <w:r w:rsidRPr="00F41097">
                              <w:rPr>
                                <w:rStyle w:val="skn-m016space-12"/>
                                <w:rFonts w:eastAsia="PT Sa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Nexus</w:t>
                            </w:r>
                            <w:r w:rsidRPr="00CA5227">
                              <w:rPr>
                                <w:rStyle w:val="skn-m016space-12"/>
                                <w:rFonts w:eastAsia="PT Sans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for artifact repository management, and SAST/DAST tools for identifying security vulnerabilities in applications.</w:t>
                            </w:r>
                          </w:p>
                          <w:p w14:paraId="48E5D826" w14:textId="77777777" w:rsidR="00CA5227" w:rsidRPr="004C3C36" w:rsidRDefault="00CA5227" w:rsidP="00F41097">
                            <w:pPr>
                              <w:spacing w:after="0"/>
                              <w:ind w:left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24EB70B" w14:textId="77777777" w:rsidR="00786E08" w:rsidRPr="009061C0" w:rsidRDefault="00786E08" w:rsidP="00786E0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E7288" id="_x0000_s1027" type="#_x0000_t202" style="position:absolute;margin-left:-16.55pt;margin-top:167.65pt;width:304.5pt;height:566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" filled="f" stroked="f">
                <v:textbox>
                  <w:txbxContent>
                    <w:p w14:paraId="656B510F" w14:textId="77777777" w:rsidR="008475E8" w:rsidRDefault="008475E8" w:rsidP="00FC4EC8">
                      <w:pPr>
                        <w:spacing w:after="0"/>
                        <w:rPr>
                          <w:rFonts w:ascii="Calibri" w:eastAsia="Calibri" w:hAnsi="Calibri" w:cs="Calibri"/>
                          <w:b/>
                          <w:u w:val="single"/>
                        </w:rPr>
                      </w:pPr>
                    </w:p>
                    <w:p w14:paraId="1C56AE1D" w14:textId="7DC3236C" w:rsidR="006D00FA" w:rsidRDefault="00593E12" w:rsidP="00FC4EC8">
                      <w:pPr>
                        <w:spacing w:after="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593E12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Expertise</w:t>
                      </w:r>
                    </w:p>
                    <w:p w14:paraId="37A4F281" w14:textId="77777777" w:rsidR="00593E12" w:rsidRPr="00593E12" w:rsidRDefault="00593E12" w:rsidP="00FC4EC8">
                      <w:pPr>
                        <w:spacing w:after="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  <w:p w14:paraId="26B45341" w14:textId="00D0311B" w:rsidR="006D00FA" w:rsidRPr="00F27E38" w:rsidRDefault="00B545CD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Strong experience on DevOps tools such as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AWS, Terraform, Python, Shell Scripting, GIT, GitLab, Jenkins, Docker</w:t>
                      </w:r>
                      <w:r w:rsidR="00E80236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489C59F5" w14:textId="0C3B105C" w:rsidR="00614D5C" w:rsidRPr="00F27E38" w:rsidRDefault="00614D5C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Build custom AMI’s using Packer based on the pre-requisites.</w:t>
                      </w:r>
                    </w:p>
                    <w:p w14:paraId="11FAD1D7" w14:textId="374A017E" w:rsidR="002628C2" w:rsidRPr="00F27E38" w:rsidRDefault="00B545CD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Expertise in writing </w:t>
                      </w:r>
                      <w:r w:rsidR="00E80236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T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erraform modules</w:t>
                      </w:r>
                      <w:r w:rsidR="006D00FA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and automate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provision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ing of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infrastructure 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to support multiple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environments</w:t>
                      </w:r>
                      <w:r w:rsidR="00215A02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(Dev, </w:t>
                      </w:r>
                      <w:r w:rsidR="00622ABE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Stage</w:t>
                      </w:r>
                      <w:r w:rsidR="00215A02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and Sandbox)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through terraform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52190181" w14:textId="19D3AA80" w:rsidR="00802F6D" w:rsidRPr="00F27E38" w:rsidRDefault="00CB1EB1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E</w:t>
                      </w:r>
                      <w:r w:rsidR="002628C2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xperience in writing </w:t>
                      </w:r>
                      <w:r w:rsidR="002628C2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Shell and Python</w:t>
                      </w:r>
                      <w:r w:rsidR="002628C2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scripts for automating infra manual activities. Using boto3 modules creating AWS services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and integrating with external </w:t>
                      </w:r>
                      <w:r w:rsidR="00614D5C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tools (</w:t>
                      </w:r>
                      <w:r w:rsidR="00614D5C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PagerDuty/Slack</w:t>
                      </w:r>
                      <w:r w:rsidR="00614D5C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)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for Audit requirements</w:t>
                      </w:r>
                    </w:p>
                    <w:p w14:paraId="36581A4E" w14:textId="0F9FEF0F" w:rsidR="00B545CD" w:rsidRPr="00F27E38" w:rsidRDefault="00B545CD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Experienced with AWS administration and managing different cloud services like</w:t>
                      </w:r>
                      <w:r w:rsidR="001B067E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AWS ORG, SSO, IAM,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EC2, Lambda</w:t>
                      </w:r>
                      <w:r w:rsidR="00A522AD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VPC, S3, Cloud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Trail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, R53, EKS, ECR, SNS</w:t>
                      </w:r>
                      <w:r w:rsidR="001B067E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ACM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Cert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,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KMS, Cloud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Watch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, System Manager AND RDS.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</w:p>
                    <w:p w14:paraId="273B0DC8" w14:textId="590C0CCC" w:rsidR="001B067E" w:rsidRPr="00F27E38" w:rsidRDefault="00B545CD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Experience in setting up Monitoring tools </w:t>
                      </w:r>
                      <w:proofErr w:type="spellStart"/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Sumologic</w:t>
                      </w:r>
                      <w:proofErr w:type="spellEnd"/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CloudWatch,</w:t>
                      </w:r>
                      <w:r w:rsidR="009061C0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CB1EB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Datadog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6FE8E2A7" w14:textId="26938DBE" w:rsidR="00614D5C" w:rsidRPr="002D518A" w:rsidRDefault="00614D5C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Expertise with tools like </w:t>
                      </w:r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Qualys, CrowdStrike, SNYK and Lucid Scale</w:t>
                      </w:r>
                    </w:p>
                    <w:p w14:paraId="6B3DCB75" w14:textId="037B2A4C" w:rsidR="00E80236" w:rsidRPr="002D518A" w:rsidRDefault="00E80236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Good Experience in Compliance tools like </w:t>
                      </w:r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AWS Config, Audit Manager</w:t>
                      </w:r>
                    </w:p>
                    <w:p w14:paraId="074D6167" w14:textId="0D7B95F0" w:rsidR="00932045" w:rsidRPr="004C3C36" w:rsidRDefault="008D4454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Designing Database and </w:t>
                      </w:r>
                      <w:r w:rsidR="00BD78A3"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fine-tuning</w:t>
                      </w:r>
                      <w:r w:rsidR="00932045"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932045"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Stored procedure</w:t>
                      </w:r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6B52FEA0" w14:textId="7202DB39" w:rsidR="00932045" w:rsidRPr="004C3C36" w:rsidRDefault="00932045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Managing </w:t>
                      </w:r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SQL Database Administration</w:t>
                      </w: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like (AG Listener)</w:t>
                      </w:r>
                      <w:r w:rsidR="006F3337"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29CD8CFF" w14:textId="281D5CAE" w:rsidR="006F3337" w:rsidRPr="004C3C36" w:rsidRDefault="006F3337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Implement </w:t>
                      </w:r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DNSSEC</w:t>
                      </w: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for the domain.</w:t>
                      </w:r>
                    </w:p>
                    <w:p w14:paraId="4D437252" w14:textId="30C28334" w:rsidR="008475E8" w:rsidRPr="002D518A" w:rsidRDefault="008475E8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Worked for the compliance cert program like </w:t>
                      </w:r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PCI, </w:t>
                      </w:r>
                      <w:proofErr w:type="spellStart"/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FedRamp</w:t>
                      </w:r>
                      <w:proofErr w:type="spellEnd"/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, SOC2, HIPPA</w:t>
                      </w:r>
                    </w:p>
                    <w:p w14:paraId="4F45A9C6" w14:textId="742587E2" w:rsidR="008475E8" w:rsidRPr="00CA5227" w:rsidRDefault="008475E8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4C3C36"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Adopted standards and provided remediations against vulnerabilities provided </w:t>
                      </w:r>
                      <w:r w:rsidRPr="002D518A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by NIST</w:t>
                      </w:r>
                    </w:p>
                    <w:p w14:paraId="3ECB53DA" w14:textId="75D92A65" w:rsidR="00CA5227" w:rsidRPr="00CA5227" w:rsidRDefault="00CA5227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eastAsia="PT Sans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CA5227">
                        <w:rPr>
                          <w:rStyle w:val="skn-m016space-12"/>
                          <w:rFonts w:eastAsia="PT Sans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Experience in designing, managing, and optimizing database performance</w:t>
                      </w:r>
                      <w:r w:rsidR="00B55EBB">
                        <w:rPr>
                          <w:rStyle w:val="skn-m016space-12"/>
                          <w:rFonts w:eastAsia="PT Sans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like (</w:t>
                      </w:r>
                      <w:r w:rsidR="00B55EBB" w:rsidRPr="00B55EBB">
                        <w:rPr>
                          <w:rStyle w:val="skn-m016space-12"/>
                          <w:rFonts w:eastAsia="PT Sa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PostgreSQL, MongoDB, and DynamoDB</w:t>
                      </w:r>
                      <w:r w:rsidR="00B55EBB">
                        <w:rPr>
                          <w:rStyle w:val="skn-m016space-12"/>
                          <w:rFonts w:eastAsia="PT Sans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195C98A1" w14:textId="21F3D194" w:rsidR="00CA5227" w:rsidRPr="00CA5227" w:rsidRDefault="00CA5227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eastAsia="PT Sans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CA5227">
                        <w:rPr>
                          <w:rStyle w:val="skn-m016space-12"/>
                          <w:rFonts w:eastAsia="PT Sans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Proficient in </w:t>
                      </w:r>
                      <w:r w:rsidRPr="00F41097">
                        <w:rPr>
                          <w:rStyle w:val="skn-m016space-12"/>
                          <w:rFonts w:eastAsia="PT Sa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SonarQube</w:t>
                      </w:r>
                      <w:r w:rsidRPr="00CA5227">
                        <w:rPr>
                          <w:rStyle w:val="skn-m016space-12"/>
                          <w:rFonts w:eastAsia="PT Sans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for static code analysis, </w:t>
                      </w:r>
                      <w:r w:rsidRPr="00F41097">
                        <w:rPr>
                          <w:rStyle w:val="skn-m016space-12"/>
                          <w:rFonts w:eastAsia="PT Sa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Nexus</w:t>
                      </w:r>
                      <w:r w:rsidRPr="00CA5227">
                        <w:rPr>
                          <w:rStyle w:val="skn-m016space-12"/>
                          <w:rFonts w:eastAsia="PT Sans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for artifact repository management, and SAST/DAST tools for identifying security vulnerabilities in applications.</w:t>
                      </w:r>
                    </w:p>
                    <w:p w14:paraId="48E5D826" w14:textId="77777777" w:rsidR="00CA5227" w:rsidRPr="004C3C36" w:rsidRDefault="00CA5227" w:rsidP="00F41097">
                      <w:pPr>
                        <w:spacing w:after="0"/>
                        <w:ind w:left="360"/>
                        <w:rPr>
                          <w:rStyle w:val="skn-m016space-12"/>
                          <w:rFonts w:ascii="Times New Roman" w:eastAsia="PT Sans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  <w:p w14:paraId="624EB70B" w14:textId="77777777" w:rsidR="00786E08" w:rsidRPr="009061C0" w:rsidRDefault="00786E08" w:rsidP="00786E08">
                      <w:pPr>
                        <w:pStyle w:val="NoSpacing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93E12" w:rsidRPr="00F15A46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3C749B" wp14:editId="76426E3E">
                <wp:simplePos x="0" y="0"/>
                <wp:positionH relativeFrom="page">
                  <wp:posOffset>4087495</wp:posOffset>
                </wp:positionH>
                <wp:positionV relativeFrom="paragraph">
                  <wp:posOffset>2322195</wp:posOffset>
                </wp:positionV>
                <wp:extent cx="3380105" cy="6385560"/>
                <wp:effectExtent l="0" t="0" r="0" b="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0105" cy="6385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845C8" w14:textId="77777777" w:rsidR="001B067E" w:rsidRPr="001B067E" w:rsidRDefault="001B067E" w:rsidP="001B067E">
                            <w:pPr>
                              <w:pStyle w:val="NoSpacing"/>
                              <w:ind w:left="720"/>
                              <w:rPr>
                                <w:rFonts w:cstheme="minorHAnsi"/>
                                <w:lang w:val="en-US"/>
                              </w:rPr>
                            </w:pPr>
                          </w:p>
                          <w:p w14:paraId="658DB82B" w14:textId="017AD976" w:rsidR="003A6402" w:rsidRPr="003A6402" w:rsidRDefault="003A6402" w:rsidP="003A6402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36"/>
                                <w:lang w:val="en-US"/>
                              </w:rPr>
                              <w:t xml:space="preserve">      </w:t>
                            </w:r>
                            <w:r w:rsidR="009E6007"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36"/>
                                <w:lang w:val="en-US"/>
                              </w:rPr>
                              <w:t>SKILLS</w:t>
                            </w:r>
                          </w:p>
                          <w:p w14:paraId="08DF3CCA" w14:textId="77777777" w:rsidR="003A6402" w:rsidRPr="00BC0D1B" w:rsidRDefault="003A6402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DevOps Architecture and Design</w:t>
                            </w:r>
                          </w:p>
                          <w:p w14:paraId="772BCBD3" w14:textId="52761CD5" w:rsidR="003A6402" w:rsidRPr="00BC0D1B" w:rsidRDefault="003A6402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Cloud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Infrastructure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(AWS, 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Azure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6375190" w14:textId="760FD6BA" w:rsidR="003A6402" w:rsidRPr="00BC0D1B" w:rsidRDefault="003A6402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Containerization</w:t>
                            </w:r>
                            <w:proofErr w:type="spellEnd"/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(Docker)</w:t>
                            </w:r>
                          </w:p>
                          <w:p w14:paraId="2BA507E6" w14:textId="164B74F6" w:rsidR="00377B10" w:rsidRPr="00BC0D1B" w:rsidRDefault="00377B10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Orchestration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Kubernetes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Openshift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3410183" w14:textId="18EF39F7" w:rsidR="003A6402" w:rsidRPr="00BC0D1B" w:rsidRDefault="003A6402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Configuration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Management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Ansible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74BC128" w14:textId="46D6FF70" w:rsidR="006F3337" w:rsidRPr="00BC0D1B" w:rsidRDefault="006F3337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Custom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Images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</w:t>
                            </w:r>
                            <w:proofErr w:type="gramEnd"/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Packer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4EA95BB" w14:textId="73E86A63" w:rsidR="00C0769D" w:rsidRPr="00BC0D1B" w:rsidRDefault="00C0769D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Infrastructure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Provisioning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Tools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Terraform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FE3F6A1" w14:textId="40E85B71" w:rsidR="003A6402" w:rsidRPr="00F27E38" w:rsidRDefault="003A6402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CI/CD Tools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-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(Jenkins, GitLab, Azure DevOps)</w:t>
                            </w:r>
                          </w:p>
                          <w:p w14:paraId="1934A6CA" w14:textId="4638440B" w:rsidR="003A6402" w:rsidRPr="00F27E38" w:rsidRDefault="003A6402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Scripting and Automation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-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(Python, Bash</w:t>
                            </w:r>
                            <w:r w:rsidR="00932045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, PowerShell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58A9B20B" w14:textId="01052F64" w:rsidR="003C2EB4" w:rsidRPr="00BC0D1B" w:rsidRDefault="00703B05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API Management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api-gateway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9D6E39A" w14:textId="3F52C908" w:rsidR="00573947" w:rsidRPr="00BC0D1B" w:rsidRDefault="002A5773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Operating system</w:t>
                            </w:r>
                            <w:r w:rsidR="007724FB"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 w:rsidR="00932045"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W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indows,</w:t>
                            </w:r>
                            <w:r w:rsidR="00305315"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Linux)</w:t>
                            </w:r>
                          </w:p>
                          <w:p w14:paraId="7CF27E16" w14:textId="505CD5FC" w:rsidR="002A5773" w:rsidRPr="00F27E38" w:rsidRDefault="002A5773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DB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-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r w:rsidR="00305315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M</w:t>
                            </w:r>
                            <w:r w:rsidR="00932045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S-</w:t>
                            </w:r>
                            <w:r w:rsidR="00305315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SQL, PostgreSQL and Cache server (Redis)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2EE0AA29" w14:textId="0C24D6D3" w:rsidR="00305315" w:rsidRPr="000B55C9" w:rsidRDefault="00305315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B55C9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Webserver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- </w:t>
                            </w:r>
                            <w:r w:rsidRPr="000B55C9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r w:rsidR="00932045" w:rsidRPr="000B55C9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IIS,</w:t>
                            </w:r>
                            <w:r w:rsidR="000B55C9" w:rsidRPr="000B55C9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0B55C9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WebSphere, WebLogic,</w:t>
                            </w:r>
                            <w:r w:rsidR="00932045" w:rsidRPr="000B55C9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0B55C9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Nginx, Static web hosting (S3))</w:t>
                            </w:r>
                          </w:p>
                          <w:p w14:paraId="5A217F2D" w14:textId="2DDD7C3F" w:rsidR="00C0769D" w:rsidRPr="00BC0D1B" w:rsidRDefault="00C0769D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Build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Tools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(MAVE</w:t>
                            </w:r>
                            <w:r w:rsidR="008D4454"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N, MSBUILD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5E36A89" w14:textId="4B7C5D14" w:rsidR="00706F77" w:rsidRPr="00F27E38" w:rsidRDefault="00706F77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SSDLC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-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(SAST, DAST, Opensource, Pentest)</w:t>
                            </w:r>
                          </w:p>
                          <w:p w14:paraId="748AE7FC" w14:textId="451CB789" w:rsidR="00706F77" w:rsidRPr="00F27E38" w:rsidRDefault="00706F77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Sprint Model 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-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(Agile (Jira and confluence)</w:t>
                            </w:r>
                            <w:r w:rsidRPr="00F27E38">
                              <w:rPr>
                                <w:rStyle w:val="skn-m016space-12"/>
                                <w:rFonts w:eastAsia="PT Sans"/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  <w:t>)</w:t>
                            </w:r>
                          </w:p>
                          <w:p w14:paraId="25256423" w14:textId="6CF1C014" w:rsidR="00266E3C" w:rsidRPr="00BC0D1B" w:rsidRDefault="00266E3C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Languages</w:t>
                            </w:r>
                            <w:proofErr w:type="spellEnd"/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8D4454"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.Net</w:t>
                            </w:r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8D4454"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Python</w:t>
                            </w:r>
                            <w:proofErr w:type="spellEnd"/>
                            <w:r w:rsidRPr="00BC0D1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BE24D5E" w14:textId="44856DA7" w:rsidR="008475E8" w:rsidRPr="00F27E38" w:rsidRDefault="008475E8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Compliance standards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- </w:t>
                            </w:r>
                            <w:proofErr w:type="gramStart"/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FedRamp</w:t>
                            </w:r>
                            <w:proofErr w:type="spellEnd"/>
                            <w:proofErr w:type="gramEnd"/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, PCI, HIPPA, SOC2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42FED3CE" w14:textId="200684F5" w:rsidR="00452855" w:rsidRPr="00F27E38" w:rsidRDefault="008E44CE" w:rsidP="002623B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60" w:hanging="360"/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Wrappers</w:t>
                            </w:r>
                            <w:r w:rsidR="00B55EBB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-</w:t>
                            </w:r>
                            <w:r w:rsidR="00A74D21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spellStart"/>
                            <w:r w:rsidR="00452855"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Terragrunt</w:t>
                            </w:r>
                            <w:proofErr w:type="spellEnd"/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, Helm, </w:t>
                            </w:r>
                            <w:proofErr w:type="spellStart"/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tfswitch</w:t>
                            </w:r>
                            <w:proofErr w:type="spellEnd"/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awsume</w:t>
                            </w:r>
                            <w:proofErr w:type="spellEnd"/>
                            <w:r w:rsidRPr="00F27E38">
                              <w:rPr>
                                <w:rStyle w:val="skn-m016space-12"/>
                                <w:rFonts w:ascii="Times New Roman" w:eastAsia="PT Sans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0C7BD90A" w14:textId="77777777" w:rsidR="00AE7DAA" w:rsidRPr="00706F77" w:rsidRDefault="00AE7DAA" w:rsidP="00AE7DAA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235EABB6" w14:textId="77777777" w:rsidR="00AE7DAA" w:rsidRPr="009865AE" w:rsidRDefault="00AE7DAA" w:rsidP="009865AE">
                            <w:pPr>
                              <w:spacing w:after="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66B0CD17" w14:textId="76867A6A" w:rsidR="00AE7DAA" w:rsidRPr="008433F1" w:rsidRDefault="00706F77" w:rsidP="00AA75C3">
                            <w:pP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8433F1">
                              <w:rPr>
                                <w:rFonts w:cstheme="minorHAnsi"/>
                                <w:b/>
                                <w:bCs/>
                                <w:color w:val="C45911" w:themeColor="accent2" w:themeShade="BF"/>
                                <w:sz w:val="36"/>
                                <w:szCs w:val="36"/>
                                <w:lang w:val="en-IN"/>
                              </w:rPr>
                              <w:t xml:space="preserve">         </w:t>
                            </w:r>
                          </w:p>
                          <w:p w14:paraId="2D57ACF0" w14:textId="27B8C62C" w:rsidR="00706F77" w:rsidRPr="008433F1" w:rsidRDefault="00706F77" w:rsidP="00706F77">
                            <w:pPr>
                              <w:rPr>
                                <w:rFonts w:cstheme="minorHAnsi"/>
                                <w:b/>
                                <w:bCs/>
                                <w:color w:val="C45911" w:themeColor="accent2" w:themeShade="BF"/>
                                <w:sz w:val="36"/>
                                <w:szCs w:val="36"/>
                                <w:lang w:val="en-IN"/>
                              </w:rPr>
                            </w:pPr>
                          </w:p>
                          <w:p w14:paraId="4ABA5657" w14:textId="4B37E396" w:rsidR="00706F77" w:rsidRPr="008433F1" w:rsidRDefault="00706F77" w:rsidP="00AE7DAA">
                            <w:pPr>
                              <w:rPr>
                                <w:rFonts w:ascii="Calibri" w:eastAsia="Calibri" w:hAnsi="Calibri" w:cs="Calibri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8433F1">
                              <w:rPr>
                                <w:rFonts w:cstheme="minorHAnsi"/>
                                <w:b/>
                                <w:bCs/>
                                <w:color w:val="C45911" w:themeColor="accent2" w:themeShade="BF"/>
                                <w:sz w:val="36"/>
                                <w:szCs w:val="36"/>
                                <w:lang w:val="en-IN"/>
                              </w:rPr>
                              <w:t xml:space="preserve">         </w:t>
                            </w:r>
                          </w:p>
                          <w:p w14:paraId="20AC2C0F" w14:textId="77777777" w:rsidR="005C4A86" w:rsidRPr="008433F1" w:rsidRDefault="005C4A86" w:rsidP="00DE7286">
                            <w:pPr>
                              <w:rPr>
                                <w:rFonts w:cstheme="minorHAnsi"/>
                                <w:b/>
                                <w:bCs/>
                                <w:color w:val="C45911" w:themeColor="accent2" w:themeShade="BF"/>
                                <w:sz w:val="36"/>
                                <w:szCs w:val="36"/>
                                <w:lang w:val="en-IN"/>
                              </w:rPr>
                            </w:pPr>
                          </w:p>
                          <w:p w14:paraId="378C437F" w14:textId="4A026B37" w:rsidR="00DE7286" w:rsidRPr="008433F1" w:rsidRDefault="00DE7286" w:rsidP="00DE7286">
                            <w:pPr>
                              <w:rPr>
                                <w:rFonts w:cstheme="minorHAnsi"/>
                                <w:b/>
                                <w:bCs/>
                                <w:color w:val="C45911" w:themeColor="accent2" w:themeShade="BF"/>
                                <w:sz w:val="36"/>
                                <w:szCs w:val="36"/>
                                <w:lang w:val="en-IN"/>
                              </w:rPr>
                            </w:pPr>
                          </w:p>
                          <w:p w14:paraId="5F1FA75B" w14:textId="77777777" w:rsidR="00DB69A6" w:rsidRPr="008433F1" w:rsidRDefault="00DB69A6" w:rsidP="008F743B">
                            <w:pPr>
                              <w:pStyle w:val="ListParagraph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5C642A38" w14:textId="5B6E3745" w:rsidR="00BD385E" w:rsidRPr="008433F1" w:rsidRDefault="00D62A42" w:rsidP="00BD385E">
                            <w:pPr>
                              <w:rPr>
                                <w:lang w:val="en-IN"/>
                              </w:rPr>
                            </w:pPr>
                            <w:r w:rsidRPr="008433F1">
                              <w:rPr>
                                <w:lang w:val="en-IN"/>
                              </w:rPr>
                              <w:t xml:space="preserve">          </w:t>
                            </w:r>
                          </w:p>
                          <w:p w14:paraId="1F277D6E" w14:textId="7DC6FE3C" w:rsidR="00D62A42" w:rsidRDefault="00D62A42" w:rsidP="00BD385E">
                            <w:pPr>
                              <w:rPr>
                                <w:rFonts w:cstheme="minorHAnsi"/>
                                <w:b/>
                                <w:bCs/>
                                <w:color w:val="C45911" w:themeColor="accent2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433F1">
                              <w:rPr>
                                <w:lang w:val="en-IN"/>
                              </w:rPr>
                              <w:t xml:space="preserve">       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C45911" w:themeColor="accent2" w:themeShade="BF"/>
                                <w:sz w:val="36"/>
                                <w:szCs w:val="36"/>
                                <w:lang w:val="en-US"/>
                              </w:rPr>
                              <w:t>Visa</w:t>
                            </w:r>
                          </w:p>
                          <w:p w14:paraId="58565DDD" w14:textId="7453AFE7" w:rsidR="00D62A42" w:rsidRPr="00D62A42" w:rsidRDefault="00D62A42" w:rsidP="00D62A4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D62A42"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  <w:t>H1B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C749B" id="_x0000_s1028" type="#_x0000_t202" style="position:absolute;margin-left:321.85pt;margin-top:182.85pt;width:266.15pt;height:502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" filled="f" stroked="f">
                <v:textbox>
                  <w:txbxContent>
                    <w:p w14:paraId="3AF845C8" w14:textId="77777777" w:rsidR="001B067E" w:rsidRPr="001B067E" w:rsidRDefault="001B067E" w:rsidP="001B067E">
                      <w:pPr>
                        <w:pStyle w:val="NoSpacing"/>
                        <w:ind w:left="720"/>
                        <w:rPr>
                          <w:rFonts w:cstheme="minorHAnsi"/>
                          <w:lang w:val="en-US"/>
                        </w:rPr>
                      </w:pPr>
                    </w:p>
                    <w:p w14:paraId="658DB82B" w14:textId="017AD976" w:rsidR="003A6402" w:rsidRPr="003A6402" w:rsidRDefault="003A6402" w:rsidP="003A6402">
                      <w:pPr>
                        <w:pStyle w:val="Heading3"/>
                        <w:rPr>
                          <w:rFonts w:asciiTheme="minorHAnsi" w:hAnsiTheme="minorHAnsi" w:cstheme="minorHAnsi"/>
                          <w:b/>
                          <w:bCs/>
                          <w:szCs w:val="3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Cs w:val="36"/>
                          <w:lang w:val="en-US"/>
                        </w:rPr>
                        <w:t xml:space="preserve">      </w:t>
                      </w:r>
                      <w:r w:rsidR="009E6007">
                        <w:rPr>
                          <w:rFonts w:asciiTheme="minorHAnsi" w:hAnsiTheme="minorHAnsi" w:cstheme="minorHAnsi"/>
                          <w:b/>
                          <w:bCs/>
                          <w:szCs w:val="36"/>
                          <w:lang w:val="en-US"/>
                        </w:rPr>
                        <w:t>SKILLS</w:t>
                      </w:r>
                    </w:p>
                    <w:p w14:paraId="08DF3CCA" w14:textId="77777777" w:rsidR="003A6402" w:rsidRPr="00BC0D1B" w:rsidRDefault="003A6402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DevOps Architecture and Design</w:t>
                      </w:r>
                    </w:p>
                    <w:p w14:paraId="772BCBD3" w14:textId="52761CD5" w:rsidR="003A6402" w:rsidRPr="00BC0D1B" w:rsidRDefault="003A6402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Cloud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Infrastructure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- 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(AWS, 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Azure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66375190" w14:textId="760FD6BA" w:rsidR="003A6402" w:rsidRPr="00BC0D1B" w:rsidRDefault="003A6402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Containerization</w:t>
                      </w:r>
                      <w:proofErr w:type="spellEnd"/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-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(Docker)</w:t>
                      </w:r>
                    </w:p>
                    <w:p w14:paraId="2BA507E6" w14:textId="164B74F6" w:rsidR="00377B10" w:rsidRPr="00BC0D1B" w:rsidRDefault="00377B10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Orchestration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- 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Kubernetes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Openshift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73410183" w14:textId="18EF39F7" w:rsidR="003A6402" w:rsidRPr="00BC0D1B" w:rsidRDefault="003A6402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Configuration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Management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-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Ansible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674BC128" w14:textId="46D6FF70" w:rsidR="006F3337" w:rsidRPr="00BC0D1B" w:rsidRDefault="006F3337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Custom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Images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-</w:t>
                      </w:r>
                      <w:proofErr w:type="gramEnd"/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Packer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24EA95BB" w14:textId="73E86A63" w:rsidR="00C0769D" w:rsidRPr="00BC0D1B" w:rsidRDefault="00C0769D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Infrastructure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Provisioning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Tools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- 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Terraform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1FE3F6A1" w14:textId="40E85B71" w:rsidR="003A6402" w:rsidRPr="00F27E38" w:rsidRDefault="003A6402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CI/CD Tools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-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(Jenkins, GitLab, Azure DevOps)</w:t>
                      </w:r>
                    </w:p>
                    <w:p w14:paraId="1934A6CA" w14:textId="4638440B" w:rsidR="003A6402" w:rsidRPr="00F27E38" w:rsidRDefault="003A6402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Scripting and Automation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-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(Python, Bash</w:t>
                      </w:r>
                      <w:r w:rsidR="00932045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, PowerShell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58A9B20B" w14:textId="01052F64" w:rsidR="003C2EB4" w:rsidRPr="00BC0D1B" w:rsidRDefault="00703B05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API Management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- 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api-gateway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29D6E39A" w14:textId="3F52C908" w:rsidR="00573947" w:rsidRPr="00BC0D1B" w:rsidRDefault="002A5773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Operating system</w:t>
                      </w:r>
                      <w:r w:rsidR="007724FB"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- 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 w:rsidR="00932045"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W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indows,</w:t>
                      </w:r>
                      <w:r w:rsidR="00305315"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Linux)</w:t>
                      </w:r>
                    </w:p>
                    <w:p w14:paraId="7CF27E16" w14:textId="505CD5FC" w:rsidR="002A5773" w:rsidRPr="00F27E38" w:rsidRDefault="002A5773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DB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-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(</w:t>
                      </w:r>
                      <w:r w:rsidR="00305315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M</w:t>
                      </w:r>
                      <w:r w:rsidR="00932045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S-</w:t>
                      </w:r>
                      <w:r w:rsidR="00305315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SQL, PostgreSQL and Cache server (Redis)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2EE0AA29" w14:textId="0C24D6D3" w:rsidR="00305315" w:rsidRPr="000B55C9" w:rsidRDefault="00305315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0B55C9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Webserver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- </w:t>
                      </w:r>
                      <w:r w:rsidRPr="000B55C9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(</w:t>
                      </w:r>
                      <w:r w:rsidR="00932045" w:rsidRPr="000B55C9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IIS,</w:t>
                      </w:r>
                      <w:r w:rsidR="000B55C9" w:rsidRPr="000B55C9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0B55C9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WebSphere, WebLogic,</w:t>
                      </w:r>
                      <w:r w:rsidR="00932045" w:rsidRPr="000B55C9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Pr="000B55C9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Nginx, Static web hosting (S3))</w:t>
                      </w:r>
                    </w:p>
                    <w:p w14:paraId="5A217F2D" w14:textId="2DDD7C3F" w:rsidR="00C0769D" w:rsidRPr="00BC0D1B" w:rsidRDefault="00C0769D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Build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Tools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-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(MAVE</w:t>
                      </w:r>
                      <w:r w:rsidR="008D4454"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N, MSBUILD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15E36A89" w14:textId="4B7C5D14" w:rsidR="00706F77" w:rsidRPr="00F27E38" w:rsidRDefault="00706F77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SSDLC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-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(SAST, DAST, Opensource, Pentest)</w:t>
                      </w:r>
                    </w:p>
                    <w:p w14:paraId="748AE7FC" w14:textId="451CB789" w:rsidR="00706F77" w:rsidRPr="00F27E38" w:rsidRDefault="00706F77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Sprint Model 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-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(Agile (Jira and confluence)</w:t>
                      </w:r>
                      <w:r w:rsidRPr="00F27E38">
                        <w:rPr>
                          <w:rStyle w:val="skn-m016space-12"/>
                          <w:rFonts w:eastAsia="PT Sans"/>
                          <w:b/>
                          <w:bCs/>
                          <w:color w:val="000000" w:themeColor="text1"/>
                          <w:lang w:val="en-IN"/>
                        </w:rPr>
                        <w:t>)</w:t>
                      </w:r>
                    </w:p>
                    <w:p w14:paraId="25256423" w14:textId="6CF1C014" w:rsidR="00266E3C" w:rsidRPr="00BC0D1B" w:rsidRDefault="00266E3C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Languages</w:t>
                      </w:r>
                      <w:proofErr w:type="spellEnd"/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-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 w:rsidR="008D4454"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.Net</w:t>
                      </w:r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="008D4454"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Python</w:t>
                      </w:r>
                      <w:proofErr w:type="spellEnd"/>
                      <w:r w:rsidRPr="00BC0D1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0BE24D5E" w14:textId="44856DA7" w:rsidR="008475E8" w:rsidRPr="00F27E38" w:rsidRDefault="008475E8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Compliance standards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- </w:t>
                      </w:r>
                      <w:proofErr w:type="gramStart"/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(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proofErr w:type="spellStart"/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FedRamp</w:t>
                      </w:r>
                      <w:proofErr w:type="spellEnd"/>
                      <w:proofErr w:type="gramEnd"/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, PCI, HIPPA, SOC2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42FED3CE" w14:textId="200684F5" w:rsidR="00452855" w:rsidRPr="00F27E38" w:rsidRDefault="008E44CE" w:rsidP="002623BF">
                      <w:pPr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60" w:hanging="360"/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Wrappers</w:t>
                      </w:r>
                      <w:r w:rsidR="00B55EBB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-</w:t>
                      </w:r>
                      <w:r w:rsidR="00A74D21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spellStart"/>
                      <w:r w:rsidR="00452855"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Terragrunt</w:t>
                      </w:r>
                      <w:proofErr w:type="spellEnd"/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, Helm, </w:t>
                      </w:r>
                      <w:proofErr w:type="spellStart"/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tfswitch</w:t>
                      </w:r>
                      <w:proofErr w:type="spellEnd"/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, </w:t>
                      </w:r>
                      <w:proofErr w:type="spellStart"/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awsume</w:t>
                      </w:r>
                      <w:proofErr w:type="spellEnd"/>
                      <w:r w:rsidRPr="00F27E38">
                        <w:rPr>
                          <w:rStyle w:val="skn-m016space-12"/>
                          <w:rFonts w:ascii="Times New Roman" w:eastAsia="PT Sans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0C7BD90A" w14:textId="77777777" w:rsidR="00AE7DAA" w:rsidRPr="00706F77" w:rsidRDefault="00AE7DAA" w:rsidP="00AE7DAA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235EABB6" w14:textId="77777777" w:rsidR="00AE7DAA" w:rsidRPr="009865AE" w:rsidRDefault="00AE7DAA" w:rsidP="009865AE">
                      <w:pPr>
                        <w:spacing w:after="0"/>
                        <w:rPr>
                          <w:rFonts w:ascii="Calibri" w:eastAsia="Calibri" w:hAnsi="Calibri" w:cs="Calibri"/>
                          <w:sz w:val="20"/>
                          <w:szCs w:val="20"/>
                          <w:lang w:val="en-IN"/>
                        </w:rPr>
                      </w:pPr>
                    </w:p>
                    <w:p w14:paraId="66B0CD17" w14:textId="76867A6A" w:rsidR="00AE7DAA" w:rsidRPr="008433F1" w:rsidRDefault="00706F77" w:rsidP="00AA75C3">
                      <w:pPr>
                        <w:rPr>
                          <w:rFonts w:ascii="Calibri" w:eastAsia="Calibri" w:hAnsi="Calibri" w:cs="Calibri"/>
                          <w:sz w:val="22"/>
                          <w:szCs w:val="22"/>
                          <w:lang w:val="en-IN"/>
                        </w:rPr>
                      </w:pPr>
                      <w:r w:rsidRPr="008433F1">
                        <w:rPr>
                          <w:rFonts w:cstheme="minorHAnsi"/>
                          <w:b/>
                          <w:bCs/>
                          <w:color w:val="C45911" w:themeColor="accent2" w:themeShade="BF"/>
                          <w:sz w:val="36"/>
                          <w:szCs w:val="36"/>
                          <w:lang w:val="en-IN"/>
                        </w:rPr>
                        <w:t xml:space="preserve">         </w:t>
                      </w:r>
                    </w:p>
                    <w:p w14:paraId="2D57ACF0" w14:textId="27B8C62C" w:rsidR="00706F77" w:rsidRPr="008433F1" w:rsidRDefault="00706F77" w:rsidP="00706F77">
                      <w:pPr>
                        <w:rPr>
                          <w:rFonts w:cstheme="minorHAnsi"/>
                          <w:b/>
                          <w:bCs/>
                          <w:color w:val="C45911" w:themeColor="accent2" w:themeShade="BF"/>
                          <w:sz w:val="36"/>
                          <w:szCs w:val="36"/>
                          <w:lang w:val="en-IN"/>
                        </w:rPr>
                      </w:pPr>
                    </w:p>
                    <w:p w14:paraId="4ABA5657" w14:textId="4B37E396" w:rsidR="00706F77" w:rsidRPr="008433F1" w:rsidRDefault="00706F77" w:rsidP="00AE7DAA">
                      <w:pPr>
                        <w:rPr>
                          <w:rFonts w:ascii="Calibri" w:eastAsia="Calibri" w:hAnsi="Calibri" w:cs="Calibri"/>
                          <w:sz w:val="22"/>
                          <w:szCs w:val="22"/>
                          <w:lang w:val="en-IN"/>
                        </w:rPr>
                      </w:pPr>
                      <w:r w:rsidRPr="008433F1">
                        <w:rPr>
                          <w:rFonts w:cstheme="minorHAnsi"/>
                          <w:b/>
                          <w:bCs/>
                          <w:color w:val="C45911" w:themeColor="accent2" w:themeShade="BF"/>
                          <w:sz w:val="36"/>
                          <w:szCs w:val="36"/>
                          <w:lang w:val="en-IN"/>
                        </w:rPr>
                        <w:t xml:space="preserve">         </w:t>
                      </w:r>
                    </w:p>
                    <w:p w14:paraId="20AC2C0F" w14:textId="77777777" w:rsidR="005C4A86" w:rsidRPr="008433F1" w:rsidRDefault="005C4A86" w:rsidP="00DE7286">
                      <w:pPr>
                        <w:rPr>
                          <w:rFonts w:cstheme="minorHAnsi"/>
                          <w:b/>
                          <w:bCs/>
                          <w:color w:val="C45911" w:themeColor="accent2" w:themeShade="BF"/>
                          <w:sz w:val="36"/>
                          <w:szCs w:val="36"/>
                          <w:lang w:val="en-IN"/>
                        </w:rPr>
                      </w:pPr>
                    </w:p>
                    <w:p w14:paraId="378C437F" w14:textId="4A026B37" w:rsidR="00DE7286" w:rsidRPr="008433F1" w:rsidRDefault="00DE7286" w:rsidP="00DE7286">
                      <w:pPr>
                        <w:rPr>
                          <w:rFonts w:cstheme="minorHAnsi"/>
                          <w:b/>
                          <w:bCs/>
                          <w:color w:val="C45911" w:themeColor="accent2" w:themeShade="BF"/>
                          <w:sz w:val="36"/>
                          <w:szCs w:val="36"/>
                          <w:lang w:val="en-IN"/>
                        </w:rPr>
                      </w:pPr>
                    </w:p>
                    <w:p w14:paraId="5F1FA75B" w14:textId="77777777" w:rsidR="00DB69A6" w:rsidRPr="008433F1" w:rsidRDefault="00DB69A6" w:rsidP="008F743B">
                      <w:pPr>
                        <w:pStyle w:val="ListParagraph"/>
                        <w:rPr>
                          <w:sz w:val="24"/>
                          <w:szCs w:val="24"/>
                          <w:lang w:val="en-IN"/>
                        </w:rPr>
                      </w:pPr>
                    </w:p>
                    <w:p w14:paraId="5C642A38" w14:textId="5B6E3745" w:rsidR="00BD385E" w:rsidRPr="008433F1" w:rsidRDefault="00D62A42" w:rsidP="00BD385E">
                      <w:pPr>
                        <w:rPr>
                          <w:lang w:val="en-IN"/>
                        </w:rPr>
                      </w:pPr>
                      <w:r w:rsidRPr="008433F1">
                        <w:rPr>
                          <w:lang w:val="en-IN"/>
                        </w:rPr>
                        <w:t xml:space="preserve">          </w:t>
                      </w:r>
                    </w:p>
                    <w:p w14:paraId="1F277D6E" w14:textId="7DC6FE3C" w:rsidR="00D62A42" w:rsidRDefault="00D62A42" w:rsidP="00BD385E">
                      <w:pPr>
                        <w:rPr>
                          <w:rFonts w:cstheme="minorHAnsi"/>
                          <w:b/>
                          <w:bCs/>
                          <w:color w:val="C45911" w:themeColor="accent2" w:themeShade="BF"/>
                          <w:sz w:val="36"/>
                          <w:szCs w:val="36"/>
                          <w:lang w:val="en-US"/>
                        </w:rPr>
                      </w:pPr>
                      <w:r w:rsidRPr="008433F1">
                        <w:rPr>
                          <w:lang w:val="en-IN"/>
                        </w:rPr>
                        <w:t xml:space="preserve">              </w:t>
                      </w:r>
                      <w:r>
                        <w:rPr>
                          <w:rFonts w:cstheme="minorHAnsi"/>
                          <w:b/>
                          <w:bCs/>
                          <w:color w:val="C45911" w:themeColor="accent2" w:themeShade="BF"/>
                          <w:sz w:val="36"/>
                          <w:szCs w:val="36"/>
                          <w:lang w:val="en-US"/>
                        </w:rPr>
                        <w:t>Visa</w:t>
                      </w:r>
                    </w:p>
                    <w:p w14:paraId="58565DDD" w14:textId="7453AFE7" w:rsidR="00D62A42" w:rsidRPr="00D62A42" w:rsidRDefault="00D62A42" w:rsidP="00D62A4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color w:val="000000" w:themeColor="text1"/>
                        </w:rPr>
                      </w:pPr>
                      <w:r w:rsidRPr="00D62A42">
                        <w:rPr>
                          <w:rFonts w:cstheme="minorHAnsi"/>
                          <w:color w:val="000000" w:themeColor="text1"/>
                          <w:lang w:val="en-US"/>
                        </w:rPr>
                        <w:t>H1B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D4454" w:rsidRPr="00F15A46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291FF9A" wp14:editId="429BBD21">
                <wp:simplePos x="0" y="0"/>
                <wp:positionH relativeFrom="page">
                  <wp:posOffset>5143500</wp:posOffset>
                </wp:positionH>
                <wp:positionV relativeFrom="paragraph">
                  <wp:posOffset>1273175</wp:posOffset>
                </wp:positionV>
                <wp:extent cx="1384300" cy="1141095"/>
                <wp:effectExtent l="0" t="0" r="0" b="0"/>
                <wp:wrapSquare wrapText="bothSides"/>
                <wp:docPr id="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300" cy="1141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DF9EC" w14:textId="221D4FC9" w:rsidR="006E687D" w:rsidRDefault="008D4454" w:rsidP="006E68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7585EE" wp14:editId="7D3F0CC2">
                                  <wp:extent cx="1090295" cy="838200"/>
                                  <wp:effectExtent l="0" t="0" r="1905" b="0"/>
                                  <wp:docPr id="1787690009" name="Picture 9" descr="A hexagon with blue bord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7690009" name="Picture 9" descr="A hexagon with blue bord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0295" cy="838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1FF9A" id="_x0000_s1029" type="#_x0000_t202" style="position:absolute;margin-left:405pt;margin-top:100.25pt;width:109pt;height:89.8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" filled="f" stroked="f">
                <v:textbox>
                  <w:txbxContent>
                    <w:p w14:paraId="715DF9EC" w14:textId="221D4FC9" w:rsidR="006E687D" w:rsidRDefault="008D4454" w:rsidP="006E687D">
                      <w:r>
                        <w:rPr>
                          <w:noProof/>
                        </w:rPr>
                        <w:drawing>
                          <wp:inline distT="0" distB="0" distL="0" distR="0" wp14:anchorId="4A7585EE" wp14:editId="7D3F0CC2">
                            <wp:extent cx="1090295" cy="838200"/>
                            <wp:effectExtent l="0" t="0" r="1905" b="0"/>
                            <wp:docPr id="1787690009" name="Picture 9" descr="A hexagon with blue bord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7690009" name="Picture 9" descr="A hexagon with blue border&#10;&#10;AI-generated content may be incorrect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0295" cy="838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D00FA" w:rsidRPr="00F15A46">
        <w:rPr>
          <w:rFonts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E935E47" wp14:editId="6B7DE422">
                <wp:simplePos x="0" y="0"/>
                <wp:positionH relativeFrom="column">
                  <wp:posOffset>-431800</wp:posOffset>
                </wp:positionH>
                <wp:positionV relativeFrom="paragraph">
                  <wp:posOffset>1006475</wp:posOffset>
                </wp:positionV>
                <wp:extent cx="4813300" cy="37465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3746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70ABC" w14:textId="77777777" w:rsidR="008D6E53" w:rsidRDefault="008D6E53" w:rsidP="008D6E53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eastAsiaTheme="minorHAnsi"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626B52">
                              <w:rPr>
                                <w:rFonts w:eastAsiaTheme="minorHAnsi"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Professional Summary:</w:t>
                            </w:r>
                          </w:p>
                          <w:p w14:paraId="23908A3D" w14:textId="77777777" w:rsidR="006D00FA" w:rsidRPr="008433F1" w:rsidRDefault="006D00FA" w:rsidP="00614D5C">
                            <w:pPr>
                              <w:rPr>
                                <w:lang w:val="en-IN"/>
                              </w:rPr>
                            </w:pPr>
                            <w:r w:rsidRPr="008433F1">
                              <w:rPr>
                                <w:lang w:val="en-IN"/>
                              </w:rPr>
                              <w:t>Experienced individual contributor with a strong record of success in developing and managing infrastructure and services in a cloud-based environment. Extensive experience in designing, planning, and executing projects drives a consistent delivery of outstanding results. Committed to maintaining trust with clients by consistently exceeding expectations and ensuring successful project completion.</w:t>
                            </w:r>
                          </w:p>
                          <w:p w14:paraId="2C145869" w14:textId="77777777" w:rsidR="006D00FA" w:rsidRPr="00626B52" w:rsidRDefault="006D00FA" w:rsidP="008D6E53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eastAsiaTheme="minorHAnsi"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6F0D8111" w14:textId="0C02C147" w:rsidR="009F0511" w:rsidRPr="00A50FC1" w:rsidRDefault="009F0511" w:rsidP="009F051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41D6960" w14:textId="77777777" w:rsidR="009F0511" w:rsidRPr="009F0511" w:rsidRDefault="009F0511" w:rsidP="009F051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27607FFD" w14:textId="77777777" w:rsidR="009F0511" w:rsidRPr="009F0511" w:rsidRDefault="009F0511" w:rsidP="009F051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C1AC6FB" w14:textId="77777777" w:rsidR="009F0511" w:rsidRPr="009F0511" w:rsidRDefault="009F0511" w:rsidP="009F0511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35E47" id="_x0000_s1030" type="#_x0000_t202" style="position:absolute;margin-left:-34pt;margin-top:79.25pt;width:379pt;height:2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" filled="f" stroked="f">
                <v:textbox>
                  <w:txbxContent>
                    <w:p w14:paraId="62D70ABC" w14:textId="77777777" w:rsidR="008D6E53" w:rsidRDefault="008D6E53" w:rsidP="008D6E53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eastAsiaTheme="minorHAnsi" w:cstheme="minorHAns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626B52">
                        <w:rPr>
                          <w:rFonts w:eastAsiaTheme="minorHAnsi" w:cstheme="minorHAns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Professional Summary:</w:t>
                      </w:r>
                    </w:p>
                    <w:p w14:paraId="23908A3D" w14:textId="77777777" w:rsidR="006D00FA" w:rsidRPr="008433F1" w:rsidRDefault="006D00FA" w:rsidP="00614D5C">
                      <w:pPr>
                        <w:rPr>
                          <w:lang w:val="en-IN"/>
                        </w:rPr>
                      </w:pPr>
                      <w:r w:rsidRPr="008433F1">
                        <w:rPr>
                          <w:lang w:val="en-IN"/>
                        </w:rPr>
                        <w:t>Experienced individual contributor with a strong record of success in developing and managing infrastructure and services in a cloud-based environment. Extensive experience in designing, planning, and executing projects drives a consistent delivery of outstanding results. Committed to maintaining trust with clients by consistently exceeding expectations and ensuring successful project completion.</w:t>
                      </w:r>
                    </w:p>
                    <w:p w14:paraId="2C145869" w14:textId="77777777" w:rsidR="006D00FA" w:rsidRPr="00626B52" w:rsidRDefault="006D00FA" w:rsidP="008D6E53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eastAsiaTheme="minorHAnsi" w:cstheme="minorHAns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6F0D8111" w14:textId="0C02C147" w:rsidR="009F0511" w:rsidRPr="00A50FC1" w:rsidRDefault="009F0511" w:rsidP="009F0511">
                      <w:p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741D6960" w14:textId="77777777" w:rsidR="009F0511" w:rsidRPr="009F0511" w:rsidRDefault="009F0511" w:rsidP="009F0511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27607FFD" w14:textId="77777777" w:rsidR="009F0511" w:rsidRPr="009F0511" w:rsidRDefault="009F0511" w:rsidP="009F0511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3C1AC6FB" w14:textId="77777777" w:rsidR="009F0511" w:rsidRPr="009F0511" w:rsidRDefault="009F0511" w:rsidP="009F0511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E6007" w:rsidRPr="00F15A46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BB791C" wp14:editId="4D3D56AC">
                <wp:simplePos x="0" y="0"/>
                <wp:positionH relativeFrom="column">
                  <wp:posOffset>3587115</wp:posOffset>
                </wp:positionH>
                <wp:positionV relativeFrom="paragraph">
                  <wp:posOffset>2561590</wp:posOffset>
                </wp:positionV>
                <wp:extent cx="45720" cy="6621780"/>
                <wp:effectExtent l="0" t="0" r="30480" b="26670"/>
                <wp:wrapNone/>
                <wp:docPr id="17569826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66217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0D63B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45pt,201.7pt" to="286.05pt,7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DE7286" w:rsidRPr="00F15A46">
        <w:rPr>
          <w:rFonts w:cstheme="minorHAnsi"/>
        </w:rPr>
        <w:br w:type="page"/>
      </w:r>
    </w:p>
    <w:p w14:paraId="157501DE" w14:textId="77777777" w:rsidR="00A16345" w:rsidRPr="00F15A46" w:rsidRDefault="00A16345">
      <w:pPr>
        <w:rPr>
          <w:rFonts w:cstheme="minorHAnsi"/>
        </w:rPr>
      </w:pPr>
    </w:p>
    <w:p w14:paraId="49D8BFA5" w14:textId="77777777" w:rsidR="00A16345" w:rsidRPr="00F15A46" w:rsidRDefault="00A16345">
      <w:pPr>
        <w:rPr>
          <w:rFonts w:cstheme="minorHAnsi"/>
        </w:rPr>
      </w:pPr>
    </w:p>
    <w:p w14:paraId="2C520889" w14:textId="77777777" w:rsidR="00AD25E6" w:rsidRPr="00F15A46" w:rsidRDefault="00AD25E6" w:rsidP="00937206">
      <w:pPr>
        <w:spacing w:after="0" w:line="240" w:lineRule="auto"/>
        <w:rPr>
          <w:rFonts w:eastAsia="Calibri" w:cstheme="minorHAnsi"/>
        </w:rPr>
      </w:pPr>
    </w:p>
    <w:p w14:paraId="39B97A96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 team player with hands on IT expertise prioritizing CI/CD, Automation of Configuration Management, Security, Build/Release management, Cloud Resource Utilization, Infrastructure Automation etc. Fluent in several software lifecycle models, including Waterfall, SDLC, and Agile.</w:t>
      </w:r>
    </w:p>
    <w:p w14:paraId="1BA09D6B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Expertise in Tools like Azure DevOps, Docker Containers, Kubernetes, Helm Charts and Orchestration.</w:t>
      </w:r>
    </w:p>
    <w:p w14:paraId="7BC3CBF0" w14:textId="22D9D708" w:rsidR="00BD78A3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Strong Knowledge on Pipeline creation (Jenkins, Azure DevOps) from scratch and troubleshooting cloud configurations</w:t>
      </w:r>
      <w:r w:rsidR="00711C85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</w:t>
      </w: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issues.</w:t>
      </w:r>
    </w:p>
    <w:p w14:paraId="2A859D2B" w14:textId="363E92E2" w:rsidR="00F27E38" w:rsidRPr="00F27E38" w:rsidRDefault="00F27E38" w:rsidP="00F27E38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27E38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Implemented PostgreSQL and MongoDB in a microservices-based architecture to ensure high availability and scalability.</w:t>
      </w:r>
    </w:p>
    <w:p w14:paraId="62EB5296" w14:textId="03733491" w:rsidR="00F27E38" w:rsidRPr="00F27E38" w:rsidRDefault="00F27E38" w:rsidP="00F27E38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27E38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Designed DynamoDB tables for serverless applications on AWS, optimizing read/write capacity for cost-effective performance.</w:t>
      </w:r>
    </w:p>
    <w:p w14:paraId="78CC3EC6" w14:textId="34A20E82" w:rsidR="00F27E38" w:rsidRPr="00F27E38" w:rsidRDefault="00F27E38" w:rsidP="00F27E38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27E38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Integrated SonarQube in CI/CD pipelines to automate code quality checks and enforce coding standards.</w:t>
      </w:r>
    </w:p>
    <w:p w14:paraId="4E911C8D" w14:textId="04B3F4CD" w:rsidR="00F27E38" w:rsidRPr="00F27E38" w:rsidRDefault="00F27E38" w:rsidP="00F27E38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27E38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Utilized Nexus for managing and distributing artifacts efficiently in a DevOps environment.</w:t>
      </w:r>
    </w:p>
    <w:p w14:paraId="2493B215" w14:textId="02359B96" w:rsidR="00F27E38" w:rsidRPr="00711C85" w:rsidRDefault="00F27E38" w:rsidP="00711C85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27E38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Implemented SAST (Static Application Security Testing) and DAST (Dynamic Application Security Testing) practices to enhance security compliance in software development.</w:t>
      </w:r>
    </w:p>
    <w:p w14:paraId="2173ADA0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Good Exposure on automation tools like Terraform.</w:t>
      </w:r>
    </w:p>
    <w:p w14:paraId="6DD89B47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Collaborating with Solution Architects and Design teams for implement CICD frameworks, tool alignment and work status. </w:t>
      </w:r>
    </w:p>
    <w:p w14:paraId="29C9EFED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Implemented scalable, resilient, and secure solutions in the AWS cloud environment.</w:t>
      </w:r>
    </w:p>
    <w:p w14:paraId="430617C3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Strong Knowledge on AWS Cloud Deployments and Automation Architecture development and maintenance.</w:t>
      </w:r>
    </w:p>
    <w:p w14:paraId="5BCA6450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Developed and maintained automated deployment pipelines using Jenkins, resulting in a 30% reduction in deployment times.</w:t>
      </w:r>
    </w:p>
    <w:p w14:paraId="7E772E0C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Lead the successful delivery of cloud offerings, including SQL Server, infra deployments (CI/CD), DevOps, and API integration, ensuring projects are completed on time, within budget, and to the highest quality standards.</w:t>
      </w:r>
    </w:p>
    <w:p w14:paraId="3D2E6C29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Collaborate with sales, technical experts, and delivery teams to achieve project objectives and enhance customer satisfaction.</w:t>
      </w:r>
    </w:p>
    <w:p w14:paraId="38F826A7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Setting up continuous integration of applications in Apache Tomcat servers in EC2 using Jenkins plugins GIT, MAVEN. Implemented new deployment process with Jenkins 2.0 using groovy code.</w:t>
      </w:r>
    </w:p>
    <w:p w14:paraId="22EFB2A1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Support of application stacks from a mixture of technologies, including Apache, WebSphere, WebLogic, IIS server.</w:t>
      </w:r>
    </w:p>
    <w:p w14:paraId="60A49BC9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Spearheaded the adoption of Service Mesh technologies, particularly leveraging Istio, to enhance service-to-service communication, security, and observability in a microservices environment.</w:t>
      </w:r>
    </w:p>
    <w:p w14:paraId="25F94AEF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Extensive experience in building &amp; deploying EAR, WAR, JAR files on test, stage &amp; production servers. </w:t>
      </w:r>
    </w:p>
    <w:p w14:paraId="67BC6F4A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Oversee hybrid cloud-related delivery with expertise in a leading global IT services company, demonstrating expertise in cloud migration, CNAD, and cloud managed services.</w:t>
      </w:r>
    </w:p>
    <w:p w14:paraId="43065A20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Create and maintain highly scalable and fault-tolerant multi-tier AWS, across multiple availability zones using Terraform. </w:t>
      </w:r>
    </w:p>
    <w:p w14:paraId="65BC5B35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Designed and implemented Terraform configuration files to deploy and manage infrastructure resources on multiple cloud platforms, such as Amazon Web Services (AWS)</w:t>
      </w:r>
    </w:p>
    <w:p w14:paraId="0603FB71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Used Terraform modules to create infrastructure templates that could be easily replicated across multiple environments, such as dev, test, and production</w:t>
      </w:r>
    </w:p>
    <w:p w14:paraId="61D1C2D7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Implemented and managed code quality processes and tools, including SonarQube, to ensure adherence to coding standards and identify potential vulnerabilities.</w:t>
      </w:r>
    </w:p>
    <w:p w14:paraId="472C9310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Worked with Terraform state files to manage the lifecycle of infrastructure resources, including creation, modification, and deletion, to ensure consistency across environments.</w:t>
      </w:r>
    </w:p>
    <w:p w14:paraId="1412A84E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Implemented Terraform code to enforce security policies and compliance standards, such as identity and access management (IAM), encryption, and network security.</w:t>
      </w:r>
    </w:p>
    <w:p w14:paraId="2ACF637F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Collaborated with cross-functional teams to develop and deploy Terraform code that met business requirements and delivered value to end-users.</w:t>
      </w:r>
    </w:p>
    <w:p w14:paraId="7128CA96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Optimized Terraform code for performance and scalability, using techniques such as resource grouping, parallelism, and caching.</w:t>
      </w:r>
    </w:p>
    <w:p w14:paraId="44F0D953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Participated in code reviews and provided feedback on Terraform code written by other team members, ensuring adherence to coding standards and best practices.</w:t>
      </w:r>
    </w:p>
    <w:p w14:paraId="66CE104E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lastRenderedPageBreak/>
        <w:t>Configured and maintained Jenkins to implement the CI/CD process and integrated the tool with Git, Maven, Nexus, Docker, Nagios, and Jira for end-to-end automation and took the sole responsibility to maintain the CI/CD Jenkins server.</w:t>
      </w:r>
    </w:p>
    <w:p w14:paraId="0A54614C" w14:textId="77777777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Hands-on experience with DevOps tools like Ansible, Docker, Jenkins, Prometheus, Grafana, Dynatrace, CloudWatch and AWS. </w:t>
      </w:r>
    </w:p>
    <w:p w14:paraId="4ED407A6" w14:textId="622555BB" w:rsidR="00BD78A3" w:rsidRPr="002D518A" w:rsidRDefault="00BD78A3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As </w:t>
      </w:r>
      <w:proofErr w:type="spellStart"/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DevSecOps</w:t>
      </w:r>
      <w:proofErr w:type="spellEnd"/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I helped to bind the security and engineering departments together through collaboration, policies, and procedures</w:t>
      </w:r>
    </w:p>
    <w:p w14:paraId="3144B580" w14:textId="16B23CD2" w:rsidR="001B067E" w:rsidRPr="002D518A" w:rsidRDefault="001B067E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Good experience in implementing PCI compliance for various stack with different </w:t>
      </w:r>
      <w:r w:rsidR="00E80236"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AWS security tools like </w:t>
      </w:r>
      <w:proofErr w:type="spellStart"/>
      <w:r w:rsidR="00E80236"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GuardDuty</w:t>
      </w:r>
      <w:proofErr w:type="spellEnd"/>
      <w:r w:rsidR="00E80236"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, Inspector, Security Hub</w:t>
      </w:r>
      <w:bookmarkStart w:id="0" w:name="_Hlk132478894"/>
      <w:r w:rsidR="00E80236"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, </w:t>
      </w: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Config, </w:t>
      </w:r>
      <w:r w:rsidR="00E80236"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Audit Manager</w:t>
      </w:r>
      <w:r w:rsidRPr="002D518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etc.</w:t>
      </w:r>
      <w:bookmarkEnd w:id="0"/>
    </w:p>
    <w:p w14:paraId="26B16C1F" w14:textId="77789E36" w:rsidR="001B067E" w:rsidRPr="004C3C36" w:rsidRDefault="001B067E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Good experience on handle Cloud architectural design and planning of application</w:t>
      </w:r>
      <w:r w:rsidR="001755F1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 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deployment life cycle and infra migrations.</w:t>
      </w:r>
    </w:p>
    <w:p w14:paraId="0D22B2F4" w14:textId="141370DE" w:rsidR="00E80236" w:rsidRPr="004C3C36" w:rsidRDefault="00802F6D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Migrated </w:t>
      </w:r>
      <w:r w:rsidR="00E80236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MS-SQL DB from Self hosting server to Cloud, like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 schema </w:t>
      </w:r>
      <w:r w:rsidR="00E80236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along 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with </w:t>
      </w:r>
      <w:r w:rsidR="00E80236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data backup files (discrepancy data).</w:t>
      </w:r>
    </w:p>
    <w:p w14:paraId="7F8DA43E" w14:textId="77777777" w:rsidR="001B067E" w:rsidRPr="004C3C36" w:rsidRDefault="001B067E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Good experience with Agile process with sprint management a backlog grooming with Jira</w:t>
      </w:r>
    </w:p>
    <w:p w14:paraId="2F286D82" w14:textId="0E12603E" w:rsidR="00AD25E6" w:rsidRPr="004C3C36" w:rsidRDefault="00E80236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Follow </w:t>
      </w:r>
      <w:r w:rsidR="006F3337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the 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standard like documenting all spike</w:t>
      </w:r>
      <w:r w:rsidR="006F3337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s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/new initiatives</w:t>
      </w:r>
      <w:r w:rsidR="006F3337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/best practices 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and </w:t>
      </w:r>
      <w:r w:rsidR="006F3337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take ownership on allocated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 </w:t>
      </w:r>
      <w:r w:rsidR="006F3337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Confluence 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space</w:t>
      </w:r>
      <w:r w:rsidR="00AD25E6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.</w:t>
      </w:r>
    </w:p>
    <w:p w14:paraId="3CFDE9F2" w14:textId="652818D3" w:rsidR="00AD25E6" w:rsidRPr="004C3C36" w:rsidRDefault="006F3337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Automate service account credentials in Jenkins/Gitlab and build Gitlab runners for CI </w:t>
      </w:r>
    </w:p>
    <w:p w14:paraId="7404BAF5" w14:textId="2920428D" w:rsidR="00AD25E6" w:rsidRPr="004C3C36" w:rsidRDefault="00AD25E6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Experienced with the Installation, Configurations, maintenance, and support on different platforms like Ubuntu, VMware, </w:t>
      </w:r>
      <w:r w:rsidR="006F3337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Docker-Desktop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, Virtual Box, Windows.</w:t>
      </w:r>
    </w:p>
    <w:p w14:paraId="7485453B" w14:textId="77777777" w:rsidR="00AD25E6" w:rsidRPr="004C3C36" w:rsidRDefault="00AD25E6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Troubleshooting the server issues like disk, slowness, CPU, memory, and application errors.</w:t>
      </w:r>
    </w:p>
    <w:p w14:paraId="37BDEEEE" w14:textId="77777777" w:rsidR="00AD25E6" w:rsidRPr="004C3C36" w:rsidRDefault="00AD25E6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Responsible for user on-board and off-board service access related the Eng-Ops responsible</w:t>
      </w:r>
    </w:p>
    <w:p w14:paraId="20A4BA64" w14:textId="42D1CC6B" w:rsidR="00034CB7" w:rsidRPr="004C3C36" w:rsidRDefault="00AD25E6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services.</w:t>
      </w:r>
    </w:p>
    <w:p w14:paraId="4CD7DA2B" w14:textId="200FF9D3" w:rsidR="00034CB7" w:rsidRPr="004C3C36" w:rsidRDefault="00E10576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Adopted </w:t>
      </w:r>
      <w:r w:rsidR="007C1FB8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wrapper (</w:t>
      </w:r>
      <w:proofErr w:type="spellStart"/>
      <w:r w:rsidR="00BD78A3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Terragrunt</w:t>
      </w:r>
      <w:proofErr w:type="spellEnd"/>
      <w:r w:rsidR="007C1FB8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) on top of terraform to </w:t>
      </w:r>
      <w:r w:rsidR="00452855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e</w:t>
      </w:r>
      <w:r w:rsidR="007D4A6B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nable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d</w:t>
      </w:r>
      <w:r w:rsidR="007D4A6B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 code reus</w:t>
      </w:r>
      <w:r w:rsidR="0093204D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ability</w:t>
      </w:r>
      <w:r w:rsidR="007D4A6B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 by </w:t>
      </w:r>
      <w:r w:rsidR="003B50C1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defining </w:t>
      </w:r>
      <w:r w:rsidR="007D4A6B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common configurations in a single place</w:t>
      </w:r>
      <w:r w:rsidR="00885212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, </w:t>
      </w:r>
      <w:r w:rsidR="003B50C1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avoid </w:t>
      </w:r>
      <w:r w:rsidR="0093204D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conflicts on </w:t>
      </w:r>
      <w:r w:rsidR="007F0561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remote </w:t>
      </w:r>
      <w:r w:rsidR="0093204D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state</w:t>
      </w:r>
      <w:r w:rsidR="007F0561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 storage within teams</w:t>
      </w:r>
      <w:r w:rsidR="00885212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 and </w:t>
      </w:r>
      <w:r w:rsidR="001A0794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managed sensitive variables </w:t>
      </w: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 xml:space="preserve">via </w:t>
      </w:r>
      <w:r w:rsidR="001A0794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AWS Secrets Manager</w:t>
      </w:r>
      <w:r w:rsidR="00452855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.</w:t>
      </w:r>
    </w:p>
    <w:p w14:paraId="465F9761" w14:textId="761098BD" w:rsidR="007510E4" w:rsidRPr="004C3C36" w:rsidRDefault="007510E4" w:rsidP="004C3C36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</w:pPr>
      <w:r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Designed and developed serverless REST APIs using AWS Lambda and API Gateway to handle HTTP requests efficiently</w:t>
      </w:r>
      <w:r w:rsidR="00B316F2" w:rsidRPr="004C3C36">
        <w:rPr>
          <w:rStyle w:val="skn-m016space-12"/>
          <w:rFonts w:asciiTheme="minorHAnsi" w:eastAsia="PT Sans" w:hAnsiTheme="minorHAnsi"/>
          <w:color w:val="000000" w:themeColor="text1"/>
          <w:sz w:val="20"/>
          <w:szCs w:val="20"/>
        </w:rPr>
        <w:t>.</w:t>
      </w:r>
    </w:p>
    <w:p w14:paraId="42E96705" w14:textId="77777777" w:rsidR="005C4A86" w:rsidRPr="007D4A6B" w:rsidRDefault="005C4A86" w:rsidP="00D62A42">
      <w:pPr>
        <w:spacing w:after="0"/>
        <w:rPr>
          <w:rFonts w:eastAsia="Calibri" w:cstheme="minorHAnsi"/>
          <w:lang w:val="en-IN"/>
        </w:rPr>
      </w:pPr>
    </w:p>
    <w:p w14:paraId="304BD9B5" w14:textId="27E4B0BD" w:rsidR="00AD25E6" w:rsidRPr="00F15A46" w:rsidRDefault="00AD25E6" w:rsidP="00AD25E6">
      <w:pPr>
        <w:spacing w:after="0"/>
        <w:rPr>
          <w:rFonts w:eastAsia="Calibri" w:cstheme="minorHAnsi"/>
          <w:b/>
          <w:bCs/>
          <w:u w:val="single"/>
        </w:rPr>
      </w:pPr>
      <w:proofErr w:type="spellStart"/>
      <w:r w:rsidRPr="00F15A46">
        <w:rPr>
          <w:rFonts w:eastAsia="Calibri" w:cstheme="minorHAnsi"/>
          <w:b/>
          <w:bCs/>
          <w:u w:val="single"/>
        </w:rPr>
        <w:t>Certifications</w:t>
      </w:r>
      <w:proofErr w:type="spellEnd"/>
    </w:p>
    <w:p w14:paraId="38FCD36B" w14:textId="233F6CBA" w:rsidR="00AD25E6" w:rsidRPr="00F15A46" w:rsidRDefault="00AD25E6" w:rsidP="00AD25E6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theme="minorHAnsi"/>
          <w:b/>
          <w:bCs/>
          <w:sz w:val="22"/>
          <w:szCs w:val="22"/>
          <w:u w:val="single"/>
        </w:rPr>
      </w:pPr>
      <w:r w:rsidRPr="00F15A46">
        <w:rPr>
          <w:rFonts w:eastAsia="Calibri" w:cstheme="minorHAnsi"/>
          <w:b/>
          <w:bCs/>
          <w:sz w:val="22"/>
          <w:szCs w:val="22"/>
        </w:rPr>
        <w:t xml:space="preserve">AWS </w:t>
      </w:r>
      <w:proofErr w:type="spellStart"/>
      <w:r w:rsidR="006F3337" w:rsidRPr="00F15A46">
        <w:rPr>
          <w:rFonts w:eastAsia="Calibri" w:cstheme="minorHAnsi"/>
          <w:b/>
          <w:bCs/>
          <w:sz w:val="22"/>
          <w:szCs w:val="22"/>
        </w:rPr>
        <w:t>C</w:t>
      </w:r>
      <w:r w:rsidRPr="00F15A46">
        <w:rPr>
          <w:rFonts w:eastAsia="Calibri" w:cstheme="minorHAnsi"/>
          <w:b/>
          <w:bCs/>
          <w:sz w:val="22"/>
          <w:szCs w:val="22"/>
        </w:rPr>
        <w:t>ertified</w:t>
      </w:r>
      <w:proofErr w:type="spellEnd"/>
      <w:r w:rsidRPr="00F15A46">
        <w:rPr>
          <w:rFonts w:eastAsia="Calibri" w:cstheme="minorHAnsi"/>
          <w:b/>
          <w:bCs/>
          <w:sz w:val="22"/>
          <w:szCs w:val="22"/>
        </w:rPr>
        <w:t xml:space="preserve"> </w:t>
      </w:r>
      <w:r w:rsidR="006F3337" w:rsidRPr="00F15A46">
        <w:rPr>
          <w:rFonts w:eastAsia="Calibri" w:cstheme="minorHAnsi"/>
          <w:b/>
          <w:bCs/>
          <w:sz w:val="22"/>
          <w:szCs w:val="22"/>
        </w:rPr>
        <w:t>Developer</w:t>
      </w:r>
      <w:r w:rsidRPr="00F15A46">
        <w:rPr>
          <w:rFonts w:eastAsia="Calibri" w:cstheme="minorHAnsi"/>
          <w:b/>
          <w:bCs/>
          <w:sz w:val="22"/>
          <w:szCs w:val="22"/>
        </w:rPr>
        <w:t xml:space="preserve"> </w:t>
      </w:r>
      <w:proofErr w:type="spellStart"/>
      <w:r w:rsidRPr="00F15A46">
        <w:rPr>
          <w:rFonts w:eastAsia="Calibri" w:cstheme="minorHAnsi"/>
          <w:b/>
          <w:bCs/>
          <w:sz w:val="22"/>
          <w:szCs w:val="22"/>
        </w:rPr>
        <w:t>Associ</w:t>
      </w:r>
      <w:r w:rsidR="001F4362">
        <w:rPr>
          <w:rFonts w:eastAsia="Calibri" w:cstheme="minorHAnsi"/>
          <w:b/>
          <w:bCs/>
          <w:sz w:val="22"/>
          <w:szCs w:val="22"/>
        </w:rPr>
        <w:t>ate</w:t>
      </w:r>
      <w:proofErr w:type="spellEnd"/>
    </w:p>
    <w:p w14:paraId="26320E70" w14:textId="77777777" w:rsidR="00F209DF" w:rsidRPr="00F15A46" w:rsidRDefault="00F209DF" w:rsidP="00F209DF">
      <w:pPr>
        <w:pStyle w:val="ListParagraph"/>
        <w:spacing w:after="0" w:line="240" w:lineRule="auto"/>
        <w:rPr>
          <w:rFonts w:eastAsia="Calibri" w:cstheme="minorHAnsi"/>
          <w:b/>
          <w:bCs/>
          <w:sz w:val="22"/>
          <w:szCs w:val="22"/>
          <w:u w:val="single"/>
        </w:rPr>
      </w:pPr>
    </w:p>
    <w:p w14:paraId="4ACEE255" w14:textId="77777777" w:rsidR="008433F1" w:rsidRDefault="008433F1" w:rsidP="00F209DF">
      <w:pPr>
        <w:spacing w:after="10" w:line="360" w:lineRule="auto"/>
        <w:jc w:val="both"/>
        <w:rPr>
          <w:rFonts w:cstheme="minorHAnsi"/>
          <w:b/>
          <w:bCs/>
          <w:lang w:val="en-IN"/>
        </w:rPr>
      </w:pPr>
    </w:p>
    <w:p w14:paraId="61330698" w14:textId="107099F4" w:rsidR="006A2391" w:rsidRPr="00F15A46" w:rsidRDefault="00F209DF" w:rsidP="00F209DF">
      <w:pPr>
        <w:spacing w:after="10" w:line="360" w:lineRule="auto"/>
        <w:jc w:val="both"/>
        <w:rPr>
          <w:rFonts w:cstheme="minorHAnsi"/>
          <w:b/>
          <w:bCs/>
          <w:lang w:val="en-IN"/>
        </w:rPr>
      </w:pPr>
      <w:r w:rsidRPr="00F15A46">
        <w:rPr>
          <w:rFonts w:cstheme="minorHAnsi"/>
          <w:b/>
          <w:bCs/>
          <w:lang w:val="en-IN"/>
        </w:rPr>
        <w:t xml:space="preserve">Work Experience:           </w:t>
      </w:r>
    </w:p>
    <w:p w14:paraId="35F39C27" w14:textId="4825BA39" w:rsidR="006A2391" w:rsidRPr="008433F1" w:rsidRDefault="00F15A46" w:rsidP="00F15A46">
      <w:pPr>
        <w:spacing w:after="10" w:line="240" w:lineRule="auto"/>
        <w:contextualSpacing/>
        <w:jc w:val="both"/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</w:pPr>
      <w:proofErr w:type="spellStart"/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Cradlepoint</w:t>
      </w:r>
      <w:proofErr w:type="spellEnd"/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(Part of Ericsson)</w:t>
      </w:r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  <w:t>November</w:t>
      </w:r>
      <w:r w:rsidR="00A12669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</w:t>
      </w:r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2021 – </w:t>
      </w:r>
      <w:r w:rsidR="00A12669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February 2025 </w:t>
      </w:r>
    </w:p>
    <w:p w14:paraId="48773D73" w14:textId="77777777" w:rsidR="008E694F" w:rsidRDefault="008E694F" w:rsidP="00F15A46">
      <w:pPr>
        <w:pStyle w:val="skn-m016parent-containerright-boxsinglecolumn"/>
        <w:spacing w:line="240" w:lineRule="auto"/>
        <w:ind w:right="120"/>
        <w:contextualSpacing/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4EF22436" w14:textId="3527871D" w:rsidR="006A2391" w:rsidRPr="00F15A46" w:rsidRDefault="00F15A46" w:rsidP="00F15A46">
      <w:pPr>
        <w:pStyle w:val="skn-m016parent-containerright-boxsinglecolumn"/>
        <w:spacing w:line="240" w:lineRule="auto"/>
        <w:ind w:right="120"/>
        <w:contextualSpacing/>
        <w:rPr>
          <w:rStyle w:val="span"/>
          <w:rFonts w:asciiTheme="minorHAnsi" w:eastAsia="PT Sans" w:hAnsiTheme="minorHAnsi" w:cstheme="minorHAnsi"/>
          <w:b/>
          <w:bCs/>
          <w:color w:val="000000" w:themeColor="text1"/>
          <w:sz w:val="20"/>
          <w:szCs w:val="20"/>
        </w:rPr>
      </w:pPr>
      <w:proofErr w:type="spellStart"/>
      <w:proofErr w:type="gramStart"/>
      <w:r w:rsidRPr="00F15A46"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>Sr.Devops</w:t>
      </w:r>
      <w:proofErr w:type="spellEnd"/>
      <w:proofErr w:type="gramEnd"/>
      <w:r w:rsidRPr="00F15A46"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Engineer</w:t>
      </w:r>
    </w:p>
    <w:p w14:paraId="6488443A" w14:textId="01A9A024" w:rsidR="00975C94" w:rsidRPr="00F15A46" w:rsidRDefault="006F3BAE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Created </w:t>
      </w:r>
      <w:r w:rsidR="00D441AF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Org Root account and streamed all member accounts </w:t>
      </w:r>
      <w:r w:rsidR="00975C9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by divide per</w:t>
      </w:r>
      <w:r w:rsidR="00D441AF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OU</w:t>
      </w:r>
    </w:p>
    <w:p w14:paraId="01D5D4D0" w14:textId="74F9991C" w:rsidR="00D441AF" w:rsidRPr="00F15A46" w:rsidRDefault="00D441AF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Onboarded user to AWS with MFA mandatory policies and created role</w:t>
      </w:r>
      <w:r w:rsidR="00975C9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-based access to all users.</w:t>
      </w:r>
    </w:p>
    <w:p w14:paraId="51E649E4" w14:textId="2673BB9D" w:rsidR="00D441AF" w:rsidRPr="00F15A46" w:rsidRDefault="00D441AF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Designing roles and policies based on users and AWS accounts.</w:t>
      </w:r>
    </w:p>
    <w:p w14:paraId="03A0FBBE" w14:textId="63713614" w:rsidR="00D441AF" w:rsidRPr="00F15A46" w:rsidRDefault="00D441AF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Write service specific global terraform module</w:t>
      </w:r>
      <w:r w:rsidR="00975C9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to enforce every team to use only authorized modules.</w:t>
      </w:r>
    </w:p>
    <w:p w14:paraId="00978FFD" w14:textId="275B4F30" w:rsidR="00D441AF" w:rsidRPr="00F15A46" w:rsidRDefault="00D441AF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Adopted layer </w:t>
      </w:r>
      <w:r w:rsidR="00975C9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centric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approach to isolate impact of errored layer deployment on other layers implementation.</w:t>
      </w:r>
    </w:p>
    <w:p w14:paraId="3A641557" w14:textId="745D010B" w:rsidR="006A2391" w:rsidRPr="00F15A46" w:rsidRDefault="006A2391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Automate infrastructure with terraform</w:t>
      </w:r>
      <w:r w:rsidR="00D441AF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and </w:t>
      </w:r>
      <w:r w:rsidR="00975C9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deploy using </w:t>
      </w:r>
      <w:r w:rsidR="00D74B1E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make file</w:t>
      </w:r>
      <w:r w:rsidR="00975C9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664161F5" w14:textId="3376974E" w:rsidR="00D74B1E" w:rsidRPr="00F15A46" w:rsidRDefault="00D74B1E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Configured AWS Inspector, </w:t>
      </w:r>
      <w:proofErr w:type="spellStart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GuardDuty</w:t>
      </w:r>
      <w:proofErr w:type="spellEnd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, Security Hub, AWS config and Audit Manager using Terraform across all accounts via delegate administrator account</w:t>
      </w:r>
    </w:p>
    <w:p w14:paraId="533D348F" w14:textId="31FE89E9" w:rsidR="00D74B1E" w:rsidRPr="00F15A46" w:rsidRDefault="00D74B1E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Create vulnerabilities from security tool reports and educate service teams(developer) on the impact.</w:t>
      </w:r>
    </w:p>
    <w:p w14:paraId="0B43E7F4" w14:textId="5D058F9C" w:rsidR="00975C94" w:rsidRPr="00F15A46" w:rsidRDefault="00975C94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Automate creation of ACM cert for the domain (Purchased in AWS/GoDaddy)</w:t>
      </w:r>
      <w:r w:rsidR="00B24E42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and lambda to monitor expiry and notify end users for timely action.</w:t>
      </w:r>
    </w:p>
    <w:p w14:paraId="38A28D4A" w14:textId="638026D2" w:rsidR="00975C94" w:rsidRPr="00F15A46" w:rsidRDefault="00B24E42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Created multiple </w:t>
      </w:r>
      <w:r w:rsidR="00975C9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SCP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to restrict user to exploit cloud infra and support best practice norms.</w:t>
      </w:r>
    </w:p>
    <w:p w14:paraId="6393517D" w14:textId="4C78BA3B" w:rsidR="00975C94" w:rsidRPr="00F15A46" w:rsidRDefault="00B24E42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Enforce service teams (users) to create mandatory tags as part of their code while creating cloud resources using </w:t>
      </w:r>
      <w:r w:rsidR="00975C9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Tag polic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ies from root level.</w:t>
      </w:r>
    </w:p>
    <w:p w14:paraId="1179798D" w14:textId="74711A5E" w:rsidR="00B24E42" w:rsidRPr="00F15A46" w:rsidRDefault="00B24E42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Developed lambda functions based on CloudTrail logs, monitoring API calls against production environment.</w:t>
      </w:r>
    </w:p>
    <w:p w14:paraId="375F76E9" w14:textId="4EAEC690" w:rsidR="00B24E42" w:rsidRPr="00F15A46" w:rsidRDefault="0060475A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Wrote multiple python script to scan all account under root and provide consolidated result to support resource optimization and saving efforts.</w:t>
      </w:r>
    </w:p>
    <w:p w14:paraId="50E8297E" w14:textId="3A9BE78A" w:rsidR="00EC0C4F" w:rsidRPr="00F15A46" w:rsidRDefault="005C68C8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Adopted</w:t>
      </w:r>
      <w:r w:rsidR="00EC0C4F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AGILE Methodologies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to be more productive.</w:t>
      </w:r>
    </w:p>
    <w:p w14:paraId="2C938FC3" w14:textId="5CABD684" w:rsidR="006A2391" w:rsidRPr="00F15A46" w:rsidRDefault="006A2391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Integration with tools like Qualys, CrowdStrike, SNYK and Lucid Scale</w:t>
      </w:r>
      <w:r w:rsidR="0060475A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1E91DBD9" w14:textId="34939B9A" w:rsidR="0060475A" w:rsidRPr="00F15A46" w:rsidRDefault="0060475A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lastRenderedPageBreak/>
        <w:t>Developed a pipeline which fetches ECR scan results (AWS native/ Clair) and compare with images which is use in production and automatically report vulnerabilities against respective team Jira project based on tags.</w:t>
      </w:r>
    </w:p>
    <w:p w14:paraId="68813071" w14:textId="52E24CD9" w:rsidR="006A2391" w:rsidRPr="00F15A46" w:rsidRDefault="006A2391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Support PCI</w:t>
      </w:r>
      <w:r w:rsidR="00795B84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, SOC2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and </w:t>
      </w:r>
      <w:proofErr w:type="spellStart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Fed</w:t>
      </w:r>
      <w:r w:rsidR="008475E8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R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amp</w:t>
      </w:r>
      <w:proofErr w:type="spellEnd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Compliance Audits</w:t>
      </w:r>
    </w:p>
    <w:p w14:paraId="133FC4B6" w14:textId="40C84322" w:rsidR="00FA5055" w:rsidRPr="00F15A46" w:rsidRDefault="00FA5055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Provided Infra related Support to developers</w:t>
      </w:r>
      <w:r w:rsidR="0060475A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like how to fix the vulnerabilities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and track the issue through Jira tickets.</w:t>
      </w:r>
    </w:p>
    <w:p w14:paraId="5878D72F" w14:textId="31B85573" w:rsidR="00D441AF" w:rsidRPr="00F15A46" w:rsidRDefault="00FA5055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Audit security groups inbound, and outbound rules based on tags and pre-defined approved ports via input file</w:t>
      </w:r>
      <w:r w:rsidR="0060475A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199708F2" w14:textId="17CC22A5" w:rsidR="00795B84" w:rsidRPr="00F15A46" w:rsidRDefault="00795B84" w:rsidP="001257CB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Developed an inhouse application to scan different types of RDS Databases and provide vulnerabilities against engine version.</w:t>
      </w:r>
    </w:p>
    <w:p w14:paraId="49F63204" w14:textId="49B54A08" w:rsidR="00795B84" w:rsidRPr="00F15A46" w:rsidRDefault="00795B84" w:rsidP="001257CB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Create dashboard in </w:t>
      </w:r>
      <w:proofErr w:type="spellStart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Sumologic</w:t>
      </w:r>
      <w:proofErr w:type="spellEnd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based on the audit logs and automate notifying to end users in case of missing</w:t>
      </w:r>
    </w:p>
    <w:p w14:paraId="72528390" w14:textId="43D03333" w:rsidR="00795B84" w:rsidRDefault="00795B84" w:rsidP="001257CB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</w:pPr>
      <w:r w:rsidRPr="00F15A46"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  <w:t>Provided custom AMIs based on the team’s requirement by using Packer</w:t>
      </w:r>
    </w:p>
    <w:p w14:paraId="187247FB" w14:textId="2239F153" w:rsidR="008475E8" w:rsidRPr="00F15A46" w:rsidRDefault="008475E8" w:rsidP="001257CB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</w:pPr>
      <w:r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  <w:t xml:space="preserve">Generated reports against infrastructure by scanning as per compliance standards (controls) like </w:t>
      </w:r>
      <w:proofErr w:type="spellStart"/>
      <w:r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  <w:t>FedRamp</w:t>
      </w:r>
      <w:proofErr w:type="spellEnd"/>
      <w:r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  <w:t xml:space="preserve">, PCI, HIPPA, SOC2. </w:t>
      </w:r>
    </w:p>
    <w:p w14:paraId="7D4E7998" w14:textId="16C45E27" w:rsidR="00795B84" w:rsidRPr="00F15A46" w:rsidRDefault="00795B84" w:rsidP="001257CB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</w:pPr>
      <w:r w:rsidRPr="00F15A46"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  <w:t>Baked mandatory third part agent like Datadog/Qualys.</w:t>
      </w:r>
    </w:p>
    <w:p w14:paraId="67482837" w14:textId="77777777" w:rsidR="007A3DE0" w:rsidRDefault="00795B84" w:rsidP="007A3DE0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</w:pPr>
      <w:r w:rsidRPr="00F15A46"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  <w:t>Implemented centralized bucket for CloudTrail logs and TF state files.</w:t>
      </w:r>
    </w:p>
    <w:p w14:paraId="672BD07F" w14:textId="77777777" w:rsidR="001B384A" w:rsidRPr="001B384A" w:rsidRDefault="007A3DE0" w:rsidP="001B384A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</w:pPr>
      <w:r w:rsidRPr="00E541A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Automated creation </w:t>
      </w:r>
      <w:r w:rsidR="00E541AF" w:rsidRPr="00E541A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of cluster </w:t>
      </w:r>
      <w:r w:rsidRPr="00E541A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and provision </w:t>
      </w:r>
      <w:r w:rsidR="00E541AF" w:rsidRPr="00E541A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desired nodes in</w:t>
      </w:r>
      <w:r w:rsidRPr="00E541A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 managed Kubernetes cluster in </w:t>
      </w:r>
      <w:r w:rsidR="00E541AF" w:rsidRPr="00E541A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AWS</w:t>
      </w:r>
      <w:r w:rsidRPr="00E541A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 </w:t>
      </w:r>
      <w:r w:rsidR="00BE771E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based on the images shared across the regions as per application requirement.</w:t>
      </w:r>
    </w:p>
    <w:p w14:paraId="35217E5F" w14:textId="118B6446" w:rsidR="0040537C" w:rsidRPr="0040537C" w:rsidRDefault="001B384A" w:rsidP="0040537C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b w:val="0"/>
          <w:bCs w:val="0"/>
        </w:rPr>
      </w:pPr>
      <w:r w:rsidRPr="001B384A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Developed a scalable microservices architecture using Docker, and Kubernetes</w:t>
      </w:r>
      <w:r w:rsidR="00365B7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 (EKS</w:t>
      </w:r>
      <w:r w:rsidR="00C91906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 </w:t>
      </w:r>
      <w:r w:rsidR="00365B7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/ </w:t>
      </w:r>
      <w:proofErr w:type="spellStart"/>
      <w:r w:rsidR="00365B7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Openshift</w:t>
      </w:r>
      <w:proofErr w:type="spellEnd"/>
      <w:r w:rsidR="00365B7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)</w:t>
      </w:r>
      <w:r w:rsidRPr="001B384A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, improving application performance and scalability.</w:t>
      </w:r>
    </w:p>
    <w:p w14:paraId="16D2D5D5" w14:textId="77777777" w:rsidR="0040537C" w:rsidRPr="0040537C" w:rsidRDefault="006A232C" w:rsidP="0040537C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</w:pPr>
      <w:r w:rsidRPr="0040537C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Configure Various IaaS &amp; PaaS Infrastructures over Cloud Environment as Per the Client requirement</w:t>
      </w:r>
    </w:p>
    <w:p w14:paraId="017AA04E" w14:textId="6D626046" w:rsidR="00FD164D" w:rsidRPr="00FD164D" w:rsidRDefault="006A232C" w:rsidP="00FD164D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</w:pPr>
      <w:r w:rsidRPr="0040537C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Used Helm charts to package and deploy common applications in </w:t>
      </w:r>
      <w:r w:rsidR="00C91906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Kubernetes </w:t>
      </w:r>
      <w:r w:rsidR="00365B7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EKS</w:t>
      </w:r>
      <w:r w:rsidRPr="0040537C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 /</w:t>
      </w:r>
      <w:r w:rsidR="00C91906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365B7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Openshift</w:t>
      </w:r>
      <w:proofErr w:type="spellEnd"/>
      <w:r w:rsidRPr="0040537C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. </w:t>
      </w:r>
    </w:p>
    <w:p w14:paraId="2132490B" w14:textId="186D5459" w:rsidR="00756D3E" w:rsidRPr="00A75D0A" w:rsidRDefault="00FD164D" w:rsidP="00A75D0A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Automated creation of</w:t>
      </w:r>
      <w:r w:rsidR="00756D3E" w:rsidRPr="00A75D0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PostgreSQL, MongoDB, and DynamoDB</w:t>
      </w: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and worked on </w:t>
      </w:r>
      <w:r w:rsidR="00756D3E" w:rsidRPr="00A75D0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designing, managing, and optimizing database performance.</w:t>
      </w:r>
    </w:p>
    <w:p w14:paraId="2128F960" w14:textId="40159BF2" w:rsidR="00756D3E" w:rsidRPr="00A75D0A" w:rsidRDefault="007B3B65" w:rsidP="00A75D0A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Used</w:t>
      </w:r>
      <w:r w:rsidR="00756D3E" w:rsidRPr="00A75D0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SonarQube</w:t>
      </w: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/SNYK</w:t>
      </w:r>
      <w:r w:rsidR="00756D3E" w:rsidRPr="00A75D0A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for static code analysis, Nexus for artifact repository management, and SAST/DAST tools for identifying security vulnerabilities in applications.</w:t>
      </w:r>
    </w:p>
    <w:p w14:paraId="6C6AD493" w14:textId="77777777" w:rsidR="00756D3E" w:rsidRPr="0040537C" w:rsidRDefault="00756D3E" w:rsidP="00A75D0A">
      <w:pPr>
        <w:pStyle w:val="skn-m016ulli"/>
        <w:spacing w:after="120" w:line="280" w:lineRule="atLeast"/>
        <w:ind w:left="380" w:right="120"/>
        <w:contextualSpacing/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</w:pPr>
    </w:p>
    <w:p w14:paraId="5EF08A35" w14:textId="77777777" w:rsidR="001801F5" w:rsidRPr="001B384A" w:rsidRDefault="001801F5" w:rsidP="002623BF">
      <w:pPr>
        <w:pStyle w:val="skn-m016ulli"/>
        <w:spacing w:after="120" w:line="280" w:lineRule="atLeast"/>
        <w:ind w:right="120"/>
        <w:contextualSpacing/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</w:pPr>
    </w:p>
    <w:p w14:paraId="01BB5C65" w14:textId="77777777" w:rsidR="00DD1EA0" w:rsidRDefault="00DD1EA0" w:rsidP="006A2391">
      <w:pPr>
        <w:pStyle w:val="skn-m016parent-containerright-boxsinglecolumn"/>
        <w:spacing w:before="400" w:line="280" w:lineRule="atLeast"/>
        <w:ind w:left="120" w:right="120"/>
        <w:rPr>
          <w:rStyle w:val="skn-m016txt-bold"/>
          <w:rFonts w:asciiTheme="minorHAnsi" w:eastAsia="PT Sans" w:hAnsiTheme="minorHAnsi" w:cstheme="minorHAnsi"/>
          <w:color w:val="000000" w:themeColor="text1"/>
        </w:rPr>
      </w:pPr>
    </w:p>
    <w:p w14:paraId="72FE529E" w14:textId="4B802003" w:rsidR="00915A2A" w:rsidRPr="008433F1" w:rsidRDefault="00A1604C" w:rsidP="00915A2A">
      <w:pPr>
        <w:spacing w:after="10" w:line="240" w:lineRule="auto"/>
        <w:contextualSpacing/>
        <w:jc w:val="both"/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</w:pPr>
      <w:proofErr w:type="spellStart"/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Innominds</w:t>
      </w:r>
      <w:proofErr w:type="spellEnd"/>
      <w:r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- </w:t>
      </w:r>
      <w:r w:rsidR="006452DD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Client: </w:t>
      </w:r>
      <w:proofErr w:type="spellStart"/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Cradlepoint</w:t>
      </w:r>
      <w:proofErr w:type="spellEnd"/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</w:t>
      </w:r>
      <w:r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                    </w:t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915A2A" w:rsidRPr="008433F1">
        <w:rPr>
          <w:rStyle w:val="skn-m016txt-nrml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</w:t>
      </w:r>
      <w:r w:rsidR="00AE0A16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Jan</w:t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20</w:t>
      </w:r>
      <w:r w:rsidR="00AA2A88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20</w:t>
      </w:r>
      <w:r w:rsidR="00915A2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– Nov 2021</w:t>
      </w:r>
    </w:p>
    <w:p w14:paraId="2F1CED2A" w14:textId="77777777" w:rsidR="006452DD" w:rsidRDefault="006452DD" w:rsidP="00915A2A">
      <w:pPr>
        <w:pStyle w:val="skn-m016parent-containerright-boxsinglecolumn"/>
        <w:spacing w:line="240" w:lineRule="auto"/>
        <w:ind w:right="120"/>
        <w:contextualSpacing/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21B4664B" w14:textId="3A0363EA" w:rsidR="00915A2A" w:rsidRPr="00F15A46" w:rsidRDefault="00915A2A" w:rsidP="00915A2A">
      <w:pPr>
        <w:pStyle w:val="skn-m016parent-containerright-boxsinglecolumn"/>
        <w:spacing w:line="240" w:lineRule="auto"/>
        <w:ind w:right="120"/>
        <w:contextualSpacing/>
        <w:rPr>
          <w:rStyle w:val="span"/>
          <w:rFonts w:asciiTheme="minorHAnsi" w:eastAsia="PT Sans" w:hAnsiTheme="minorHAnsi" w:cstheme="minorHAnsi"/>
          <w:b/>
          <w:bCs/>
          <w:color w:val="000000" w:themeColor="text1"/>
          <w:sz w:val="20"/>
          <w:szCs w:val="20"/>
        </w:rPr>
      </w:pPr>
      <w:proofErr w:type="spellStart"/>
      <w:proofErr w:type="gramStart"/>
      <w:r w:rsidRPr="00F15A46"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>Sr.Devops</w:t>
      </w:r>
      <w:proofErr w:type="spellEnd"/>
      <w:proofErr w:type="gramEnd"/>
      <w:r w:rsidRPr="00F15A46"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Engineer</w:t>
      </w:r>
    </w:p>
    <w:p w14:paraId="7E5D850E" w14:textId="3B2ACBE9" w:rsidR="006F3BAE" w:rsidRPr="00F15A46" w:rsidRDefault="006F3BAE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Managed more than 50+ AWS accounts, providing role-based access to all users, and designing roles and policies based on users and AWS accounts.</w:t>
      </w:r>
    </w:p>
    <w:p w14:paraId="474E2F3B" w14:textId="5C8BE859" w:rsidR="002B2441" w:rsidRPr="00F15A46" w:rsidRDefault="002B2441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Imported legacy infrastructure into Terraform managed.</w:t>
      </w:r>
    </w:p>
    <w:p w14:paraId="17D54C21" w14:textId="744A6804" w:rsidR="006A2391" w:rsidRPr="00F15A46" w:rsidRDefault="006A2391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Implement security</w:t>
      </w:r>
      <w:r w:rsidR="00FA5055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best practice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for the production </w:t>
      </w:r>
      <w:r w:rsidR="00FA5055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as per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</w:t>
      </w:r>
      <w:r w:rsidR="00FA5055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compliance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standards</w:t>
      </w:r>
      <w:r w:rsidR="00FA5055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02EFEB58" w14:textId="682F0410" w:rsidR="0054078C" w:rsidRPr="00F15A46" w:rsidRDefault="0054078C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Provisioning AWS services by writing Terraform scripts and implementing them in their respective </w:t>
      </w:r>
      <w:proofErr w:type="gramStart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environments</w:t>
      </w:r>
      <w:r w:rsidR="00F233FD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(</w:t>
      </w:r>
      <w:proofErr w:type="gramEnd"/>
      <w:r w:rsidR="00F233FD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Dev, Stage, Sandbox)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4930E92F" w14:textId="01044533" w:rsidR="0054078C" w:rsidRPr="00F15A46" w:rsidRDefault="0054078C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Writing numerous Python scripts with Boto3 modules to fetch data from AWS services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/external tools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and automating the 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onboarding process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through Jenkins.</w:t>
      </w:r>
    </w:p>
    <w:p w14:paraId="6FB547DF" w14:textId="35717A38" w:rsidR="0054078C" w:rsidRPr="00F15A46" w:rsidRDefault="006F3BAE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Creating Jenkins pipelines via</w:t>
      </w:r>
      <w:r w:rsidR="0054078C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Groovy scripts 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and</w:t>
      </w:r>
      <w:r w:rsidR="0054078C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automate the entire process.</w:t>
      </w:r>
    </w:p>
    <w:p w14:paraId="4DEAF6CF" w14:textId="77777777" w:rsidR="00DD1EA0" w:rsidRPr="00F15A46" w:rsidRDefault="00DD1EA0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Applying patches for every week on Production, Dev, QA and Stage for discovered</w:t>
      </w:r>
    </w:p>
    <w:p w14:paraId="4A0B52FE" w14:textId="77777777" w:rsidR="00DD1EA0" w:rsidRPr="00F15A46" w:rsidRDefault="00DD1EA0" w:rsidP="00915A2A">
      <w:pPr>
        <w:pStyle w:val="skn-m016ulli"/>
        <w:spacing w:after="120" w:line="280" w:lineRule="atLeast"/>
        <w:ind w:left="380" w:right="115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vulnerabilities.</w:t>
      </w:r>
    </w:p>
    <w:p w14:paraId="2F7BB46A" w14:textId="77777777" w:rsidR="00DD1EA0" w:rsidRPr="00F15A46" w:rsidRDefault="00DD1EA0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Provided Infra related Support to developers and track the issue through Jira tickets.</w:t>
      </w:r>
    </w:p>
    <w:p w14:paraId="37C50DB1" w14:textId="77777777" w:rsidR="00DD1EA0" w:rsidRPr="00F15A46" w:rsidRDefault="00DD1EA0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Created/terminated instances based on requirements via lambda function.</w:t>
      </w:r>
    </w:p>
    <w:p w14:paraId="1DAB0835" w14:textId="77777777" w:rsidR="00DD1EA0" w:rsidRPr="00F15A46" w:rsidRDefault="00DD1EA0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Created multiple logs rotate scripts to manage server logs and disk utilization.</w:t>
      </w:r>
    </w:p>
    <w:p w14:paraId="4566A8FA" w14:textId="6CA32FB1" w:rsidR="00DD1EA0" w:rsidRPr="00F15A46" w:rsidRDefault="00DD1EA0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Monitoring the resources &amp; applications using Cloud Watch, CloudTrail.</w:t>
      </w:r>
    </w:p>
    <w:p w14:paraId="0E6D62DA" w14:textId="77777777" w:rsidR="00DD1EA0" w:rsidRPr="00F15A46" w:rsidRDefault="00DD1EA0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Launching instances in cloud (AWS) according to the team’s requirements and creating documentation</w:t>
      </w:r>
    </w:p>
    <w:p w14:paraId="15760B7B" w14:textId="77777777" w:rsidR="00DD1EA0" w:rsidRPr="00F15A46" w:rsidRDefault="00DD1EA0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Coordinating the team throughout entire release cycle.</w:t>
      </w:r>
    </w:p>
    <w:p w14:paraId="539B1485" w14:textId="77777777" w:rsidR="00EC0C4F" w:rsidRDefault="00EC0C4F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Good Knowledge of Software Development Life Cycle (SDLC) well versed in AGILE Methodologies.</w:t>
      </w:r>
    </w:p>
    <w:p w14:paraId="68CD2059" w14:textId="77777777" w:rsidR="001801F5" w:rsidRPr="001801F5" w:rsidRDefault="001801F5" w:rsidP="001801F5">
      <w:pPr>
        <w:pStyle w:val="skn-m016ulli"/>
        <w:numPr>
          <w:ilvl w:val="0"/>
          <w:numId w:val="42"/>
        </w:numPr>
        <w:spacing w:after="120" w:line="280" w:lineRule="atLeast"/>
        <w:ind w:left="380" w:right="120" w:hanging="272"/>
        <w:contextualSpacing/>
        <w:rPr>
          <w:rStyle w:val="skn-m016txt-bold"/>
          <w:rFonts w:asciiTheme="minorHAnsi" w:eastAsia="PT Sans" w:hAnsiTheme="minorHAnsi" w:cstheme="minorHAnsi"/>
          <w:b w:val="0"/>
          <w:bCs w:val="0"/>
          <w:color w:val="000000" w:themeColor="text1"/>
          <w:sz w:val="20"/>
          <w:szCs w:val="20"/>
        </w:rPr>
      </w:pPr>
      <w:r w:rsidRPr="00E541AF"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 xml:space="preserve">Automated creation of cluster and provision desired nodes in managed Kubernetes cluster in AWS </w:t>
      </w:r>
      <w:r>
        <w:rPr>
          <w:rStyle w:val="skn-m016txt-bold"/>
          <w:rFonts w:asciiTheme="minorHAnsi" w:eastAsia="PT Sans" w:hAnsiTheme="minorHAnsi"/>
          <w:b w:val="0"/>
          <w:bCs w:val="0"/>
          <w:color w:val="000000" w:themeColor="text1"/>
          <w:sz w:val="20"/>
          <w:szCs w:val="20"/>
        </w:rPr>
        <w:t>based on the images shared across the regions as per application requirement.</w:t>
      </w:r>
    </w:p>
    <w:p w14:paraId="6A5F65B1" w14:textId="731D4DE9" w:rsidR="001801F5" w:rsidRDefault="001801F5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Rolled out Jenkins in the Kubernetes Cluster and automated upgradation.</w:t>
      </w:r>
    </w:p>
    <w:p w14:paraId="0EC4523D" w14:textId="19EA41CA" w:rsidR="001801F5" w:rsidRDefault="00D95A6F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Install SNYK broker agent</w:t>
      </w:r>
      <w:r w:rsidR="006F77EE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in the Kubernetes,</w:t>
      </w: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parallel to </w:t>
      </w:r>
      <w:proofErr w:type="spellStart"/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gitlab</w:t>
      </w:r>
      <w:proofErr w:type="spellEnd"/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to add</w:t>
      </w:r>
      <w:r w:rsidR="006F77EE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a dynamic stage in the pipeline to </w:t>
      </w:r>
      <w:r w:rsidR="00044994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make scanning the code for the MR and provide </w:t>
      </w:r>
      <w:r w:rsidR="00F6052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vulnerabilities before moving forward with the changes.</w:t>
      </w:r>
    </w:p>
    <w:p w14:paraId="6A1EB251" w14:textId="6666D060" w:rsidR="00365B7F" w:rsidRPr="00F15A46" w:rsidRDefault="00CF5788" w:rsidP="00915A2A">
      <w:pPr>
        <w:pStyle w:val="skn-m016ulli"/>
        <w:numPr>
          <w:ilvl w:val="0"/>
          <w:numId w:val="42"/>
        </w:numPr>
        <w:spacing w:after="120" w:line="280" w:lineRule="atLeast"/>
        <w:ind w:left="380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lastRenderedPageBreak/>
        <w:t xml:space="preserve">Integrated IAM roles with </w:t>
      </w:r>
      <w:r w:rsidR="00586B54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Kubernetes </w:t>
      </w: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Cluster</w:t>
      </w:r>
      <w:r w:rsidR="00586B54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(EKS and </w:t>
      </w:r>
      <w:proofErr w:type="spellStart"/>
      <w:r w:rsidR="00586B54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Openshift</w:t>
      </w:r>
      <w:proofErr w:type="spellEnd"/>
      <w:r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) access using Cluster role and Cluster role Binding</w:t>
      </w:r>
      <w:r w:rsidR="00586B54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1272A7C6" w14:textId="77777777" w:rsidR="00EC0C4F" w:rsidRPr="00F15A46" w:rsidRDefault="00EC0C4F" w:rsidP="00915A2A">
      <w:pPr>
        <w:pStyle w:val="skn-m016ulli"/>
        <w:spacing w:after="120" w:line="280" w:lineRule="atLeast"/>
        <w:ind w:left="380" w:right="115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0368289E" w14:textId="77777777" w:rsidR="00DD1EA0" w:rsidRPr="00F15A46" w:rsidRDefault="00DD1EA0" w:rsidP="00915A2A">
      <w:pPr>
        <w:pStyle w:val="skn-m016ulli"/>
        <w:spacing w:after="120" w:line="280" w:lineRule="atLeast"/>
        <w:ind w:left="380" w:right="115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5CC9C3EF" w14:textId="77777777" w:rsidR="00763E71" w:rsidRDefault="00763E71" w:rsidP="00FA090F">
      <w:pPr>
        <w:pStyle w:val="skn-m016ulli"/>
        <w:spacing w:after="120" w:line="280" w:lineRule="atLeast"/>
        <w:ind w:right="120"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7CE749A6" w14:textId="1ABFF8EA" w:rsidR="00FA090F" w:rsidRPr="008433F1" w:rsidRDefault="00A1604C" w:rsidP="00FA090F">
      <w:pPr>
        <w:spacing w:after="10" w:line="240" w:lineRule="auto"/>
        <w:contextualSpacing/>
        <w:jc w:val="both"/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Innominds</w:t>
      </w:r>
      <w:proofErr w:type="spellEnd"/>
      <w:r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 -</w:t>
      </w:r>
      <w:proofErr w:type="gramEnd"/>
      <w:r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</w:t>
      </w:r>
      <w:r w:rsidR="004A103B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Client: </w:t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Splunk,</w:t>
      </w:r>
      <w:r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</w:t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Ap</w:t>
      </w:r>
      <w:r w:rsid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t</w:t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tus</w:t>
      </w:r>
      <w:r w:rsidR="004A103B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</w:t>
      </w:r>
      <w:r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                                                      </w:t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3E1C8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Mar</w:t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201</w:t>
      </w:r>
      <w:r w:rsidR="00E32B0D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9</w:t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– </w:t>
      </w:r>
      <w:r w:rsidR="00AE0A16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Jan</w:t>
      </w:r>
      <w:r w:rsidR="00FA090F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20</w:t>
      </w:r>
      <w:r w:rsidR="00AA2A88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20</w:t>
      </w:r>
    </w:p>
    <w:p w14:paraId="6FAE8ABE" w14:textId="77777777" w:rsidR="006452DD" w:rsidRDefault="006452DD" w:rsidP="00FA090F">
      <w:pPr>
        <w:pStyle w:val="skn-m016parent-containerright-boxsinglecolumn"/>
        <w:spacing w:line="240" w:lineRule="auto"/>
        <w:ind w:right="120"/>
        <w:contextualSpacing/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50016D99" w14:textId="03C31FFB" w:rsidR="00FA090F" w:rsidRPr="00F15A46" w:rsidRDefault="00FA090F" w:rsidP="00FA090F">
      <w:pPr>
        <w:pStyle w:val="skn-m016parent-containerright-boxsinglecolumn"/>
        <w:spacing w:line="240" w:lineRule="auto"/>
        <w:ind w:right="120"/>
        <w:contextualSpacing/>
        <w:rPr>
          <w:rStyle w:val="span"/>
          <w:rFonts w:asciiTheme="minorHAnsi" w:eastAsia="PT Sans" w:hAnsiTheme="minorHAnsi" w:cstheme="minorHAnsi"/>
          <w:b/>
          <w:bCs/>
          <w:color w:val="000000" w:themeColor="text1"/>
          <w:sz w:val="20"/>
          <w:szCs w:val="20"/>
        </w:rPr>
      </w:pPr>
      <w:r w:rsidRPr="00F15A46"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>Sr.</w:t>
      </w:r>
      <w:r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Cloud &amp; </w:t>
      </w:r>
      <w:proofErr w:type="spellStart"/>
      <w:r w:rsidRPr="00F15A46"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>Devops</w:t>
      </w:r>
      <w:proofErr w:type="spellEnd"/>
      <w:r w:rsidRPr="00F15A46"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Engineer</w:t>
      </w:r>
    </w:p>
    <w:p w14:paraId="756ABA5B" w14:textId="3F43AC3A" w:rsidR="00DD1EA0" w:rsidRPr="00F15A46" w:rsidRDefault="00DD1EA0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Writing various GitLab Pipeline scripts to automate different AWS tasks through Jenkins.</w:t>
      </w:r>
    </w:p>
    <w:p w14:paraId="1A7C2D79" w14:textId="77777777" w:rsidR="00DD1EA0" w:rsidRPr="00F15A46" w:rsidRDefault="00DD1EA0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Monitored automated build and continuous software integration process to drive build/release failure resolution.</w:t>
      </w:r>
    </w:p>
    <w:p w14:paraId="28E92A8A" w14:textId="77777777" w:rsidR="00DD1EA0" w:rsidRPr="00F15A46" w:rsidRDefault="00DD1EA0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Automate source code migration and validation process via custom scripts (replicating code, commit history, users, roles, project settings)</w:t>
      </w:r>
    </w:p>
    <w:p w14:paraId="1411B0B9" w14:textId="77777777" w:rsidR="00DD1EA0" w:rsidRPr="00F15A46" w:rsidRDefault="00DD1EA0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Migrate source code from Bitbucket to GitHub using custom script.</w:t>
      </w:r>
    </w:p>
    <w:p w14:paraId="05B572B7" w14:textId="77777777" w:rsidR="00DD1EA0" w:rsidRPr="00F15A46" w:rsidRDefault="00DD1EA0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Migrate Jenkins and bamboo pipeline to GitHub/GitLab.</w:t>
      </w:r>
    </w:p>
    <w:p w14:paraId="1CFE913A" w14:textId="77777777" w:rsidR="00DD1EA0" w:rsidRPr="00F15A46" w:rsidRDefault="00DD1EA0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Migrate Jenkins build and Azure DevOps release pipelines to Code build and deploy.</w:t>
      </w:r>
    </w:p>
    <w:p w14:paraId="6D162121" w14:textId="2DAB1410" w:rsidR="00DD1EA0" w:rsidRPr="00F15A46" w:rsidRDefault="00DD1EA0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Responsible for setting up the application </w:t>
      </w:r>
      <w:proofErr w:type="gramStart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environment</w:t>
      </w:r>
      <w:r w:rsidR="00D75D69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(</w:t>
      </w:r>
      <w:proofErr w:type="gramEnd"/>
      <w:r w:rsidR="00D75D69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Dev, </w:t>
      </w:r>
      <w:r w:rsidR="00622ABE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Stage</w:t>
      </w:r>
      <w:r w:rsidR="00D75D69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, San</w:t>
      </w:r>
      <w:r w:rsidR="00622ABE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dbox</w:t>
      </w:r>
      <w:r w:rsidR="00D75D69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)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in both AWS and Physical Servers.</w:t>
      </w:r>
    </w:p>
    <w:p w14:paraId="2A6164F4" w14:textId="1E0FEA87" w:rsidR="00DD1EA0" w:rsidRPr="00F15A46" w:rsidRDefault="00DD1EA0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Configured CI-CD Setup with GitHub and JENKINS. Integrated SonarQube scanner in the Jenkin pipeline to detect the vulnerabilities</w:t>
      </w:r>
    </w:p>
    <w:p w14:paraId="0E50FFCB" w14:textId="3E56FE2A" w:rsidR="00FA5055" w:rsidRPr="00F15A46" w:rsidRDefault="00FA5055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Deployed services using Helm charts and EKS services and provide end to end support to the team related to Helm and K8 tasks/issues.</w:t>
      </w:r>
    </w:p>
    <w:p w14:paraId="10D514EC" w14:textId="77777777" w:rsidR="00FA5055" w:rsidRPr="00F15A46" w:rsidRDefault="00FA5055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Worked with Jenkins build (creating/deploying/maintaining/resolving) to support all requests.</w:t>
      </w:r>
    </w:p>
    <w:p w14:paraId="7DD32E98" w14:textId="4F2C5694" w:rsidR="00FA5055" w:rsidRPr="00F15A46" w:rsidRDefault="00FA5055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Written Ansible roles and playbooks to automate the steps on infrastructure provisioning.</w:t>
      </w:r>
    </w:p>
    <w:p w14:paraId="4B23B8B9" w14:textId="65C02ED7" w:rsidR="00FA5055" w:rsidRPr="00F15A46" w:rsidRDefault="00FA5055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Using Docker files Implemented customized Docker images and pushed to </w:t>
      </w:r>
      <w:r w:rsidR="002B2441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ECR.</w:t>
      </w:r>
    </w:p>
    <w:p w14:paraId="573C9002" w14:textId="77777777" w:rsidR="00FA5055" w:rsidRPr="00F15A46" w:rsidRDefault="00FA5055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sz w:val="20"/>
          <w:szCs w:val="20"/>
        </w:rPr>
        <w:t>Managing, mentoring and training offshore production support team. Guiding them on day-to-day and future infrastructure and deployment activities. </w:t>
      </w:r>
    </w:p>
    <w:p w14:paraId="496D6E06" w14:textId="1D867326" w:rsidR="00FA5055" w:rsidRPr="00F15A46" w:rsidRDefault="00FA5055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sz w:val="20"/>
          <w:szCs w:val="20"/>
        </w:rPr>
        <w:t>Responsible for troubleshooting production issues by analyzing server and application logs</w:t>
      </w:r>
      <w:r w:rsidR="002B2441" w:rsidRPr="00F15A46">
        <w:rPr>
          <w:rStyle w:val="skn-m016space-12"/>
          <w:rFonts w:asciiTheme="minorHAnsi" w:eastAsia="PT Sans" w:hAnsiTheme="minorHAnsi" w:cstheme="minorHAnsi"/>
          <w:sz w:val="20"/>
          <w:szCs w:val="20"/>
        </w:rPr>
        <w:t>.</w:t>
      </w:r>
    </w:p>
    <w:p w14:paraId="0622B918" w14:textId="1ACD37D0" w:rsidR="00FA5055" w:rsidRPr="00F15A46" w:rsidRDefault="00FA5055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sz w:val="20"/>
          <w:szCs w:val="20"/>
        </w:rPr>
        <w:t xml:space="preserve">Creating Jenkins Job for new </w:t>
      </w:r>
      <w:r w:rsidR="002B2441" w:rsidRPr="00F15A46">
        <w:rPr>
          <w:rStyle w:val="skn-m016space-12"/>
          <w:rFonts w:asciiTheme="minorHAnsi" w:eastAsia="PT Sans" w:hAnsiTheme="minorHAnsi" w:cstheme="minorHAnsi"/>
          <w:sz w:val="20"/>
          <w:szCs w:val="20"/>
        </w:rPr>
        <w:t>Projects and</w:t>
      </w:r>
      <w:r w:rsidRPr="00F15A46">
        <w:rPr>
          <w:rStyle w:val="skn-m016space-12"/>
          <w:rFonts w:asciiTheme="minorHAnsi" w:eastAsia="PT Sans" w:hAnsiTheme="minorHAnsi" w:cstheme="minorHAnsi"/>
          <w:sz w:val="20"/>
          <w:szCs w:val="20"/>
        </w:rPr>
        <w:t xml:space="preserve"> Troubleshooting Build related issues and resolving in timely manner.</w:t>
      </w:r>
    </w:p>
    <w:p w14:paraId="396DCE13" w14:textId="764FBD4B" w:rsidR="00D91790" w:rsidRPr="00F15A46" w:rsidRDefault="00FA5055" w:rsidP="00F247DD">
      <w:pPr>
        <w:pStyle w:val="skn-m016ulli"/>
        <w:numPr>
          <w:ilvl w:val="0"/>
          <w:numId w:val="42"/>
        </w:numPr>
        <w:spacing w:after="120" w:line="280" w:lineRule="atLeast"/>
        <w:ind w:left="389" w:right="115" w:hanging="274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Configured Servers in private subnets and configured bastion host to get authorized access to the </w:t>
      </w:r>
      <w:r w:rsidR="002B2441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DB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servers with multizone setup for high availability</w:t>
      </w:r>
    </w:p>
    <w:p w14:paraId="287E08BE" w14:textId="77777777" w:rsidR="00796EA8" w:rsidRDefault="00796EA8" w:rsidP="002623BF">
      <w:pPr>
        <w:pStyle w:val="skn-m016parent-containerright-boxsinglecolumn"/>
        <w:spacing w:before="400" w:line="280" w:lineRule="atLeast"/>
        <w:ind w:right="120"/>
        <w:rPr>
          <w:rStyle w:val="skn-m016txt-bold"/>
          <w:rFonts w:asciiTheme="minorHAnsi" w:eastAsia="PT Sans" w:hAnsiTheme="minorHAnsi" w:cstheme="minorHAnsi"/>
          <w:color w:val="000000" w:themeColor="text1"/>
        </w:rPr>
      </w:pPr>
    </w:p>
    <w:p w14:paraId="619A96A5" w14:textId="77777777" w:rsidR="00796EA8" w:rsidRDefault="00796EA8" w:rsidP="00796EA8">
      <w:pPr>
        <w:pStyle w:val="skn-m016ulli"/>
        <w:spacing w:after="120" w:line="280" w:lineRule="atLeast"/>
        <w:ind w:right="120"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02922710" w14:textId="52A9AB9A" w:rsidR="00796EA8" w:rsidRPr="008433F1" w:rsidRDefault="005710E0" w:rsidP="00796EA8">
      <w:pPr>
        <w:spacing w:after="10" w:line="240" w:lineRule="auto"/>
        <w:contextualSpacing/>
        <w:jc w:val="both"/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</w:pPr>
      <w:proofErr w:type="spellStart"/>
      <w:r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Launchship</w:t>
      </w:r>
      <w:proofErr w:type="spellEnd"/>
      <w:r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</w:t>
      </w:r>
      <w:r w:rsidR="00EE1623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- </w:t>
      </w:r>
      <w:r w:rsidR="006452DD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Client: </w:t>
      </w:r>
      <w:r w:rsidR="00072F7A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Coupa</w:t>
      </w:r>
      <w:r w:rsidR="00EE1623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 xml:space="preserve">                                                 </w:t>
      </w:r>
      <w:r w:rsidR="00796EA8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796EA8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796EA8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796EA8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796EA8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</w:r>
      <w:r w:rsidR="00796EA8" w:rsidRPr="008433F1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ab/>
        <w:t>Dec 2012 – Feb 201</w:t>
      </w:r>
      <w:r w:rsidR="00E32B0D">
        <w:rPr>
          <w:rStyle w:val="span"/>
          <w:rFonts w:eastAsia="PT Sans" w:cstheme="minorHAnsi"/>
          <w:b/>
          <w:bCs/>
          <w:color w:val="000000" w:themeColor="text1"/>
          <w:sz w:val="20"/>
          <w:szCs w:val="20"/>
          <w:lang w:val="en-IN"/>
        </w:rPr>
        <w:t>9</w:t>
      </w:r>
    </w:p>
    <w:p w14:paraId="469152FB" w14:textId="77777777" w:rsidR="00072F7A" w:rsidRDefault="00072F7A" w:rsidP="00796EA8">
      <w:pPr>
        <w:pStyle w:val="skn-m016parent-containerright-boxsinglecolumn"/>
        <w:spacing w:line="240" w:lineRule="auto"/>
        <w:ind w:right="120"/>
        <w:contextualSpacing/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  <w:lang w:val="en-IN"/>
        </w:rPr>
      </w:pPr>
    </w:p>
    <w:p w14:paraId="3BF1529A" w14:textId="4B9C4F0C" w:rsidR="00796EA8" w:rsidRDefault="00072F7A" w:rsidP="00796EA8">
      <w:pPr>
        <w:pStyle w:val="skn-m016parent-containerright-boxsinglecolumn"/>
        <w:spacing w:line="240" w:lineRule="auto"/>
        <w:ind w:right="120"/>
        <w:contextualSpacing/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>DevOps</w:t>
      </w:r>
      <w:r w:rsidR="00796EA8" w:rsidRPr="00F15A46">
        <w:rPr>
          <w:rStyle w:val="skn-m016txt-bold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Engineer</w:t>
      </w:r>
    </w:p>
    <w:p w14:paraId="1BA8C8AE" w14:textId="77777777" w:rsidR="008E694F" w:rsidRPr="00F15A46" w:rsidRDefault="008E694F" w:rsidP="00796EA8">
      <w:pPr>
        <w:pStyle w:val="skn-m016parent-containerright-boxsinglecolumn"/>
        <w:spacing w:line="240" w:lineRule="auto"/>
        <w:ind w:right="120"/>
        <w:contextualSpacing/>
        <w:rPr>
          <w:rStyle w:val="span"/>
          <w:rFonts w:asciiTheme="minorHAnsi" w:eastAsia="PT Sans" w:hAnsiTheme="minorHAnsi" w:cstheme="minorHAnsi"/>
          <w:b/>
          <w:bCs/>
          <w:color w:val="000000" w:themeColor="text1"/>
          <w:sz w:val="20"/>
          <w:szCs w:val="20"/>
        </w:rPr>
      </w:pPr>
    </w:p>
    <w:p w14:paraId="45232DF9" w14:textId="7396EA79" w:rsidR="006A2391" w:rsidRPr="00F15A46" w:rsidRDefault="006A2391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Developed Playbooks in Ansible for implementing software upgrades and security enhancement using inventory file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71A782B2" w14:textId="77777777" w:rsidR="006A2391" w:rsidRPr="00F15A46" w:rsidRDefault="006A2391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Automated the Web/Database schema deployment using internal tool (</w:t>
      </w:r>
      <w:proofErr w:type="spellStart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Ubuild</w:t>
      </w:r>
      <w:proofErr w:type="spellEnd"/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)</w:t>
      </w:r>
    </w:p>
    <w:p w14:paraId="424DCD51" w14:textId="51F6F98C" w:rsidR="006A2391" w:rsidRPr="00F15A46" w:rsidRDefault="006A2391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Responsible for tagging and maintain code on version control TFS/GIT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3DCA706C" w14:textId="5E64895F" w:rsidR="006A2391" w:rsidRPr="00F15A46" w:rsidRDefault="006A2391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Extensively worked on MAVEN and MS BUILD as build tools for the building of deployable artifacts (jar, war &amp; ear) from source code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33537182" w14:textId="77777777" w:rsidR="005E38A3" w:rsidRPr="00F15A46" w:rsidRDefault="005E38A3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Automates the application deployment, configuration management In-house application.</w:t>
      </w:r>
    </w:p>
    <w:p w14:paraId="248C3ED7" w14:textId="60CC8186" w:rsidR="005E38A3" w:rsidRPr="00F15A46" w:rsidRDefault="005E38A3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Verify Deployments logs to check for successful deployments.</w:t>
      </w:r>
    </w:p>
    <w:p w14:paraId="7B8F9296" w14:textId="71763AE0" w:rsidR="005E38A3" w:rsidRPr="00F15A46" w:rsidRDefault="005E38A3" w:rsidP="00AA75C3">
      <w:pPr>
        <w:pStyle w:val="skn-m016ulli"/>
        <w:numPr>
          <w:ilvl w:val="0"/>
          <w:numId w:val="42"/>
        </w:numPr>
        <w:spacing w:before="240"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Responsible for configuring various AWS services including EC2, S3, RDS, VPC, EBS, Route 53, and Cloud Watch</w:t>
      </w:r>
    </w:p>
    <w:p w14:paraId="1A47AA77" w14:textId="57DD431D" w:rsidR="006A2391" w:rsidRPr="00F15A46" w:rsidRDefault="006A2391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Installed application on AWS EC2 instances </w:t>
      </w:r>
      <w:r w:rsidR="005F5B5F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and</w:t>
      </w: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configured the storage on S3 buckets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3E58FA48" w14:textId="77777777" w:rsidR="00AA75C3" w:rsidRDefault="006A2391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AA75C3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Implemented Docker (images/containers) by using CI/CD process in Jenkins for Web API (User authorization)</w:t>
      </w:r>
    </w:p>
    <w:p w14:paraId="219C9F2E" w14:textId="39B3B5FA" w:rsidR="005F5B5F" w:rsidRPr="00AA75C3" w:rsidRDefault="006A2391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txt-itl"/>
          <w:rFonts w:asciiTheme="minorHAnsi" w:eastAsia="PT Sans" w:hAnsiTheme="minorHAnsi" w:cstheme="minorHAnsi"/>
          <w:i w:val="0"/>
          <w:iCs w:val="0"/>
          <w:color w:val="000000" w:themeColor="text1"/>
          <w:sz w:val="20"/>
          <w:szCs w:val="20"/>
        </w:rPr>
      </w:pPr>
      <w:r w:rsidRPr="00AA75C3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Used Stack driver and </w:t>
      </w:r>
      <w:proofErr w:type="spellStart"/>
      <w:r w:rsidRPr="00AA75C3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Leansentry</w:t>
      </w:r>
      <w:proofErr w:type="spellEnd"/>
      <w:r w:rsidRPr="00AA75C3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 tool for monitoring application and server logs</w:t>
      </w:r>
      <w:r w:rsidR="0054078C" w:rsidRPr="00AA75C3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410C3AFA" w14:textId="56D76487" w:rsidR="005F5B5F" w:rsidRPr="00F15A46" w:rsidRDefault="005F5B5F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Responsible &amp; Handing, setting up Configuring both On-premises &amp; Cloud datacenters.</w:t>
      </w:r>
    </w:p>
    <w:p w14:paraId="2A90EDAD" w14:textId="77777777" w:rsidR="005F5B5F" w:rsidRPr="00F15A46" w:rsidRDefault="005F5B5F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Good Knowledge of Software Development Life Cycle (SDLC) well versed in AGILE Methodologies.</w:t>
      </w:r>
    </w:p>
    <w:p w14:paraId="7686DE90" w14:textId="77777777" w:rsidR="005F5B5F" w:rsidRPr="00F15A46" w:rsidRDefault="005F5B5F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Documented the entire build and release engineering process and provided on call support.</w:t>
      </w:r>
    </w:p>
    <w:p w14:paraId="46BC6D4D" w14:textId="11D38C87" w:rsidR="005F5B5F" w:rsidRPr="00F15A46" w:rsidRDefault="005F5B5F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Responsible for release management and incident management</w:t>
      </w:r>
      <w:r w:rsidR="005E38A3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7AB503ED" w14:textId="4FB7C3BE" w:rsidR="005E38A3" w:rsidRPr="00F15A46" w:rsidRDefault="005E38A3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Responsible for zero down time strategy for SQL database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472FA6F8" w14:textId="2F97056C" w:rsidR="005E38A3" w:rsidRPr="00F15A46" w:rsidRDefault="005E38A3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Fine tuning stored procedures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.</w:t>
      </w:r>
    </w:p>
    <w:p w14:paraId="108ADD4E" w14:textId="77F1926A" w:rsidR="005E38A3" w:rsidRPr="00F15A46" w:rsidRDefault="005E38A3" w:rsidP="00AA75C3">
      <w:pPr>
        <w:pStyle w:val="skn-m016ulli"/>
        <w:numPr>
          <w:ilvl w:val="0"/>
          <w:numId w:val="42"/>
        </w:numPr>
        <w:spacing w:after="120" w:line="280" w:lineRule="atLeast"/>
        <w:ind w:left="374" w:right="115" w:hanging="272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  <w:r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 xml:space="preserve">Migration of </w:t>
      </w:r>
      <w:r w:rsidR="00D91790" w:rsidRPr="00F15A46"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  <w:t>database from selfhosted server to cloud hosted database server.</w:t>
      </w:r>
    </w:p>
    <w:p w14:paraId="0F6592C6" w14:textId="77777777" w:rsidR="005F5B5F" w:rsidRPr="00F15A46" w:rsidRDefault="005F5B5F" w:rsidP="00AA75C3">
      <w:pPr>
        <w:pStyle w:val="skn-m016ulli"/>
        <w:spacing w:after="120" w:line="280" w:lineRule="atLeast"/>
        <w:ind w:left="374" w:right="115"/>
        <w:contextualSpacing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2419915D" w14:textId="77777777" w:rsidR="005F5B5F" w:rsidRPr="00F15A46" w:rsidRDefault="005F5B5F" w:rsidP="005F5B5F">
      <w:pPr>
        <w:pStyle w:val="skn-m016ullinth-last-child1"/>
        <w:pBdr>
          <w:left w:val="none" w:sz="0" w:space="4" w:color="auto"/>
        </w:pBdr>
        <w:spacing w:after="120" w:line="280" w:lineRule="atLeast"/>
        <w:ind w:left="380" w:right="120"/>
        <w:rPr>
          <w:rStyle w:val="skn-m016space-12"/>
          <w:rFonts w:asciiTheme="minorHAnsi" w:eastAsia="PT Sans" w:hAnsiTheme="minorHAnsi" w:cstheme="minorHAnsi"/>
          <w:color w:val="000000" w:themeColor="text1"/>
          <w:sz w:val="20"/>
          <w:szCs w:val="20"/>
        </w:rPr>
      </w:pPr>
    </w:p>
    <w:p w14:paraId="62DE5A03" w14:textId="4F35F989" w:rsidR="001755F1" w:rsidRPr="00F15A46" w:rsidRDefault="00F209DF" w:rsidP="005E38A3">
      <w:pPr>
        <w:spacing w:after="10" w:line="360" w:lineRule="auto"/>
        <w:jc w:val="both"/>
        <w:rPr>
          <w:rFonts w:cstheme="minorHAnsi"/>
          <w:lang w:val="en-IN"/>
        </w:rPr>
      </w:pPr>
      <w:r w:rsidRPr="00F15A46">
        <w:rPr>
          <w:rFonts w:cstheme="minorHAnsi"/>
          <w:b/>
          <w:bCs/>
          <w:lang w:val="en-IN"/>
        </w:rPr>
        <w:t xml:space="preserve">       </w:t>
      </w:r>
    </w:p>
    <w:p w14:paraId="07301DCE" w14:textId="77777777" w:rsidR="001755F1" w:rsidRPr="00F15A46" w:rsidRDefault="001755F1" w:rsidP="001755F1">
      <w:pPr>
        <w:keepNext/>
        <w:spacing w:after="0" w:line="240" w:lineRule="auto"/>
        <w:rPr>
          <w:rFonts w:eastAsia="Calibri" w:cstheme="minorHAnsi"/>
          <w:lang w:val="en-US"/>
        </w:rPr>
      </w:pPr>
    </w:p>
    <w:p w14:paraId="5BF40CD9" w14:textId="77777777" w:rsidR="001755F1" w:rsidRPr="00F15A46" w:rsidRDefault="001755F1" w:rsidP="001755F1">
      <w:pPr>
        <w:keepNext/>
        <w:spacing w:after="0" w:line="240" w:lineRule="auto"/>
        <w:rPr>
          <w:rFonts w:eastAsia="Calibri" w:cstheme="minorHAnsi"/>
          <w:lang w:val="en-US"/>
        </w:rPr>
      </w:pPr>
    </w:p>
    <w:p w14:paraId="3C9DD6B2" w14:textId="77777777" w:rsidR="001755F1" w:rsidRPr="00F15A46" w:rsidRDefault="001755F1" w:rsidP="001755F1">
      <w:pPr>
        <w:keepNext/>
        <w:spacing w:after="0" w:line="240" w:lineRule="auto"/>
        <w:rPr>
          <w:rFonts w:eastAsia="Calibri" w:cstheme="minorHAnsi"/>
          <w:lang w:val="en-US"/>
        </w:rPr>
      </w:pPr>
    </w:p>
    <w:p w14:paraId="688ADB65" w14:textId="0E4239CB" w:rsidR="00D158A1" w:rsidRPr="00F15A46" w:rsidRDefault="00E0030E" w:rsidP="00E0030E">
      <w:pPr>
        <w:rPr>
          <w:rFonts w:cstheme="minorHAnsi"/>
          <w:lang w:val="en-US"/>
        </w:rPr>
      </w:pPr>
      <w:r w:rsidRPr="00F15A46">
        <w:rPr>
          <w:rFonts w:cstheme="minorHAnsi"/>
          <w:lang w:val="en-US"/>
        </w:rPr>
        <w:tab/>
      </w:r>
      <w:r w:rsidR="00DE7286" w:rsidRPr="00F15A46">
        <w:rPr>
          <w:rFonts w:cstheme="minorHAnsi"/>
          <w:lang w:val="en-US"/>
        </w:rPr>
        <w:tab/>
      </w:r>
    </w:p>
    <w:sectPr w:rsidR="00D158A1" w:rsidRPr="00F15A46" w:rsidSect="004C4828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771E3" w14:textId="77777777" w:rsidR="007518EB" w:rsidRDefault="007518EB" w:rsidP="00E0030E">
      <w:pPr>
        <w:spacing w:after="0" w:line="240" w:lineRule="auto"/>
      </w:pPr>
      <w:r>
        <w:separator/>
      </w:r>
    </w:p>
  </w:endnote>
  <w:endnote w:type="continuationSeparator" w:id="0">
    <w:p w14:paraId="7EE6E83F" w14:textId="77777777" w:rsidR="007518EB" w:rsidRDefault="007518EB" w:rsidP="00E0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A43A" w14:textId="2D27DB94" w:rsidR="00E0030E" w:rsidRDefault="00DE7286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D4225" w14:textId="77777777" w:rsidR="007518EB" w:rsidRDefault="007518EB" w:rsidP="00E0030E">
      <w:pPr>
        <w:spacing w:after="0" w:line="240" w:lineRule="auto"/>
      </w:pPr>
      <w:r>
        <w:separator/>
      </w:r>
    </w:p>
  </w:footnote>
  <w:footnote w:type="continuationSeparator" w:id="0">
    <w:p w14:paraId="182AB725" w14:textId="77777777" w:rsidR="007518EB" w:rsidRDefault="007518EB" w:rsidP="00E00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4E82804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0000011"/>
    <w:multiLevelType w:val="hybridMultilevel"/>
    <w:tmpl w:val="00000011"/>
    <w:lvl w:ilvl="0" w:tplc="DA4C3A4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58585B"/>
      </w:rPr>
    </w:lvl>
    <w:lvl w:ilvl="1" w:tplc="80FA66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76A6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6659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627D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CCA0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AA03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E60B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C8AE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12"/>
    <w:multiLevelType w:val="hybridMultilevel"/>
    <w:tmpl w:val="00000012"/>
    <w:lvl w:ilvl="0" w:tplc="A030EE7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58585B"/>
      </w:rPr>
    </w:lvl>
    <w:lvl w:ilvl="1" w:tplc="E7E4B9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6E2C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E050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906F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FEB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0A23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F4B4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3AE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13"/>
    <w:multiLevelType w:val="hybridMultilevel"/>
    <w:tmpl w:val="00000013"/>
    <w:lvl w:ilvl="0" w:tplc="59965D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58585B"/>
      </w:rPr>
    </w:lvl>
    <w:lvl w:ilvl="1" w:tplc="5192C8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6814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E808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8217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E8AB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6063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008A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A093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14"/>
    <w:multiLevelType w:val="hybridMultilevel"/>
    <w:tmpl w:val="00000014"/>
    <w:lvl w:ilvl="0" w:tplc="BC90513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58585B"/>
      </w:rPr>
    </w:lvl>
    <w:lvl w:ilvl="1" w:tplc="395E3D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BE86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1418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B695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4633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8CBF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B0FE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DE13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15"/>
    <w:multiLevelType w:val="hybridMultilevel"/>
    <w:tmpl w:val="537C2D56"/>
    <w:lvl w:ilvl="0" w:tplc="22D6DD0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58585B"/>
      </w:rPr>
    </w:lvl>
    <w:lvl w:ilvl="1" w:tplc="016CE3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DE8D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8ECD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8CE5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6CFD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E60C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BE7D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E288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16"/>
    <w:multiLevelType w:val="hybridMultilevel"/>
    <w:tmpl w:val="00000016"/>
    <w:lvl w:ilvl="0" w:tplc="126E54F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58585B"/>
      </w:rPr>
    </w:lvl>
    <w:lvl w:ilvl="1" w:tplc="B8E4AA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061E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F46B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5050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49082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6AED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DC78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5898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4D229CF"/>
    <w:multiLevelType w:val="hybridMultilevel"/>
    <w:tmpl w:val="E1E4AD16"/>
    <w:lvl w:ilvl="0" w:tplc="4C92E64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9A129C4"/>
    <w:multiLevelType w:val="hybridMultilevel"/>
    <w:tmpl w:val="FC8E9E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9AC3FD4"/>
    <w:multiLevelType w:val="hybridMultilevel"/>
    <w:tmpl w:val="E21CD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002416"/>
    <w:multiLevelType w:val="hybridMultilevel"/>
    <w:tmpl w:val="114272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D5A5E74"/>
    <w:multiLevelType w:val="multilevel"/>
    <w:tmpl w:val="900CB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E0A38F6"/>
    <w:multiLevelType w:val="hybridMultilevel"/>
    <w:tmpl w:val="05061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E92AC5"/>
    <w:multiLevelType w:val="hybridMultilevel"/>
    <w:tmpl w:val="0C2090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443F0"/>
    <w:multiLevelType w:val="hybridMultilevel"/>
    <w:tmpl w:val="0B60A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D09EF"/>
    <w:multiLevelType w:val="hybridMultilevel"/>
    <w:tmpl w:val="90F8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E45E03"/>
    <w:multiLevelType w:val="hybridMultilevel"/>
    <w:tmpl w:val="A5F2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DE2497"/>
    <w:multiLevelType w:val="hybridMultilevel"/>
    <w:tmpl w:val="C5C49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133C5"/>
    <w:multiLevelType w:val="multilevel"/>
    <w:tmpl w:val="8EB8A7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E43070"/>
    <w:multiLevelType w:val="hybridMultilevel"/>
    <w:tmpl w:val="1B585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D6EAA"/>
    <w:multiLevelType w:val="hybridMultilevel"/>
    <w:tmpl w:val="59269E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74B071F"/>
    <w:multiLevelType w:val="hybridMultilevel"/>
    <w:tmpl w:val="DEE0F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F7828"/>
    <w:multiLevelType w:val="multilevel"/>
    <w:tmpl w:val="D7D6CE12"/>
    <w:styleLink w:val="WW8Num16"/>
    <w:lvl w:ilvl="0">
      <w:numFmt w:val="bullet"/>
      <w:lvlText w:val=""/>
      <w:lvlJc w:val="left"/>
      <w:pPr>
        <w:ind w:left="720" w:hanging="360"/>
      </w:pPr>
      <w:rPr>
        <w:rFonts w:ascii="Wingdings" w:eastAsia="Arial" w:hAnsi="Wingdings" w:cs="Wingdings"/>
        <w:color w:val="000000"/>
        <w:sz w:val="24"/>
        <w:szCs w:val="24"/>
        <w:shd w:val="clear" w:color="auto" w:fill="FFFFFF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3F711B1F"/>
    <w:multiLevelType w:val="multilevel"/>
    <w:tmpl w:val="4CBEA1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F8A5676"/>
    <w:multiLevelType w:val="hybridMultilevel"/>
    <w:tmpl w:val="64F2F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0B0F78"/>
    <w:multiLevelType w:val="hybridMultilevel"/>
    <w:tmpl w:val="637AC360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6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A448B"/>
    <w:multiLevelType w:val="multilevel"/>
    <w:tmpl w:val="CAD24F6C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C163EE2"/>
    <w:multiLevelType w:val="hybridMultilevel"/>
    <w:tmpl w:val="6338D062"/>
    <w:lvl w:ilvl="0" w:tplc="57E6AF54">
      <w:start w:val="1"/>
      <w:numFmt w:val="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9000CC"/>
    <w:multiLevelType w:val="multilevel"/>
    <w:tmpl w:val="900CB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F6B147E"/>
    <w:multiLevelType w:val="hybridMultilevel"/>
    <w:tmpl w:val="9DEA8334"/>
    <w:lvl w:ilvl="0" w:tplc="04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31" w15:restartNumberingAfterBreak="0">
    <w:nsid w:val="50C6112E"/>
    <w:multiLevelType w:val="multilevel"/>
    <w:tmpl w:val="79B820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5D0FD1"/>
    <w:multiLevelType w:val="multilevel"/>
    <w:tmpl w:val="4CBEA1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3BC0979"/>
    <w:multiLevelType w:val="hybridMultilevel"/>
    <w:tmpl w:val="3222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ED3C34"/>
    <w:multiLevelType w:val="hybridMultilevel"/>
    <w:tmpl w:val="CF2C5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7273947"/>
    <w:multiLevelType w:val="multilevel"/>
    <w:tmpl w:val="900CB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82841D7"/>
    <w:multiLevelType w:val="hybridMultilevel"/>
    <w:tmpl w:val="4FDAB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A8395B"/>
    <w:multiLevelType w:val="hybridMultilevel"/>
    <w:tmpl w:val="19A64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660397"/>
    <w:multiLevelType w:val="hybridMultilevel"/>
    <w:tmpl w:val="52B43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137A2C"/>
    <w:multiLevelType w:val="multilevel"/>
    <w:tmpl w:val="BF8CD318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D56795D"/>
    <w:multiLevelType w:val="multilevel"/>
    <w:tmpl w:val="900CB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1B528C5"/>
    <w:multiLevelType w:val="hybridMultilevel"/>
    <w:tmpl w:val="8CA87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C63B44"/>
    <w:multiLevelType w:val="multilevel"/>
    <w:tmpl w:val="64C63B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60484"/>
    <w:multiLevelType w:val="hybridMultilevel"/>
    <w:tmpl w:val="E1B4737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EE6112"/>
    <w:multiLevelType w:val="multilevel"/>
    <w:tmpl w:val="900CB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AAF5A5F"/>
    <w:multiLevelType w:val="hybridMultilevel"/>
    <w:tmpl w:val="4D702A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B6C376E"/>
    <w:multiLevelType w:val="multilevel"/>
    <w:tmpl w:val="900CB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D737389"/>
    <w:multiLevelType w:val="multilevel"/>
    <w:tmpl w:val="1C88D4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3868437">
    <w:abstractNumId w:val="32"/>
  </w:num>
  <w:num w:numId="2" w16cid:durableId="1112631574">
    <w:abstractNumId w:val="45"/>
  </w:num>
  <w:num w:numId="3" w16cid:durableId="668555229">
    <w:abstractNumId w:val="26"/>
  </w:num>
  <w:num w:numId="4" w16cid:durableId="1600868530">
    <w:abstractNumId w:val="42"/>
  </w:num>
  <w:num w:numId="5" w16cid:durableId="696347395">
    <w:abstractNumId w:val="13"/>
  </w:num>
  <w:num w:numId="6" w16cid:durableId="1836797789">
    <w:abstractNumId w:val="14"/>
  </w:num>
  <w:num w:numId="7" w16cid:durableId="1401247121">
    <w:abstractNumId w:val="16"/>
  </w:num>
  <w:num w:numId="8" w16cid:durableId="1702971431">
    <w:abstractNumId w:val="18"/>
  </w:num>
  <w:num w:numId="9" w16cid:durableId="57635646">
    <w:abstractNumId w:val="30"/>
  </w:num>
  <w:num w:numId="10" w16cid:durableId="215825978">
    <w:abstractNumId w:val="25"/>
  </w:num>
  <w:num w:numId="11" w16cid:durableId="1193689879">
    <w:abstractNumId w:val="41"/>
  </w:num>
  <w:num w:numId="12" w16cid:durableId="1897163170">
    <w:abstractNumId w:val="34"/>
  </w:num>
  <w:num w:numId="13" w16cid:durableId="315648206">
    <w:abstractNumId w:val="23"/>
  </w:num>
  <w:num w:numId="14" w16cid:durableId="256864481">
    <w:abstractNumId w:val="12"/>
  </w:num>
  <w:num w:numId="15" w16cid:durableId="1444685685">
    <w:abstractNumId w:val="49"/>
  </w:num>
  <w:num w:numId="16" w16cid:durableId="1961523713">
    <w:abstractNumId w:val="31"/>
  </w:num>
  <w:num w:numId="17" w16cid:durableId="11761146">
    <w:abstractNumId w:val="39"/>
  </w:num>
  <w:num w:numId="18" w16cid:durableId="1583752956">
    <w:abstractNumId w:val="24"/>
  </w:num>
  <w:num w:numId="19" w16cid:durableId="418254960">
    <w:abstractNumId w:val="33"/>
  </w:num>
  <w:num w:numId="20" w16cid:durableId="1426144338">
    <w:abstractNumId w:val="27"/>
  </w:num>
  <w:num w:numId="21" w16cid:durableId="1819110026">
    <w:abstractNumId w:val="44"/>
  </w:num>
  <w:num w:numId="22" w16cid:durableId="1677027689">
    <w:abstractNumId w:val="19"/>
  </w:num>
  <w:num w:numId="23" w16cid:durableId="940915693">
    <w:abstractNumId w:val="17"/>
  </w:num>
  <w:num w:numId="24" w16cid:durableId="1755469584">
    <w:abstractNumId w:val="37"/>
  </w:num>
  <w:num w:numId="25" w16cid:durableId="146527341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26" w16cid:durableId="1378123341">
    <w:abstractNumId w:val="15"/>
  </w:num>
  <w:num w:numId="27" w16cid:durableId="1069109334">
    <w:abstractNumId w:val="20"/>
  </w:num>
  <w:num w:numId="28" w16cid:durableId="518390813">
    <w:abstractNumId w:val="46"/>
  </w:num>
  <w:num w:numId="29" w16cid:durableId="2140567910">
    <w:abstractNumId w:val="11"/>
  </w:num>
  <w:num w:numId="30" w16cid:durableId="74403616">
    <w:abstractNumId w:val="29"/>
  </w:num>
  <w:num w:numId="31" w16cid:durableId="484200029">
    <w:abstractNumId w:val="48"/>
  </w:num>
  <w:num w:numId="32" w16cid:durableId="1284574020">
    <w:abstractNumId w:val="36"/>
  </w:num>
  <w:num w:numId="33" w16cid:durableId="863786925">
    <w:abstractNumId w:val="40"/>
  </w:num>
  <w:num w:numId="34" w16cid:durableId="1874224314">
    <w:abstractNumId w:val="10"/>
  </w:num>
  <w:num w:numId="35" w16cid:durableId="159126835">
    <w:abstractNumId w:val="9"/>
  </w:num>
  <w:num w:numId="36" w16cid:durableId="1044409533">
    <w:abstractNumId w:val="38"/>
  </w:num>
  <w:num w:numId="37" w16cid:durableId="731541094">
    <w:abstractNumId w:val="43"/>
  </w:num>
  <w:num w:numId="38" w16cid:durableId="871957212">
    <w:abstractNumId w:val="1"/>
  </w:num>
  <w:num w:numId="39" w16cid:durableId="1952201116">
    <w:abstractNumId w:val="2"/>
  </w:num>
  <w:num w:numId="40" w16cid:durableId="1732538097">
    <w:abstractNumId w:val="3"/>
  </w:num>
  <w:num w:numId="41" w16cid:durableId="1487699770">
    <w:abstractNumId w:val="4"/>
  </w:num>
  <w:num w:numId="42" w16cid:durableId="1147866640">
    <w:abstractNumId w:val="5"/>
  </w:num>
  <w:num w:numId="43" w16cid:durableId="1716657127">
    <w:abstractNumId w:val="6"/>
  </w:num>
  <w:num w:numId="44" w16cid:durableId="369957465">
    <w:abstractNumId w:val="22"/>
  </w:num>
  <w:num w:numId="45" w16cid:durableId="1281573101">
    <w:abstractNumId w:val="8"/>
  </w:num>
  <w:num w:numId="46" w16cid:durableId="1612471610">
    <w:abstractNumId w:val="35"/>
  </w:num>
  <w:num w:numId="47" w16cid:durableId="522323691">
    <w:abstractNumId w:val="28"/>
  </w:num>
  <w:num w:numId="48" w16cid:durableId="1174805820">
    <w:abstractNumId w:val="21"/>
  </w:num>
  <w:num w:numId="49" w16cid:durableId="361829525">
    <w:abstractNumId w:val="47"/>
  </w:num>
  <w:num w:numId="50" w16cid:durableId="929197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0C53"/>
    <w:rsid w:val="000058E3"/>
    <w:rsid w:val="00020129"/>
    <w:rsid w:val="00034CB7"/>
    <w:rsid w:val="00044994"/>
    <w:rsid w:val="000520C8"/>
    <w:rsid w:val="000679F0"/>
    <w:rsid w:val="000721AE"/>
    <w:rsid w:val="00072F7A"/>
    <w:rsid w:val="00074382"/>
    <w:rsid w:val="0007552E"/>
    <w:rsid w:val="00081AE7"/>
    <w:rsid w:val="00082384"/>
    <w:rsid w:val="0009042B"/>
    <w:rsid w:val="000B55C9"/>
    <w:rsid w:val="000C4BAD"/>
    <w:rsid w:val="000C54CD"/>
    <w:rsid w:val="000D557E"/>
    <w:rsid w:val="00102576"/>
    <w:rsid w:val="00117DFB"/>
    <w:rsid w:val="0012331A"/>
    <w:rsid w:val="001257CB"/>
    <w:rsid w:val="00146708"/>
    <w:rsid w:val="00153023"/>
    <w:rsid w:val="00157FAE"/>
    <w:rsid w:val="00172689"/>
    <w:rsid w:val="001755F1"/>
    <w:rsid w:val="001801F5"/>
    <w:rsid w:val="00187BA9"/>
    <w:rsid w:val="001941AD"/>
    <w:rsid w:val="001A0794"/>
    <w:rsid w:val="001A153A"/>
    <w:rsid w:val="001A26E1"/>
    <w:rsid w:val="001B067E"/>
    <w:rsid w:val="001B384A"/>
    <w:rsid w:val="001B5C2F"/>
    <w:rsid w:val="001C3BBB"/>
    <w:rsid w:val="001C750D"/>
    <w:rsid w:val="001D0212"/>
    <w:rsid w:val="001D4C0A"/>
    <w:rsid w:val="001F4362"/>
    <w:rsid w:val="002006B8"/>
    <w:rsid w:val="0020511C"/>
    <w:rsid w:val="0021539F"/>
    <w:rsid w:val="00215A02"/>
    <w:rsid w:val="002262B5"/>
    <w:rsid w:val="00245F88"/>
    <w:rsid w:val="002623BF"/>
    <w:rsid w:val="002628C2"/>
    <w:rsid w:val="00263CA4"/>
    <w:rsid w:val="00265B4E"/>
    <w:rsid w:val="00265F08"/>
    <w:rsid w:val="00266E3C"/>
    <w:rsid w:val="00273C57"/>
    <w:rsid w:val="00291E47"/>
    <w:rsid w:val="002A2D90"/>
    <w:rsid w:val="002A3C2C"/>
    <w:rsid w:val="002A5773"/>
    <w:rsid w:val="002A71B3"/>
    <w:rsid w:val="002B2441"/>
    <w:rsid w:val="002C4F19"/>
    <w:rsid w:val="002D372E"/>
    <w:rsid w:val="002D518A"/>
    <w:rsid w:val="002F0759"/>
    <w:rsid w:val="002F4480"/>
    <w:rsid w:val="002F53B6"/>
    <w:rsid w:val="00305315"/>
    <w:rsid w:val="00305D97"/>
    <w:rsid w:val="00314E3F"/>
    <w:rsid w:val="0032259C"/>
    <w:rsid w:val="00325AE2"/>
    <w:rsid w:val="00326413"/>
    <w:rsid w:val="003349BF"/>
    <w:rsid w:val="00347BC5"/>
    <w:rsid w:val="00355FA9"/>
    <w:rsid w:val="00365B7F"/>
    <w:rsid w:val="00372FC7"/>
    <w:rsid w:val="003776A0"/>
    <w:rsid w:val="00377B10"/>
    <w:rsid w:val="00382BF3"/>
    <w:rsid w:val="003A1A69"/>
    <w:rsid w:val="003A6402"/>
    <w:rsid w:val="003B4828"/>
    <w:rsid w:val="003B50C1"/>
    <w:rsid w:val="003C062F"/>
    <w:rsid w:val="003C2EB4"/>
    <w:rsid w:val="003D3A64"/>
    <w:rsid w:val="003D69B0"/>
    <w:rsid w:val="003E1C81"/>
    <w:rsid w:val="003F3062"/>
    <w:rsid w:val="003F34CA"/>
    <w:rsid w:val="00405342"/>
    <w:rsid w:val="0040537C"/>
    <w:rsid w:val="00411147"/>
    <w:rsid w:val="004226A8"/>
    <w:rsid w:val="00435C80"/>
    <w:rsid w:val="00440267"/>
    <w:rsid w:val="00440DC8"/>
    <w:rsid w:val="00443B47"/>
    <w:rsid w:val="00445E44"/>
    <w:rsid w:val="00452855"/>
    <w:rsid w:val="00472B8A"/>
    <w:rsid w:val="00494BB0"/>
    <w:rsid w:val="00495410"/>
    <w:rsid w:val="004A103B"/>
    <w:rsid w:val="004B2B9F"/>
    <w:rsid w:val="004C3C36"/>
    <w:rsid w:val="004C4828"/>
    <w:rsid w:val="004F47E1"/>
    <w:rsid w:val="00515001"/>
    <w:rsid w:val="00516669"/>
    <w:rsid w:val="00516B3E"/>
    <w:rsid w:val="00536B6A"/>
    <w:rsid w:val="0054078C"/>
    <w:rsid w:val="00544487"/>
    <w:rsid w:val="00550A6E"/>
    <w:rsid w:val="005628D9"/>
    <w:rsid w:val="00567D02"/>
    <w:rsid w:val="005710E0"/>
    <w:rsid w:val="00573947"/>
    <w:rsid w:val="00586B54"/>
    <w:rsid w:val="0059142E"/>
    <w:rsid w:val="00593E12"/>
    <w:rsid w:val="005A1E06"/>
    <w:rsid w:val="005C4A86"/>
    <w:rsid w:val="005C68C8"/>
    <w:rsid w:val="005D6F4E"/>
    <w:rsid w:val="005E0508"/>
    <w:rsid w:val="005E38A3"/>
    <w:rsid w:val="005F5B5F"/>
    <w:rsid w:val="005F6818"/>
    <w:rsid w:val="005F6A21"/>
    <w:rsid w:val="005F7405"/>
    <w:rsid w:val="00601DFC"/>
    <w:rsid w:val="0060475A"/>
    <w:rsid w:val="006071BC"/>
    <w:rsid w:val="00614D5C"/>
    <w:rsid w:val="00622ABE"/>
    <w:rsid w:val="00626B52"/>
    <w:rsid w:val="00627391"/>
    <w:rsid w:val="006452DD"/>
    <w:rsid w:val="00647FD2"/>
    <w:rsid w:val="006726E7"/>
    <w:rsid w:val="0068315E"/>
    <w:rsid w:val="00695427"/>
    <w:rsid w:val="006A0EC3"/>
    <w:rsid w:val="006A232C"/>
    <w:rsid w:val="006A2391"/>
    <w:rsid w:val="006A3BD4"/>
    <w:rsid w:val="006D00FA"/>
    <w:rsid w:val="006E1976"/>
    <w:rsid w:val="006E687D"/>
    <w:rsid w:val="006F3337"/>
    <w:rsid w:val="006F335A"/>
    <w:rsid w:val="006F3BAE"/>
    <w:rsid w:val="006F77EE"/>
    <w:rsid w:val="00703B05"/>
    <w:rsid w:val="00706F77"/>
    <w:rsid w:val="00711C85"/>
    <w:rsid w:val="007241AA"/>
    <w:rsid w:val="007406AD"/>
    <w:rsid w:val="007510E4"/>
    <w:rsid w:val="007518EB"/>
    <w:rsid w:val="00753611"/>
    <w:rsid w:val="00756D3E"/>
    <w:rsid w:val="00763E71"/>
    <w:rsid w:val="00766B7A"/>
    <w:rsid w:val="007724FB"/>
    <w:rsid w:val="007762E2"/>
    <w:rsid w:val="00786489"/>
    <w:rsid w:val="00786E08"/>
    <w:rsid w:val="00791F4F"/>
    <w:rsid w:val="00795B84"/>
    <w:rsid w:val="00796EA8"/>
    <w:rsid w:val="007A3A77"/>
    <w:rsid w:val="007A3DE0"/>
    <w:rsid w:val="007B3B65"/>
    <w:rsid w:val="007B6AE7"/>
    <w:rsid w:val="007C0861"/>
    <w:rsid w:val="007C16DA"/>
    <w:rsid w:val="007C1FB8"/>
    <w:rsid w:val="007C475B"/>
    <w:rsid w:val="007D274C"/>
    <w:rsid w:val="007D4A6B"/>
    <w:rsid w:val="007F0561"/>
    <w:rsid w:val="007F6F0C"/>
    <w:rsid w:val="00802F6D"/>
    <w:rsid w:val="00807EA7"/>
    <w:rsid w:val="00815C68"/>
    <w:rsid w:val="0082535E"/>
    <w:rsid w:val="00832343"/>
    <w:rsid w:val="008325BE"/>
    <w:rsid w:val="008433F1"/>
    <w:rsid w:val="008475E8"/>
    <w:rsid w:val="00851A92"/>
    <w:rsid w:val="008667E8"/>
    <w:rsid w:val="00885212"/>
    <w:rsid w:val="008906AB"/>
    <w:rsid w:val="008B1763"/>
    <w:rsid w:val="008C7C21"/>
    <w:rsid w:val="008C7F11"/>
    <w:rsid w:val="008D2D71"/>
    <w:rsid w:val="008D4454"/>
    <w:rsid w:val="008D6BE5"/>
    <w:rsid w:val="008D6E53"/>
    <w:rsid w:val="008E44CE"/>
    <w:rsid w:val="008E58BA"/>
    <w:rsid w:val="008E694F"/>
    <w:rsid w:val="008F743B"/>
    <w:rsid w:val="009061C0"/>
    <w:rsid w:val="00906892"/>
    <w:rsid w:val="00915A2A"/>
    <w:rsid w:val="00932045"/>
    <w:rsid w:val="0093204D"/>
    <w:rsid w:val="00937206"/>
    <w:rsid w:val="009503C8"/>
    <w:rsid w:val="009628E9"/>
    <w:rsid w:val="00962E76"/>
    <w:rsid w:val="00971194"/>
    <w:rsid w:val="009740B2"/>
    <w:rsid w:val="00975C94"/>
    <w:rsid w:val="00976F28"/>
    <w:rsid w:val="009865AE"/>
    <w:rsid w:val="009B493B"/>
    <w:rsid w:val="009B4D66"/>
    <w:rsid w:val="009C5CAC"/>
    <w:rsid w:val="009C73BD"/>
    <w:rsid w:val="009D30ED"/>
    <w:rsid w:val="009E6007"/>
    <w:rsid w:val="009F0511"/>
    <w:rsid w:val="00A0084F"/>
    <w:rsid w:val="00A06534"/>
    <w:rsid w:val="00A11F94"/>
    <w:rsid w:val="00A12669"/>
    <w:rsid w:val="00A1604C"/>
    <w:rsid w:val="00A16345"/>
    <w:rsid w:val="00A16466"/>
    <w:rsid w:val="00A31A11"/>
    <w:rsid w:val="00A47E03"/>
    <w:rsid w:val="00A50189"/>
    <w:rsid w:val="00A50FC1"/>
    <w:rsid w:val="00A522AD"/>
    <w:rsid w:val="00A532EA"/>
    <w:rsid w:val="00A67A92"/>
    <w:rsid w:val="00A74D21"/>
    <w:rsid w:val="00A75D0A"/>
    <w:rsid w:val="00A91B73"/>
    <w:rsid w:val="00A93E0E"/>
    <w:rsid w:val="00AA1A96"/>
    <w:rsid w:val="00AA2A88"/>
    <w:rsid w:val="00AA75C3"/>
    <w:rsid w:val="00AB716C"/>
    <w:rsid w:val="00AC1BC6"/>
    <w:rsid w:val="00AD25E6"/>
    <w:rsid w:val="00AE0A16"/>
    <w:rsid w:val="00AE2DD6"/>
    <w:rsid w:val="00AE7DAA"/>
    <w:rsid w:val="00AF5B31"/>
    <w:rsid w:val="00B20685"/>
    <w:rsid w:val="00B2265D"/>
    <w:rsid w:val="00B24E42"/>
    <w:rsid w:val="00B316F2"/>
    <w:rsid w:val="00B40C92"/>
    <w:rsid w:val="00B53F15"/>
    <w:rsid w:val="00B545CD"/>
    <w:rsid w:val="00B55EBB"/>
    <w:rsid w:val="00B57FC7"/>
    <w:rsid w:val="00B602BF"/>
    <w:rsid w:val="00B6242F"/>
    <w:rsid w:val="00B73587"/>
    <w:rsid w:val="00B74875"/>
    <w:rsid w:val="00B808F2"/>
    <w:rsid w:val="00B96AB9"/>
    <w:rsid w:val="00B971DD"/>
    <w:rsid w:val="00BC078E"/>
    <w:rsid w:val="00BC0D1B"/>
    <w:rsid w:val="00BC13D5"/>
    <w:rsid w:val="00BC4DD4"/>
    <w:rsid w:val="00BD385E"/>
    <w:rsid w:val="00BD78A3"/>
    <w:rsid w:val="00BE1447"/>
    <w:rsid w:val="00BE771E"/>
    <w:rsid w:val="00BF60BB"/>
    <w:rsid w:val="00C0769D"/>
    <w:rsid w:val="00C1533B"/>
    <w:rsid w:val="00C316AE"/>
    <w:rsid w:val="00C354A4"/>
    <w:rsid w:val="00C5156E"/>
    <w:rsid w:val="00C91906"/>
    <w:rsid w:val="00CA5227"/>
    <w:rsid w:val="00CB1EB1"/>
    <w:rsid w:val="00CC1319"/>
    <w:rsid w:val="00CE2DEE"/>
    <w:rsid w:val="00CF1FF6"/>
    <w:rsid w:val="00CF5788"/>
    <w:rsid w:val="00D1567A"/>
    <w:rsid w:val="00D158A1"/>
    <w:rsid w:val="00D1704C"/>
    <w:rsid w:val="00D26612"/>
    <w:rsid w:val="00D2708F"/>
    <w:rsid w:val="00D318A7"/>
    <w:rsid w:val="00D37E39"/>
    <w:rsid w:val="00D41082"/>
    <w:rsid w:val="00D43289"/>
    <w:rsid w:val="00D441AF"/>
    <w:rsid w:val="00D55B17"/>
    <w:rsid w:val="00D62A42"/>
    <w:rsid w:val="00D74B1E"/>
    <w:rsid w:val="00D75D69"/>
    <w:rsid w:val="00D871BF"/>
    <w:rsid w:val="00D91790"/>
    <w:rsid w:val="00D95A6F"/>
    <w:rsid w:val="00DA03FD"/>
    <w:rsid w:val="00DB175E"/>
    <w:rsid w:val="00DB69A6"/>
    <w:rsid w:val="00DC5EA9"/>
    <w:rsid w:val="00DD1EA0"/>
    <w:rsid w:val="00DD60D2"/>
    <w:rsid w:val="00DE57B0"/>
    <w:rsid w:val="00DE7286"/>
    <w:rsid w:val="00E0030E"/>
    <w:rsid w:val="00E03893"/>
    <w:rsid w:val="00E10576"/>
    <w:rsid w:val="00E30DD9"/>
    <w:rsid w:val="00E3297B"/>
    <w:rsid w:val="00E32B0D"/>
    <w:rsid w:val="00E3582B"/>
    <w:rsid w:val="00E541AF"/>
    <w:rsid w:val="00E640BF"/>
    <w:rsid w:val="00E7212F"/>
    <w:rsid w:val="00E73B23"/>
    <w:rsid w:val="00E75C55"/>
    <w:rsid w:val="00E80236"/>
    <w:rsid w:val="00E82DEE"/>
    <w:rsid w:val="00E912DF"/>
    <w:rsid w:val="00E933D4"/>
    <w:rsid w:val="00E94438"/>
    <w:rsid w:val="00E95991"/>
    <w:rsid w:val="00EB63A0"/>
    <w:rsid w:val="00EC0C4F"/>
    <w:rsid w:val="00EC4061"/>
    <w:rsid w:val="00EC64C8"/>
    <w:rsid w:val="00EC7AAF"/>
    <w:rsid w:val="00ED3B20"/>
    <w:rsid w:val="00EE1623"/>
    <w:rsid w:val="00EE6058"/>
    <w:rsid w:val="00F01FEE"/>
    <w:rsid w:val="00F15A46"/>
    <w:rsid w:val="00F209DF"/>
    <w:rsid w:val="00F20FDA"/>
    <w:rsid w:val="00F233FD"/>
    <w:rsid w:val="00F247DD"/>
    <w:rsid w:val="00F2566C"/>
    <w:rsid w:val="00F27E38"/>
    <w:rsid w:val="00F3367B"/>
    <w:rsid w:val="00F41097"/>
    <w:rsid w:val="00F60526"/>
    <w:rsid w:val="00F81D0A"/>
    <w:rsid w:val="00F877A0"/>
    <w:rsid w:val="00F93041"/>
    <w:rsid w:val="00FA090F"/>
    <w:rsid w:val="00FA5055"/>
    <w:rsid w:val="00FC242A"/>
    <w:rsid w:val="00FC4EC8"/>
    <w:rsid w:val="00FD164D"/>
    <w:rsid w:val="00FE13D5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A1F3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9B0"/>
    <w:pPr>
      <w:keepNext/>
      <w:keepLines/>
      <w:spacing w:before="80" w:after="240" w:line="240" w:lineRule="auto"/>
      <w:outlineLvl w:val="2"/>
    </w:pPr>
    <w:rPr>
      <w:rFonts w:ascii="Arial Black" w:eastAsiaTheme="majorEastAsia" w:hAnsi="Arial Black" w:cstheme="majorBidi"/>
      <w:color w:val="C45911" w:themeColor="accent2" w:themeShade="BF"/>
      <w:sz w:val="36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9B0"/>
    <w:rPr>
      <w:rFonts w:ascii="Arial Black" w:eastAsiaTheme="majorEastAsia" w:hAnsi="Arial Black" w:cstheme="majorBidi"/>
      <w:color w:val="C45911" w:themeColor="accent2" w:themeShade="BF"/>
      <w:sz w:val="3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3349BF"/>
    <w:pPr>
      <w:pBdr>
        <w:bottom w:val="single" w:sz="4" w:space="2" w:color="7F7F7F" w:themeColor="text1" w:themeTint="80"/>
      </w:pBdr>
      <w:outlineLvl w:val="9"/>
    </w:pPr>
    <w:rPr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3349BF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Use Case List Paragraph,EG Bullet 1"/>
    <w:basedOn w:val="Normal"/>
    <w:link w:val="ListParagraphChar"/>
    <w:uiPriority w:val="34"/>
    <w:qFormat/>
    <w:rsid w:val="00A31A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0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30E"/>
  </w:style>
  <w:style w:type="paragraph" w:styleId="Footer">
    <w:name w:val="footer"/>
    <w:basedOn w:val="Normal"/>
    <w:link w:val="FooterChar"/>
    <w:uiPriority w:val="99"/>
    <w:unhideWhenUsed/>
    <w:rsid w:val="00E00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30E"/>
  </w:style>
  <w:style w:type="character" w:styleId="UnresolvedMention">
    <w:name w:val="Unresolved Mention"/>
    <w:basedOn w:val="DefaultParagraphFont"/>
    <w:uiPriority w:val="99"/>
    <w:semiHidden/>
    <w:unhideWhenUsed/>
    <w:rsid w:val="006A3BD4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D43289"/>
  </w:style>
  <w:style w:type="character" w:customStyle="1" w:styleId="skn-m016left-box">
    <w:name w:val="skn-m016_left-box"/>
    <w:basedOn w:val="DefaultParagraphFont"/>
    <w:rsid w:val="006D00FA"/>
    <w:rPr>
      <w:shd w:val="clear" w:color="auto" w:fill="F2F4F4"/>
    </w:rPr>
  </w:style>
  <w:style w:type="paragraph" w:customStyle="1" w:styleId="p">
    <w:name w:val="p"/>
    <w:basedOn w:val="Normal"/>
    <w:rsid w:val="006D00F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kn-m016space-12">
    <w:name w:val="skn-m016_space-12"/>
    <w:basedOn w:val="DefaultParagraphFont"/>
    <w:rsid w:val="00614D5C"/>
  </w:style>
  <w:style w:type="paragraph" w:customStyle="1" w:styleId="skn-m016ulli">
    <w:name w:val="skn-m016_ul_li"/>
    <w:basedOn w:val="Normal"/>
    <w:rsid w:val="00614D5C"/>
    <w:pPr>
      <w:pBdr>
        <w:left w:val="none" w:sz="0" w:space="4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pan">
    <w:name w:val="span"/>
    <w:basedOn w:val="DefaultParagraphFont"/>
    <w:rsid w:val="006A2391"/>
    <w:rPr>
      <w:bdr w:val="none" w:sz="0" w:space="0" w:color="auto"/>
      <w:vertAlign w:val="baseline"/>
    </w:rPr>
  </w:style>
  <w:style w:type="paragraph" w:customStyle="1" w:styleId="div">
    <w:name w:val="div"/>
    <w:basedOn w:val="Normal"/>
    <w:rsid w:val="006A239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kn-m016ullinth-last-child1">
    <w:name w:val="skn-m016_ul_li_nth-last-child(1)"/>
    <w:basedOn w:val="Normal"/>
    <w:rsid w:val="006A239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kn-m016txt-itl">
    <w:name w:val="skn-m016_txt-itl"/>
    <w:basedOn w:val="DefaultParagraphFont"/>
    <w:rsid w:val="006A2391"/>
    <w:rPr>
      <w:i/>
      <w:iCs/>
    </w:rPr>
  </w:style>
  <w:style w:type="character" w:customStyle="1" w:styleId="skn-m016right-box">
    <w:name w:val="skn-m016_right-box"/>
    <w:basedOn w:val="DefaultParagraphFont"/>
    <w:rsid w:val="006A2391"/>
  </w:style>
  <w:style w:type="paragraph" w:customStyle="1" w:styleId="skn-m016parent-containerright-boxsinglecolumn">
    <w:name w:val="skn-m016_parent-container_right-box_singlecolumn"/>
    <w:basedOn w:val="Normal"/>
    <w:rsid w:val="006A2391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kn-m016disp-blk">
    <w:name w:val="skn-m016_disp-blk"/>
    <w:basedOn w:val="DefaultParagraphFont"/>
    <w:rsid w:val="006A2391"/>
  </w:style>
  <w:style w:type="character" w:customStyle="1" w:styleId="skn-m016txt-bold">
    <w:name w:val="skn-m016_txt-bold"/>
    <w:basedOn w:val="DefaultParagraphFont"/>
    <w:rsid w:val="006A2391"/>
    <w:rPr>
      <w:b/>
      <w:bCs/>
    </w:rPr>
  </w:style>
  <w:style w:type="character" w:customStyle="1" w:styleId="skn-m016txt-nrml">
    <w:name w:val="skn-m016_txt-nrml"/>
    <w:basedOn w:val="DefaultParagraphFont"/>
    <w:rsid w:val="006A2391"/>
    <w:rPr>
      <w:i w:val="0"/>
      <w:iCs w:val="0"/>
    </w:rPr>
  </w:style>
  <w:style w:type="character" w:customStyle="1" w:styleId="ResumeBodyCharChar">
    <w:name w:val="Resume Body Char Char"/>
    <w:rsid w:val="005F5B5F"/>
    <w:rPr>
      <w:rFonts w:ascii="Times New Roman" w:eastAsia="Times New Roman" w:hAnsi="Times New Roman" w:cs="Times New Roman"/>
      <w:szCs w:val="24"/>
      <w:lang w:val="en-US" w:bidi="ar-SA"/>
    </w:rPr>
  </w:style>
  <w:style w:type="numbering" w:customStyle="1" w:styleId="WW8Num16">
    <w:name w:val="WW8Num16"/>
    <w:basedOn w:val="NoList"/>
    <w:rsid w:val="005F5B5F"/>
    <w:pPr>
      <w:numPr>
        <w:numId w:val="44"/>
      </w:numPr>
    </w:pPr>
  </w:style>
  <w:style w:type="paragraph" w:customStyle="1" w:styleId="p1">
    <w:name w:val="p1"/>
    <w:basedOn w:val="Normal"/>
    <w:rsid w:val="00BD78A3"/>
    <w:pPr>
      <w:spacing w:after="0" w:line="240" w:lineRule="auto"/>
    </w:pPr>
    <w:rPr>
      <w:rFonts w:ascii="Helvetica Neue" w:eastAsiaTheme="minorHAnsi" w:hAnsi="Helvetica Neue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D6EB6-52CC-4814-8609-E74DE88B0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6</Pages>
  <Words>2234</Words>
  <Characters>12740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Preetham Raj Boda</cp:lastModifiedBy>
  <cp:revision>103</cp:revision>
  <cp:lastPrinted>2020-04-05T12:55:00Z</cp:lastPrinted>
  <dcterms:created xsi:type="dcterms:W3CDTF">2025-01-31T22:24:00Z</dcterms:created>
  <dcterms:modified xsi:type="dcterms:W3CDTF">2025-03-27T16:09:00Z</dcterms:modified>
</cp:coreProperties>
</file>