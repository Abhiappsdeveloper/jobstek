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7BDE3" w14:textId="77777777" w:rsidR="00590789" w:rsidRPr="005A1DDC" w:rsidRDefault="00A90EF0">
      <w:pPr>
        <w:rPr>
          <w:rFonts w:asciiTheme="majorHAnsi" w:eastAsia="Bookman Old Style" w:hAnsiTheme="majorHAnsi" w:cs="Bookman Old Style"/>
          <w:b/>
          <w:sz w:val="22"/>
          <w:lang w:val="sv-SE"/>
        </w:rPr>
      </w:pPr>
      <w:r w:rsidRPr="005A1DDC">
        <w:rPr>
          <w:rFonts w:asciiTheme="majorHAnsi" w:eastAsia="Bookman Old Style" w:hAnsiTheme="majorHAnsi" w:cs="Bookman Old Style"/>
          <w:b/>
          <w:sz w:val="22"/>
          <w:lang w:val="sv-SE"/>
        </w:rPr>
        <w:t>ELLIKKAL NARAYANAN DEVARAJ</w:t>
      </w:r>
    </w:p>
    <w:p w14:paraId="5ECA4C37" w14:textId="0D86E568" w:rsidR="00C10E38" w:rsidRPr="00F004C0" w:rsidRDefault="00C10E38" w:rsidP="6C06F3BB">
      <w:pPr>
        <w:rPr>
          <w:rFonts w:asciiTheme="majorHAnsi" w:eastAsia="Bookman Old Style" w:hAnsiTheme="majorHAnsi" w:cs="Bookman Old Style"/>
          <w:sz w:val="22"/>
          <w:lang w:val="en-US"/>
        </w:rPr>
      </w:pPr>
      <w:r w:rsidRPr="00F004C0">
        <w:rPr>
          <w:rFonts w:asciiTheme="majorHAnsi" w:eastAsia="Bookman Old Style" w:hAnsiTheme="majorHAnsi" w:cs="Bookman Old Style"/>
          <w:sz w:val="22"/>
          <w:lang w:val="en-US"/>
        </w:rPr>
        <w:t xml:space="preserve">Email: </w:t>
      </w:r>
      <w:hyperlink r:id="rId6">
        <w:r w:rsidRPr="00F004C0">
          <w:rPr>
            <w:rFonts w:asciiTheme="majorHAnsi" w:eastAsia="Bookman Old Style" w:hAnsiTheme="majorHAnsi" w:cs="Bookman Old Style"/>
            <w:sz w:val="22"/>
            <w:lang w:val="en-US"/>
          </w:rPr>
          <w:t>e_n_devaraj@hotmail.com</w:t>
        </w:r>
      </w:hyperlink>
      <w:r w:rsidRPr="00F004C0">
        <w:rPr>
          <w:rFonts w:asciiTheme="majorHAnsi" w:eastAsia="Bookman Old Style" w:hAnsiTheme="majorHAnsi" w:cs="Bookman Old Style"/>
          <w:sz w:val="22"/>
          <w:lang w:val="en-US"/>
        </w:rPr>
        <w:t xml:space="preserve">;   Mobile #:  630 </w:t>
      </w:r>
      <w:r w:rsidR="77DB79B0" w:rsidRPr="00F004C0">
        <w:rPr>
          <w:rFonts w:asciiTheme="majorHAnsi" w:eastAsia="Bookman Old Style" w:hAnsiTheme="majorHAnsi" w:cs="Bookman Old Style"/>
          <w:sz w:val="22"/>
          <w:lang w:val="en-US"/>
        </w:rPr>
        <w:t>290 0271</w:t>
      </w:r>
    </w:p>
    <w:p w14:paraId="598C618A" w14:textId="77777777" w:rsidR="00590789" w:rsidRPr="00F004C0" w:rsidRDefault="00590789">
      <w:pPr>
        <w:rPr>
          <w:rFonts w:asciiTheme="majorHAnsi" w:eastAsia="Bookman Old Style" w:hAnsiTheme="majorHAnsi" w:cs="Bookman Old Style"/>
          <w:b/>
          <w:sz w:val="22"/>
          <w:lang w:val="en-US"/>
        </w:rPr>
      </w:pPr>
    </w:p>
    <w:p w14:paraId="7986CE2F" w14:textId="77777777" w:rsidR="00590789" w:rsidRPr="005A1DDC" w:rsidRDefault="00A90EF0" w:rsidP="00CF5C12">
      <w:pPr>
        <w:jc w:val="both"/>
        <w:rPr>
          <w:rFonts w:asciiTheme="majorHAnsi" w:eastAsia="Bookman Old Style" w:hAnsiTheme="majorHAnsi" w:cs="Bookman Old Style"/>
          <w:b/>
          <w:sz w:val="22"/>
        </w:rPr>
      </w:pPr>
      <w:r w:rsidRPr="005A1DDC">
        <w:rPr>
          <w:rFonts w:asciiTheme="majorHAnsi" w:eastAsia="Bookman Old Style" w:hAnsiTheme="majorHAnsi" w:cs="Bookman Old Style"/>
          <w:b/>
          <w:sz w:val="22"/>
        </w:rPr>
        <w:t>About Me</w:t>
      </w:r>
    </w:p>
    <w:p w14:paraId="43A0E639" w14:textId="77777777" w:rsidR="00590789" w:rsidRPr="005A1DDC" w:rsidRDefault="00A90EF0" w:rsidP="00CF5C12">
      <w:pPr>
        <w:jc w:val="both"/>
        <w:rPr>
          <w:rFonts w:asciiTheme="majorHAnsi" w:eastAsia="Bookman Old Style" w:hAnsiTheme="majorHAnsi" w:cs="Bookman Old Style"/>
          <w:sz w:val="22"/>
        </w:rPr>
      </w:pPr>
      <w:r w:rsidRPr="005A1DDC">
        <w:rPr>
          <w:rFonts w:asciiTheme="majorHAnsi" w:eastAsia="Bookman Old Style" w:hAnsiTheme="majorHAnsi" w:cs="Bookman Old Style"/>
          <w:sz w:val="22"/>
        </w:rPr>
        <w:t xml:space="preserve">An astute </w:t>
      </w:r>
      <w:r w:rsidRPr="00AC32FA">
        <w:rPr>
          <w:rFonts w:asciiTheme="majorHAnsi" w:eastAsia="Bookman Old Style" w:hAnsiTheme="majorHAnsi" w:cs="Bookman Old Style"/>
          <w:b/>
          <w:bCs/>
          <w:sz w:val="22"/>
        </w:rPr>
        <w:t>functional consultant having</w:t>
      </w:r>
      <w:r w:rsidRPr="005A1DDC">
        <w:rPr>
          <w:rFonts w:asciiTheme="majorHAnsi" w:eastAsia="Bookman Old Style" w:hAnsiTheme="majorHAnsi" w:cs="Bookman Old Style"/>
          <w:sz w:val="22"/>
        </w:rPr>
        <w:t xml:space="preserve"> </w:t>
      </w:r>
      <w:r w:rsidRPr="00757649">
        <w:rPr>
          <w:rFonts w:asciiTheme="majorHAnsi" w:eastAsia="Bookman Old Style" w:hAnsiTheme="majorHAnsi" w:cs="Bookman Old Style"/>
          <w:b/>
          <w:bCs/>
          <w:sz w:val="22"/>
        </w:rPr>
        <w:t>good technical and system administration experience</w:t>
      </w:r>
      <w:r w:rsidRPr="005A1DDC">
        <w:rPr>
          <w:rFonts w:asciiTheme="majorHAnsi" w:eastAsia="Bookman Old Style" w:hAnsiTheme="majorHAnsi" w:cs="Bookman Old Style"/>
          <w:sz w:val="22"/>
        </w:rPr>
        <w:t>.</w:t>
      </w:r>
      <w:r w:rsidRPr="005A1DDC">
        <w:rPr>
          <w:rFonts w:asciiTheme="majorHAnsi" w:eastAsia="Bookman Old Style" w:hAnsiTheme="majorHAnsi" w:cs="Bookman Old Style"/>
          <w:sz w:val="22"/>
          <w:lang w:val="en-US"/>
        </w:rPr>
        <w:t xml:space="preserve"> Highly</w:t>
      </w:r>
      <w:r w:rsidRPr="005A1DDC">
        <w:rPr>
          <w:rFonts w:asciiTheme="majorHAnsi" w:eastAsia="Bookman Old Style" w:hAnsiTheme="majorHAnsi" w:cs="Bookman Old Style"/>
          <w:sz w:val="22"/>
        </w:rPr>
        <w:t xml:space="preserve"> adaptable to changing technologies. </w:t>
      </w:r>
    </w:p>
    <w:p w14:paraId="0EACEA02" w14:textId="1240CF9B" w:rsidR="00590789" w:rsidRPr="005A1DDC" w:rsidRDefault="00597F46" w:rsidP="00CF5C12">
      <w:pPr>
        <w:numPr>
          <w:ilvl w:val="0"/>
          <w:numId w:val="1"/>
        </w:numPr>
        <w:ind w:left="360" w:hanging="360"/>
        <w:jc w:val="both"/>
        <w:rPr>
          <w:rFonts w:asciiTheme="majorHAnsi" w:eastAsia="Bookman Old Style" w:hAnsiTheme="majorHAnsi" w:cs="Bookman Old Style"/>
          <w:sz w:val="22"/>
        </w:rPr>
      </w:pPr>
      <w:r w:rsidRPr="005A1DDC">
        <w:rPr>
          <w:rFonts w:asciiTheme="majorHAnsi" w:eastAsia="Bookman Old Style" w:hAnsiTheme="majorHAnsi" w:cs="Bookman Old Style"/>
          <w:sz w:val="22"/>
        </w:rPr>
        <w:t>20</w:t>
      </w:r>
      <w:r w:rsidR="001F75C7" w:rsidRPr="005A1DDC">
        <w:rPr>
          <w:rFonts w:asciiTheme="majorHAnsi" w:eastAsia="Bookman Old Style" w:hAnsiTheme="majorHAnsi" w:cs="Bookman Old Style"/>
          <w:sz w:val="22"/>
        </w:rPr>
        <w:t xml:space="preserve"> plus</w:t>
      </w:r>
      <w:r w:rsidR="00A90EF0" w:rsidRPr="005A1DDC">
        <w:rPr>
          <w:rFonts w:asciiTheme="majorHAnsi" w:eastAsia="Bookman Old Style" w:hAnsiTheme="majorHAnsi" w:cs="Bookman Old Style"/>
          <w:sz w:val="22"/>
        </w:rPr>
        <w:t xml:space="preserve"> Years’ experience in Oracle E-business suite Supply Chain </w:t>
      </w:r>
      <w:r w:rsidR="00CF5C12" w:rsidRPr="005A1DDC">
        <w:rPr>
          <w:rFonts w:asciiTheme="majorHAnsi" w:eastAsia="Bookman Old Style" w:hAnsiTheme="majorHAnsi" w:cs="Bookman Old Style"/>
          <w:sz w:val="22"/>
        </w:rPr>
        <w:t>Management,</w:t>
      </w:r>
      <w:r w:rsidR="00CF5C12" w:rsidRPr="005A1DDC">
        <w:rPr>
          <w:rFonts w:asciiTheme="majorHAnsi" w:eastAsia="Bookman Old Style" w:hAnsiTheme="majorHAnsi" w:cs="Bookman Old Style"/>
          <w:sz w:val="22"/>
          <w:lang w:val="en-US"/>
        </w:rPr>
        <w:t xml:space="preserve"> </w:t>
      </w:r>
      <w:r w:rsidR="00CF5C12" w:rsidRPr="005A1DDC">
        <w:rPr>
          <w:rFonts w:asciiTheme="majorHAnsi" w:eastAsia="Bookman Old Style" w:hAnsiTheme="majorHAnsi" w:cs="Bookman Old Style"/>
          <w:sz w:val="22"/>
        </w:rPr>
        <w:t>Manufacturing</w:t>
      </w:r>
      <w:r w:rsidR="00A90EF0" w:rsidRPr="005A1DDC">
        <w:rPr>
          <w:rFonts w:asciiTheme="majorHAnsi" w:eastAsia="Bookman Old Style" w:hAnsiTheme="majorHAnsi" w:cs="Bookman Old Style"/>
          <w:sz w:val="22"/>
          <w:lang w:val="en-US"/>
        </w:rPr>
        <w:t>, Planning</w:t>
      </w:r>
      <w:r w:rsidR="00FE1BBF">
        <w:rPr>
          <w:rFonts w:asciiTheme="majorHAnsi" w:eastAsia="Bookman Old Style" w:hAnsiTheme="majorHAnsi" w:cs="Bookman Old Style"/>
          <w:sz w:val="22"/>
          <w:lang w:val="en-US"/>
        </w:rPr>
        <w:t>,</w:t>
      </w:r>
      <w:r w:rsidR="00A90EF0" w:rsidRPr="005A1DDC">
        <w:rPr>
          <w:rFonts w:asciiTheme="majorHAnsi" w:eastAsia="Bookman Old Style" w:hAnsiTheme="majorHAnsi" w:cs="Bookman Old Style"/>
          <w:sz w:val="22"/>
          <w:lang w:val="en-US"/>
        </w:rPr>
        <w:t xml:space="preserve"> Finance and CRM</w:t>
      </w:r>
      <w:r w:rsidR="00A90EF0" w:rsidRPr="005A1DDC">
        <w:rPr>
          <w:rFonts w:asciiTheme="majorHAnsi" w:eastAsia="Bookman Old Style" w:hAnsiTheme="majorHAnsi" w:cs="Bookman Old Style"/>
          <w:sz w:val="22"/>
        </w:rPr>
        <w:t xml:space="preserve"> modules. </w:t>
      </w:r>
    </w:p>
    <w:p w14:paraId="1A9A0547" w14:textId="057FF646" w:rsidR="00590789" w:rsidRPr="005A1DDC" w:rsidRDefault="00BC7B07" w:rsidP="00CF5C12">
      <w:pPr>
        <w:numPr>
          <w:ilvl w:val="0"/>
          <w:numId w:val="1"/>
        </w:numPr>
        <w:ind w:left="360" w:hanging="360"/>
        <w:jc w:val="both"/>
        <w:rPr>
          <w:rFonts w:asciiTheme="majorHAnsi" w:eastAsia="Bookman Old Style" w:hAnsiTheme="majorHAnsi" w:cs="Bookman Old Style"/>
          <w:sz w:val="22"/>
          <w:lang w:val="en-US"/>
        </w:rPr>
      </w:pPr>
      <w:r w:rsidRPr="005A1DDC">
        <w:rPr>
          <w:rFonts w:asciiTheme="majorHAnsi" w:eastAsia="Bookman Old Style" w:hAnsiTheme="majorHAnsi" w:cs="Bookman Old Style"/>
          <w:sz w:val="22"/>
          <w:lang w:val="en-US"/>
        </w:rPr>
        <w:t xml:space="preserve">Experience in </w:t>
      </w:r>
      <w:r w:rsidR="00F73437" w:rsidRPr="005A1DDC">
        <w:rPr>
          <w:rFonts w:asciiTheme="majorHAnsi" w:eastAsia="Bookman Old Style" w:hAnsiTheme="majorHAnsi" w:cs="Bookman Old Style"/>
          <w:sz w:val="22"/>
          <w:lang w:val="en-US"/>
        </w:rPr>
        <w:t>Oracle Cloud Purchasing, Procurement Contracts, Self Service Procurement, Sourcing Supplier Portal, Supplier Qualification and Approval</w:t>
      </w:r>
      <w:r w:rsidR="00FD1CD6" w:rsidRPr="005A1DDC">
        <w:rPr>
          <w:rFonts w:asciiTheme="majorHAnsi" w:eastAsia="Bookman Old Style" w:hAnsiTheme="majorHAnsi" w:cs="Bookman Old Style"/>
          <w:sz w:val="22"/>
          <w:lang w:val="en-US"/>
        </w:rPr>
        <w:t>.</w:t>
      </w:r>
      <w:r w:rsidR="00021EC4">
        <w:rPr>
          <w:rFonts w:asciiTheme="majorHAnsi" w:eastAsia="Bookman Old Style" w:hAnsiTheme="majorHAnsi" w:cs="Bookman Old Style"/>
          <w:sz w:val="22"/>
          <w:lang w:val="en-US"/>
        </w:rPr>
        <w:t xml:space="preserve"> </w:t>
      </w:r>
      <w:r w:rsidR="00A90EF0" w:rsidRPr="005A1DDC">
        <w:rPr>
          <w:rFonts w:asciiTheme="majorHAnsi" w:eastAsia="Bookman Old Style" w:hAnsiTheme="majorHAnsi" w:cs="Bookman Old Style"/>
          <w:sz w:val="22"/>
          <w:lang w:val="en-US"/>
        </w:rPr>
        <w:t>7 Months hands on training in</w:t>
      </w:r>
      <w:r w:rsidR="007D6372" w:rsidRPr="005A1DDC">
        <w:rPr>
          <w:rFonts w:asciiTheme="majorHAnsi" w:eastAsia="Bookman Old Style" w:hAnsiTheme="majorHAnsi" w:cs="Bookman Old Style"/>
          <w:sz w:val="22"/>
          <w:lang w:val="en-US"/>
        </w:rPr>
        <w:t xml:space="preserve"> </w:t>
      </w:r>
      <w:r w:rsidR="00A90EF0" w:rsidRPr="005A1DDC">
        <w:rPr>
          <w:rFonts w:asciiTheme="majorHAnsi" w:eastAsia="Bookman Old Style" w:hAnsiTheme="majorHAnsi" w:cs="Bookman Old Style"/>
          <w:sz w:val="22"/>
          <w:lang w:val="en-US"/>
        </w:rPr>
        <w:t xml:space="preserve">SCM and </w:t>
      </w:r>
      <w:r w:rsidR="00A90EF0" w:rsidRPr="005A1DDC">
        <w:rPr>
          <w:rFonts w:asciiTheme="majorHAnsi" w:eastAsia="Bookman Old Style" w:hAnsiTheme="majorHAnsi" w:cs="Bookman Old Style"/>
          <w:sz w:val="22"/>
        </w:rPr>
        <w:t>Finance</w:t>
      </w:r>
      <w:r w:rsidR="00A90EF0" w:rsidRPr="005A1DDC">
        <w:rPr>
          <w:rFonts w:asciiTheme="majorHAnsi" w:eastAsia="Bookman Old Style" w:hAnsiTheme="majorHAnsi" w:cs="Bookman Old Style"/>
          <w:sz w:val="22"/>
          <w:lang w:val="en-US"/>
        </w:rPr>
        <w:t xml:space="preserve"> offerings.</w:t>
      </w:r>
    </w:p>
    <w:p w14:paraId="56527A6F" w14:textId="77777777" w:rsidR="00181E9E" w:rsidRDefault="00A90EF0" w:rsidP="00CF5C12">
      <w:pPr>
        <w:numPr>
          <w:ilvl w:val="0"/>
          <w:numId w:val="1"/>
        </w:numPr>
        <w:ind w:left="360" w:hanging="360"/>
        <w:jc w:val="both"/>
        <w:rPr>
          <w:rFonts w:asciiTheme="majorHAnsi" w:eastAsia="Bookman Old Style" w:hAnsiTheme="majorHAnsi" w:cs="Bookman Old Style"/>
          <w:sz w:val="22"/>
          <w:lang w:val="en-US"/>
        </w:rPr>
      </w:pPr>
      <w:r w:rsidRPr="005A1DDC">
        <w:rPr>
          <w:rFonts w:asciiTheme="majorHAnsi" w:eastAsia="Bookman Old Style" w:hAnsiTheme="majorHAnsi" w:cs="Bookman Old Style"/>
          <w:sz w:val="22"/>
          <w:lang w:val="en-US"/>
        </w:rPr>
        <w:t xml:space="preserve">Multi-ERP </w:t>
      </w:r>
      <w:r w:rsidR="00CF5C12" w:rsidRPr="005A1DDC">
        <w:rPr>
          <w:rFonts w:asciiTheme="majorHAnsi" w:eastAsia="Bookman Old Style" w:hAnsiTheme="majorHAnsi" w:cs="Bookman Old Style"/>
          <w:sz w:val="22"/>
          <w:lang w:val="en-US"/>
        </w:rPr>
        <w:t>Experience (</w:t>
      </w:r>
      <w:r w:rsidRPr="005A1DDC">
        <w:rPr>
          <w:rFonts w:asciiTheme="majorHAnsi" w:eastAsia="Bookman Old Style" w:hAnsiTheme="majorHAnsi" w:cs="Bookman Old Style"/>
          <w:sz w:val="22"/>
          <w:lang w:val="en-US"/>
        </w:rPr>
        <w:t xml:space="preserve">Oracle E-Business Suite, Oracle Cloud, SAP R/3) </w:t>
      </w:r>
    </w:p>
    <w:p w14:paraId="4D4F6B70" w14:textId="4434AA22" w:rsidR="00A04451" w:rsidRPr="00A04451" w:rsidRDefault="009D5425" w:rsidP="009D5425">
      <w:pPr>
        <w:numPr>
          <w:ilvl w:val="0"/>
          <w:numId w:val="1"/>
        </w:numPr>
        <w:ind w:left="360" w:hanging="360"/>
        <w:jc w:val="both"/>
        <w:rPr>
          <w:rFonts w:asciiTheme="majorHAnsi" w:eastAsia="Bookman Old Style" w:hAnsiTheme="majorHAnsi" w:cs="Bookman Old Style"/>
          <w:sz w:val="22"/>
          <w:lang w:val="en-US"/>
        </w:rPr>
      </w:pPr>
      <w:r>
        <w:rPr>
          <w:rFonts w:asciiTheme="majorHAnsi" w:eastAsia="Bookman Old Style" w:hAnsiTheme="majorHAnsi" w:cs="Bookman Old Style"/>
          <w:sz w:val="22"/>
          <w:lang w:val="en-US"/>
        </w:rPr>
        <w:t>T</w:t>
      </w:r>
      <w:r w:rsidR="00A04451" w:rsidRPr="009D5425">
        <w:rPr>
          <w:rFonts w:asciiTheme="majorHAnsi" w:eastAsia="Bookman Old Style" w:hAnsiTheme="majorHAnsi" w:cs="Bookman Old Style"/>
          <w:sz w:val="22"/>
          <w:lang w:val="en-US"/>
        </w:rPr>
        <w:t xml:space="preserve">echnical Skills: </w:t>
      </w:r>
      <w:r w:rsidR="00A04451" w:rsidRPr="00A04451">
        <w:rPr>
          <w:rFonts w:asciiTheme="majorHAnsi" w:eastAsia="Bookman Old Style" w:hAnsiTheme="majorHAnsi" w:cs="Bookman Old Style"/>
          <w:sz w:val="22"/>
          <w:lang w:val="en-US"/>
        </w:rPr>
        <w:t xml:space="preserve">Experience in </w:t>
      </w:r>
      <w:r w:rsidR="00A04451" w:rsidRPr="009D5425">
        <w:rPr>
          <w:rFonts w:asciiTheme="majorHAnsi" w:eastAsia="Bookman Old Style" w:hAnsiTheme="majorHAnsi" w:cs="Bookman Old Style"/>
          <w:sz w:val="22"/>
          <w:lang w:val="en-US"/>
        </w:rPr>
        <w:t xml:space="preserve">SQL, PL/SQL, AME, D2K </w:t>
      </w:r>
      <w:r w:rsidR="00460879" w:rsidRPr="00CF5C12">
        <w:rPr>
          <w:rFonts w:asciiTheme="majorHAnsi" w:eastAsia="Bookman Old Style" w:hAnsiTheme="majorHAnsi" w:cs="Bookman Old Style"/>
          <w:sz w:val="22"/>
        </w:rPr>
        <w:t>Forms 9i, Reports 9i,</w:t>
      </w:r>
      <w:r w:rsidR="00A04451" w:rsidRPr="009D5425">
        <w:rPr>
          <w:rFonts w:asciiTheme="majorHAnsi" w:eastAsia="Bookman Old Style" w:hAnsiTheme="majorHAnsi" w:cs="Bookman Old Style"/>
          <w:sz w:val="22"/>
          <w:lang w:val="en-US"/>
        </w:rPr>
        <w:t>Account Generator, Alerts, Work</w:t>
      </w:r>
      <w:r w:rsidR="00A04451" w:rsidRPr="00A04451">
        <w:rPr>
          <w:rFonts w:asciiTheme="majorHAnsi" w:eastAsia="Bookman Old Style" w:hAnsiTheme="majorHAnsi" w:cs="Bookman Old Style"/>
          <w:sz w:val="22"/>
          <w:lang w:val="en-US"/>
        </w:rPr>
        <w:t>flows</w:t>
      </w:r>
      <w:r w:rsidR="00A04451" w:rsidRPr="009D5425">
        <w:rPr>
          <w:rFonts w:asciiTheme="majorHAnsi" w:eastAsia="Bookman Old Style" w:hAnsiTheme="majorHAnsi" w:cs="Bookman Old Style"/>
          <w:sz w:val="22"/>
          <w:lang w:val="en-US"/>
        </w:rPr>
        <w:t>, Interfaces</w:t>
      </w:r>
      <w:r w:rsidR="00460879">
        <w:rPr>
          <w:rFonts w:asciiTheme="majorHAnsi" w:eastAsia="Bookman Old Style" w:hAnsiTheme="majorHAnsi" w:cs="Bookman Old Style"/>
          <w:sz w:val="22"/>
          <w:lang w:val="en-US"/>
        </w:rPr>
        <w:t xml:space="preserve">, </w:t>
      </w:r>
      <w:r w:rsidR="006C3C9D">
        <w:rPr>
          <w:rFonts w:asciiTheme="majorHAnsi" w:eastAsia="Bookman Old Style" w:hAnsiTheme="majorHAnsi" w:cs="Bookman Old Style"/>
          <w:sz w:val="22"/>
          <w:lang w:val="en-US"/>
        </w:rPr>
        <w:t>XML</w:t>
      </w:r>
      <w:r w:rsidR="00460879">
        <w:rPr>
          <w:rFonts w:asciiTheme="majorHAnsi" w:eastAsia="Bookman Old Style" w:hAnsiTheme="majorHAnsi" w:cs="Bookman Old Style"/>
          <w:sz w:val="22"/>
          <w:lang w:val="en-US"/>
        </w:rPr>
        <w:t xml:space="preserve"> publisher.</w:t>
      </w:r>
    </w:p>
    <w:p w14:paraId="21C93143" w14:textId="29333717" w:rsidR="00590789" w:rsidRPr="005A1DDC" w:rsidRDefault="00181E9E" w:rsidP="00CF5C12">
      <w:pPr>
        <w:numPr>
          <w:ilvl w:val="0"/>
          <w:numId w:val="1"/>
        </w:numPr>
        <w:ind w:left="360" w:hanging="360"/>
        <w:jc w:val="both"/>
        <w:rPr>
          <w:rFonts w:asciiTheme="majorHAnsi" w:eastAsia="Bookman Old Style" w:hAnsiTheme="majorHAnsi" w:cs="Bookman Old Style"/>
          <w:sz w:val="22"/>
          <w:lang w:val="en-US"/>
        </w:rPr>
      </w:pPr>
      <w:r w:rsidRPr="005A1DDC">
        <w:rPr>
          <w:rFonts w:asciiTheme="majorHAnsi" w:eastAsia="Bookman Old Style" w:hAnsiTheme="majorHAnsi" w:cs="Bookman Old Style"/>
          <w:sz w:val="22"/>
          <w:lang w:val="en-US"/>
        </w:rPr>
        <w:t>Data extraction</w:t>
      </w:r>
      <w:r w:rsidR="00AC6FC1" w:rsidRPr="005A1DDC">
        <w:rPr>
          <w:rFonts w:asciiTheme="majorHAnsi" w:eastAsia="Bookman Old Style" w:hAnsiTheme="majorHAnsi" w:cs="Bookman Old Style"/>
          <w:sz w:val="22"/>
          <w:lang w:val="en-US"/>
        </w:rPr>
        <w:t xml:space="preserve">/Create </w:t>
      </w:r>
      <w:r w:rsidRPr="005A1DDC">
        <w:rPr>
          <w:rFonts w:asciiTheme="majorHAnsi" w:eastAsia="Bookman Old Style" w:hAnsiTheme="majorHAnsi" w:cs="Bookman Old Style"/>
          <w:sz w:val="22"/>
          <w:lang w:val="en-US"/>
        </w:rPr>
        <w:t xml:space="preserve">Power BI analytics based on Oracle </w:t>
      </w:r>
      <w:r w:rsidR="00A90EF0" w:rsidRPr="005A1DDC">
        <w:rPr>
          <w:rFonts w:asciiTheme="majorHAnsi" w:eastAsia="Bookman Old Style" w:hAnsiTheme="majorHAnsi" w:cs="Bookman Old Style"/>
          <w:sz w:val="22"/>
          <w:lang w:val="en-US"/>
        </w:rPr>
        <w:t xml:space="preserve"> </w:t>
      </w:r>
      <w:r w:rsidRPr="005A1DDC">
        <w:rPr>
          <w:rFonts w:asciiTheme="majorHAnsi" w:eastAsia="Bookman Old Style" w:hAnsiTheme="majorHAnsi" w:cs="Bookman Old Style"/>
          <w:sz w:val="22"/>
        </w:rPr>
        <w:t>E-business suite and TrackWise Data</w:t>
      </w:r>
    </w:p>
    <w:p w14:paraId="3E73A138" w14:textId="77777777" w:rsidR="00590789" w:rsidRPr="005A1DDC" w:rsidRDefault="00590789" w:rsidP="00CF5C12">
      <w:pPr>
        <w:jc w:val="both"/>
        <w:rPr>
          <w:rFonts w:asciiTheme="majorHAnsi" w:eastAsia="Bookman Old Style" w:hAnsiTheme="majorHAnsi" w:cs="Bookman Old Style"/>
          <w:sz w:val="22"/>
        </w:rPr>
      </w:pPr>
    </w:p>
    <w:p w14:paraId="74FCBEED" w14:textId="77777777" w:rsidR="00590789" w:rsidRPr="005A1DDC" w:rsidRDefault="00A90EF0">
      <w:pPr>
        <w:jc w:val="both"/>
        <w:rPr>
          <w:rFonts w:asciiTheme="majorHAnsi" w:eastAsia="Bookman Old Style" w:hAnsiTheme="majorHAnsi" w:cs="Bookman Old Style"/>
          <w:b/>
          <w:sz w:val="22"/>
          <w:lang w:val="en-US"/>
        </w:rPr>
      </w:pPr>
      <w:r w:rsidRPr="005A1DDC">
        <w:rPr>
          <w:rFonts w:asciiTheme="majorHAnsi" w:eastAsia="Bookman Old Style" w:hAnsiTheme="majorHAnsi" w:cs="Bookman Old Style"/>
          <w:b/>
          <w:sz w:val="22"/>
        </w:rPr>
        <w:t>Expertise:</w:t>
      </w:r>
      <w:r w:rsidRPr="005A1DDC">
        <w:rPr>
          <w:rFonts w:asciiTheme="majorHAnsi" w:eastAsia="Bookman Old Style" w:hAnsiTheme="majorHAnsi" w:cs="Bookman Old Style"/>
          <w:b/>
          <w:sz w:val="22"/>
          <w:lang w:val="en-US"/>
        </w:rPr>
        <w:t xml:space="preserve"> </w:t>
      </w:r>
    </w:p>
    <w:p w14:paraId="1F358548" w14:textId="29440449" w:rsidR="00590789" w:rsidRPr="005A1DDC" w:rsidRDefault="00A90EF0">
      <w:pPr>
        <w:jc w:val="both"/>
        <w:rPr>
          <w:rFonts w:asciiTheme="majorHAnsi" w:eastAsia="Bookman Old Style" w:hAnsiTheme="majorHAnsi" w:cs="Bookman Old Style"/>
          <w:sz w:val="22"/>
          <w:lang w:val="en-US"/>
        </w:rPr>
      </w:pPr>
      <w:r w:rsidRPr="005A1DDC">
        <w:rPr>
          <w:rFonts w:asciiTheme="majorHAnsi" w:eastAsia="Bookman Old Style" w:hAnsiTheme="majorHAnsi" w:cs="Bookman Old Style"/>
          <w:sz w:val="22"/>
        </w:rPr>
        <w:t xml:space="preserve">Implementation/support/enhancement/testing </w:t>
      </w:r>
      <w:r w:rsidRPr="005A1DDC">
        <w:rPr>
          <w:rFonts w:asciiTheme="majorHAnsi" w:eastAsia="Bookman Old Style" w:hAnsiTheme="majorHAnsi" w:cs="Bookman Old Style"/>
          <w:sz w:val="22"/>
          <w:lang w:val="en-US"/>
        </w:rPr>
        <w:t>in Supply Chain</w:t>
      </w:r>
      <w:r w:rsidR="008E50C6">
        <w:rPr>
          <w:rFonts w:asciiTheme="majorHAnsi" w:eastAsia="Bookman Old Style" w:hAnsiTheme="majorHAnsi" w:cs="Bookman Old Style"/>
          <w:sz w:val="22"/>
          <w:lang w:val="en-US"/>
        </w:rPr>
        <w:t xml:space="preserve"> </w:t>
      </w:r>
      <w:r w:rsidR="00A3759E">
        <w:rPr>
          <w:rFonts w:asciiTheme="majorHAnsi" w:eastAsia="Bookman Old Style" w:hAnsiTheme="majorHAnsi" w:cs="Bookman Old Style"/>
          <w:sz w:val="22"/>
          <w:lang w:val="en-US"/>
        </w:rPr>
        <w:t>(</w:t>
      </w:r>
      <w:r w:rsidR="008E50C6">
        <w:rPr>
          <w:rFonts w:asciiTheme="majorHAnsi" w:eastAsia="Bookman Old Style" w:hAnsiTheme="majorHAnsi" w:cs="Bookman Old Style"/>
          <w:sz w:val="22"/>
          <w:lang w:val="en-US"/>
        </w:rPr>
        <w:t>OM, PO, INV etc.)</w:t>
      </w:r>
      <w:r w:rsidRPr="005A1DDC">
        <w:rPr>
          <w:rFonts w:asciiTheme="majorHAnsi" w:eastAsia="Bookman Old Style" w:hAnsiTheme="majorHAnsi" w:cs="Bookman Old Style"/>
          <w:sz w:val="22"/>
          <w:lang w:val="en-US"/>
        </w:rPr>
        <w:t>, Manufacturing</w:t>
      </w:r>
      <w:r w:rsidR="008E50C6">
        <w:rPr>
          <w:rFonts w:asciiTheme="majorHAnsi" w:eastAsia="Bookman Old Style" w:hAnsiTheme="majorHAnsi" w:cs="Bookman Old Style"/>
          <w:sz w:val="22"/>
          <w:lang w:val="en-US"/>
        </w:rPr>
        <w:t xml:space="preserve"> (WIP,</w:t>
      </w:r>
      <w:r w:rsidR="005447BB">
        <w:rPr>
          <w:rFonts w:asciiTheme="majorHAnsi" w:eastAsia="Bookman Old Style" w:hAnsiTheme="majorHAnsi" w:cs="Bookman Old Style"/>
          <w:sz w:val="22"/>
          <w:lang w:val="en-US"/>
        </w:rPr>
        <w:t xml:space="preserve"> </w:t>
      </w:r>
      <w:r w:rsidR="008E50C6">
        <w:rPr>
          <w:rFonts w:asciiTheme="majorHAnsi" w:eastAsia="Bookman Old Style" w:hAnsiTheme="majorHAnsi" w:cs="Bookman Old Style"/>
          <w:sz w:val="22"/>
          <w:lang w:val="en-US"/>
        </w:rPr>
        <w:t>BOM,</w:t>
      </w:r>
      <w:r w:rsidR="005447BB">
        <w:rPr>
          <w:rFonts w:asciiTheme="majorHAnsi" w:eastAsia="Bookman Old Style" w:hAnsiTheme="majorHAnsi" w:cs="Bookman Old Style"/>
          <w:sz w:val="22"/>
          <w:lang w:val="en-US"/>
        </w:rPr>
        <w:t xml:space="preserve"> </w:t>
      </w:r>
      <w:r w:rsidR="008E50C6">
        <w:rPr>
          <w:rFonts w:asciiTheme="majorHAnsi" w:eastAsia="Bookman Old Style" w:hAnsiTheme="majorHAnsi" w:cs="Bookman Old Style"/>
          <w:sz w:val="22"/>
          <w:lang w:val="en-US"/>
        </w:rPr>
        <w:t>Costing</w:t>
      </w:r>
      <w:r w:rsidR="005447BB">
        <w:rPr>
          <w:rFonts w:asciiTheme="majorHAnsi" w:eastAsia="Bookman Old Style" w:hAnsiTheme="majorHAnsi" w:cs="Bookman Old Style"/>
          <w:sz w:val="22"/>
          <w:lang w:val="en-US"/>
        </w:rPr>
        <w:t xml:space="preserve">, Quality etc. </w:t>
      </w:r>
      <w:r w:rsidRPr="005A1DDC">
        <w:rPr>
          <w:rFonts w:asciiTheme="majorHAnsi" w:eastAsia="Bookman Old Style" w:hAnsiTheme="majorHAnsi" w:cs="Bookman Old Style"/>
          <w:sz w:val="22"/>
          <w:lang w:val="en-US"/>
        </w:rPr>
        <w:t xml:space="preserve"> and Planning modules</w:t>
      </w:r>
      <w:r w:rsidR="005447BB">
        <w:rPr>
          <w:rFonts w:asciiTheme="majorHAnsi" w:eastAsia="Bookman Old Style" w:hAnsiTheme="majorHAnsi" w:cs="Bookman Old Style"/>
          <w:sz w:val="22"/>
          <w:lang w:val="en-US"/>
        </w:rPr>
        <w:t xml:space="preserve"> (ASCP, MRP etc.)</w:t>
      </w:r>
      <w:r w:rsidRPr="005A1DDC">
        <w:rPr>
          <w:rFonts w:asciiTheme="majorHAnsi" w:eastAsia="Bookman Old Style" w:hAnsiTheme="majorHAnsi" w:cs="Bookman Old Style"/>
          <w:sz w:val="22"/>
          <w:lang w:val="en-US"/>
        </w:rPr>
        <w:t>.</w:t>
      </w:r>
    </w:p>
    <w:p w14:paraId="6346E64F" w14:textId="77777777" w:rsidR="00590789" w:rsidRPr="005A1DDC" w:rsidRDefault="00590789">
      <w:pPr>
        <w:jc w:val="both"/>
        <w:rPr>
          <w:rFonts w:asciiTheme="majorHAnsi" w:eastAsia="Bookman Old Style" w:hAnsiTheme="majorHAnsi" w:cs="Bookman Old Style"/>
          <w:sz w:val="22"/>
          <w:lang w:val="en-US"/>
        </w:rPr>
      </w:pPr>
    </w:p>
    <w:p w14:paraId="31FE45A8" w14:textId="77777777" w:rsidR="00590789" w:rsidRPr="005A1DDC" w:rsidRDefault="00A90EF0">
      <w:pPr>
        <w:jc w:val="both"/>
        <w:rPr>
          <w:rFonts w:asciiTheme="majorHAnsi" w:eastAsia="Bookman Old Style" w:hAnsiTheme="majorHAnsi" w:cs="Bookman Old Style"/>
          <w:sz w:val="22"/>
        </w:rPr>
      </w:pPr>
      <w:r w:rsidRPr="005A1DDC">
        <w:rPr>
          <w:rFonts w:asciiTheme="majorHAnsi" w:eastAsia="Bookman Old Style" w:hAnsiTheme="majorHAnsi" w:cs="Bookman Old Style"/>
          <w:b/>
          <w:sz w:val="22"/>
        </w:rPr>
        <w:t>Experience:</w:t>
      </w:r>
      <w:r w:rsidRPr="005A1DDC">
        <w:rPr>
          <w:rFonts w:asciiTheme="majorHAnsi" w:eastAsia="Bookman Old Style" w:hAnsiTheme="majorHAnsi" w:cs="Bookman Old Style"/>
          <w:sz w:val="22"/>
        </w:rPr>
        <w:t xml:space="preserve"> </w:t>
      </w:r>
    </w:p>
    <w:p w14:paraId="02C31986" w14:textId="49D9B7FB" w:rsidR="00590789" w:rsidRPr="005A1DDC" w:rsidRDefault="00A90EF0">
      <w:pPr>
        <w:numPr>
          <w:ilvl w:val="0"/>
          <w:numId w:val="2"/>
        </w:numPr>
        <w:ind w:left="360" w:hanging="360"/>
        <w:jc w:val="both"/>
        <w:rPr>
          <w:rFonts w:asciiTheme="majorHAnsi" w:eastAsia="Bookman Old Style" w:hAnsiTheme="majorHAnsi" w:cs="Bookman Old Style"/>
          <w:sz w:val="22"/>
        </w:rPr>
      </w:pPr>
      <w:r w:rsidRPr="005A1DDC">
        <w:rPr>
          <w:rFonts w:asciiTheme="majorHAnsi" w:eastAsia="Bookman Old Style" w:hAnsiTheme="majorHAnsi" w:cs="Bookman Old Style"/>
          <w:sz w:val="22"/>
          <w:lang w:val="en-US"/>
        </w:rPr>
        <w:t xml:space="preserve">Production and </w:t>
      </w:r>
      <w:r w:rsidRPr="005A1DDC">
        <w:rPr>
          <w:rFonts w:asciiTheme="majorHAnsi" w:eastAsia="Bookman Old Style" w:hAnsiTheme="majorHAnsi" w:cs="Bookman Old Style"/>
          <w:sz w:val="22"/>
        </w:rPr>
        <w:t xml:space="preserve">Maintenance </w:t>
      </w:r>
      <w:r w:rsidR="00CF5C12" w:rsidRPr="005A1DDC">
        <w:rPr>
          <w:rFonts w:asciiTheme="majorHAnsi" w:eastAsia="Bookman Old Style" w:hAnsiTheme="majorHAnsi" w:cs="Bookman Old Style"/>
          <w:sz w:val="22"/>
        </w:rPr>
        <w:t>support in</w:t>
      </w:r>
      <w:r w:rsidRPr="005A1DDC">
        <w:rPr>
          <w:rFonts w:asciiTheme="majorHAnsi" w:eastAsia="Bookman Old Style" w:hAnsiTheme="majorHAnsi" w:cs="Bookman Old Style"/>
          <w:sz w:val="22"/>
        </w:rPr>
        <w:t xml:space="preserve"> finance modules GL, AP, AR, FA and iExpense.</w:t>
      </w:r>
    </w:p>
    <w:p w14:paraId="2A45F69F" w14:textId="27475BA5" w:rsidR="00BF2C34" w:rsidRPr="005A1DDC" w:rsidRDefault="00A90EF0" w:rsidP="00BF2C34">
      <w:pPr>
        <w:numPr>
          <w:ilvl w:val="0"/>
          <w:numId w:val="3"/>
        </w:numPr>
        <w:ind w:left="360" w:hanging="360"/>
        <w:jc w:val="both"/>
        <w:rPr>
          <w:rFonts w:asciiTheme="majorHAnsi" w:eastAsia="Bookman Old Style" w:hAnsiTheme="majorHAnsi" w:cs="Bookman Old Style"/>
          <w:sz w:val="22"/>
        </w:rPr>
      </w:pPr>
      <w:r w:rsidRPr="005A1DDC">
        <w:rPr>
          <w:rFonts w:asciiTheme="majorHAnsi" w:eastAsia="Bookman Old Style" w:hAnsiTheme="majorHAnsi" w:cs="Bookman Old Style"/>
          <w:sz w:val="22"/>
          <w:lang w:val="en-US"/>
        </w:rPr>
        <w:t>Warehouse Management,</w:t>
      </w:r>
      <w:r w:rsidR="007D0B48">
        <w:rPr>
          <w:rFonts w:asciiTheme="majorHAnsi" w:eastAsia="Bookman Old Style" w:hAnsiTheme="majorHAnsi" w:cs="Bookman Old Style"/>
          <w:sz w:val="22"/>
          <w:lang w:val="en-US"/>
        </w:rPr>
        <w:t xml:space="preserve"> </w:t>
      </w:r>
      <w:r w:rsidR="00BF2C34" w:rsidRPr="005A1DDC">
        <w:rPr>
          <w:rFonts w:asciiTheme="majorHAnsi" w:eastAsia="Bookman Old Style" w:hAnsiTheme="majorHAnsi" w:cs="Bookman Old Style"/>
          <w:sz w:val="22"/>
        </w:rPr>
        <w:t>CRM Modules</w:t>
      </w:r>
      <w:r w:rsidR="00BF2C34" w:rsidRPr="005A1DDC">
        <w:rPr>
          <w:rFonts w:asciiTheme="majorHAnsi" w:eastAsia="Bookman Old Style" w:hAnsiTheme="majorHAnsi" w:cs="Bookman Old Style"/>
          <w:sz w:val="22"/>
          <w:lang w:val="en-US"/>
        </w:rPr>
        <w:t>:</w:t>
      </w:r>
      <w:r w:rsidR="00BF2C34" w:rsidRPr="005A1DDC">
        <w:rPr>
          <w:rFonts w:asciiTheme="majorHAnsi" w:eastAsia="Bookman Old Style" w:hAnsiTheme="majorHAnsi" w:cs="Bookman Old Style"/>
          <w:sz w:val="22"/>
        </w:rPr>
        <w:t xml:space="preserve"> Depot Repair, Field Service, Service Contracts, TeleService and Install Base</w:t>
      </w:r>
      <w:r w:rsidR="00BF2C34">
        <w:rPr>
          <w:rFonts w:asciiTheme="majorHAnsi" w:eastAsia="Bookman Old Style" w:hAnsiTheme="majorHAnsi" w:cs="Bookman Old Style"/>
          <w:sz w:val="22"/>
        </w:rPr>
        <w:t>.</w:t>
      </w:r>
    </w:p>
    <w:p w14:paraId="2E100790" w14:textId="77777777" w:rsidR="00590789" w:rsidRPr="005A1DDC" w:rsidRDefault="00A90EF0">
      <w:pPr>
        <w:numPr>
          <w:ilvl w:val="0"/>
          <w:numId w:val="2"/>
        </w:numPr>
        <w:ind w:left="360" w:hanging="360"/>
        <w:jc w:val="both"/>
        <w:rPr>
          <w:rFonts w:asciiTheme="majorHAnsi" w:eastAsia="Bookman Old Style" w:hAnsiTheme="majorHAnsi" w:cs="Bookman Old Style"/>
          <w:sz w:val="22"/>
        </w:rPr>
      </w:pPr>
      <w:r w:rsidRPr="005A1DDC">
        <w:rPr>
          <w:rFonts w:asciiTheme="majorHAnsi" w:eastAsia="Bookman Old Style" w:hAnsiTheme="majorHAnsi" w:cs="Bookman Old Style"/>
          <w:sz w:val="22"/>
        </w:rPr>
        <w:t xml:space="preserve">ERP experience is supplemented with </w:t>
      </w:r>
      <w:r w:rsidRPr="005A1DDC">
        <w:rPr>
          <w:rFonts w:asciiTheme="majorHAnsi" w:eastAsia="Bookman Old Style" w:hAnsiTheme="majorHAnsi" w:cs="Bookman Old Style"/>
          <w:sz w:val="22"/>
          <w:lang w:val="en-US"/>
        </w:rPr>
        <w:t>13</w:t>
      </w:r>
      <w:r w:rsidRPr="005A1DDC">
        <w:rPr>
          <w:rFonts w:asciiTheme="majorHAnsi" w:eastAsia="Bookman Old Style" w:hAnsiTheme="majorHAnsi" w:cs="Bookman Old Style"/>
          <w:sz w:val="22"/>
        </w:rPr>
        <w:t xml:space="preserve"> years’ domain experience in project planning, inventory, contracts, and construction management.</w:t>
      </w:r>
    </w:p>
    <w:p w14:paraId="37FEE66C" w14:textId="77777777" w:rsidR="00590789" w:rsidRPr="005A1DDC" w:rsidRDefault="00590789">
      <w:pPr>
        <w:jc w:val="both"/>
        <w:rPr>
          <w:rFonts w:asciiTheme="majorHAnsi" w:eastAsia="Bookman Old Style" w:hAnsiTheme="majorHAnsi" w:cs="Bookman Old Style"/>
          <w:sz w:val="22"/>
        </w:rPr>
      </w:pPr>
    </w:p>
    <w:p w14:paraId="48DA7F2C" w14:textId="77777777" w:rsidR="00590789" w:rsidRPr="005A1DDC" w:rsidRDefault="00A90EF0">
      <w:pPr>
        <w:jc w:val="both"/>
        <w:rPr>
          <w:rFonts w:asciiTheme="majorHAnsi" w:eastAsia="Bookman Old Style" w:hAnsiTheme="majorHAnsi" w:cs="Bookman Old Style"/>
          <w:b/>
          <w:sz w:val="22"/>
        </w:rPr>
      </w:pPr>
      <w:r w:rsidRPr="005A1DDC">
        <w:rPr>
          <w:rFonts w:asciiTheme="majorHAnsi" w:eastAsia="Bookman Old Style" w:hAnsiTheme="majorHAnsi" w:cs="Bookman Old Style"/>
          <w:b/>
          <w:sz w:val="22"/>
        </w:rPr>
        <w:t>Proof of concepts on:</w:t>
      </w:r>
    </w:p>
    <w:p w14:paraId="014D8ED5" w14:textId="77777777" w:rsidR="00590789" w:rsidRPr="00B45EA9" w:rsidRDefault="00A90EF0">
      <w:pPr>
        <w:numPr>
          <w:ilvl w:val="0"/>
          <w:numId w:val="3"/>
        </w:numPr>
        <w:ind w:left="360" w:hanging="360"/>
        <w:jc w:val="both"/>
        <w:rPr>
          <w:rFonts w:asciiTheme="majorHAnsi" w:eastAsia="Bookman Old Style" w:hAnsiTheme="majorHAnsi" w:cs="Bookman Old Style"/>
          <w:sz w:val="22"/>
        </w:rPr>
      </w:pPr>
      <w:r w:rsidRPr="00B45EA9">
        <w:rPr>
          <w:rFonts w:asciiTheme="majorHAnsi" w:eastAsia="Bookman Old Style" w:hAnsiTheme="majorHAnsi" w:cs="Bookman Old Style"/>
          <w:sz w:val="22"/>
        </w:rPr>
        <w:t xml:space="preserve">Installation and proof of concept configurations of </w:t>
      </w:r>
      <w:r w:rsidRPr="00B45EA9">
        <w:rPr>
          <w:rFonts w:asciiTheme="majorHAnsi" w:eastAsia="Bookman Old Style" w:hAnsiTheme="majorHAnsi" w:cs="Bookman Old Style"/>
          <w:bCs/>
          <w:sz w:val="22"/>
        </w:rPr>
        <w:t>Demantra</w:t>
      </w:r>
      <w:r w:rsidRPr="00B45EA9">
        <w:rPr>
          <w:rFonts w:asciiTheme="majorHAnsi" w:eastAsia="Bookman Old Style" w:hAnsiTheme="majorHAnsi" w:cs="Bookman Old Style"/>
          <w:b/>
          <w:sz w:val="22"/>
        </w:rPr>
        <w:t xml:space="preserve"> </w:t>
      </w:r>
      <w:r w:rsidRPr="00B45EA9">
        <w:rPr>
          <w:rFonts w:asciiTheme="majorHAnsi" w:eastAsia="Bookman Old Style" w:hAnsiTheme="majorHAnsi" w:cs="Bookman Old Style"/>
          <w:sz w:val="22"/>
        </w:rPr>
        <w:t xml:space="preserve">demand management, sales &amp; operations planning, integration with ASCP. </w:t>
      </w:r>
    </w:p>
    <w:p w14:paraId="176D3EAC" w14:textId="4910ECAC" w:rsidR="00590789" w:rsidRPr="005A1DDC" w:rsidRDefault="00A90EF0">
      <w:pPr>
        <w:numPr>
          <w:ilvl w:val="0"/>
          <w:numId w:val="3"/>
        </w:numPr>
        <w:ind w:left="360" w:hanging="360"/>
        <w:jc w:val="both"/>
        <w:rPr>
          <w:rFonts w:asciiTheme="majorHAnsi" w:eastAsia="Bookman Old Style" w:hAnsiTheme="majorHAnsi" w:cs="Bookman Old Style"/>
          <w:sz w:val="22"/>
        </w:rPr>
      </w:pPr>
      <w:r w:rsidRPr="005A1DDC">
        <w:rPr>
          <w:rFonts w:asciiTheme="majorHAnsi" w:eastAsia="Bookman Old Style" w:hAnsiTheme="majorHAnsi" w:cs="Bookman Old Style"/>
          <w:sz w:val="22"/>
        </w:rPr>
        <w:t xml:space="preserve">Configurations of Oracle In-Memory Cost </w:t>
      </w:r>
      <w:r w:rsidR="00CF5C12" w:rsidRPr="005A1DDC">
        <w:rPr>
          <w:rFonts w:asciiTheme="majorHAnsi" w:eastAsia="Bookman Old Style" w:hAnsiTheme="majorHAnsi" w:cs="Bookman Old Style"/>
          <w:sz w:val="22"/>
        </w:rPr>
        <w:t>Management (</w:t>
      </w:r>
      <w:r w:rsidRPr="005A1DDC">
        <w:rPr>
          <w:rFonts w:asciiTheme="majorHAnsi" w:eastAsia="Bookman Old Style" w:hAnsiTheme="majorHAnsi" w:cs="Bookman Old Style"/>
          <w:sz w:val="22"/>
        </w:rPr>
        <w:t>IMCM).</w:t>
      </w:r>
    </w:p>
    <w:p w14:paraId="550A164A" w14:textId="77777777" w:rsidR="00590789" w:rsidRPr="005A1DDC" w:rsidRDefault="00A90EF0">
      <w:pPr>
        <w:numPr>
          <w:ilvl w:val="0"/>
          <w:numId w:val="3"/>
        </w:numPr>
        <w:ind w:left="360" w:hanging="360"/>
        <w:jc w:val="both"/>
        <w:rPr>
          <w:rFonts w:asciiTheme="majorHAnsi" w:eastAsia="Bookman Old Style" w:hAnsiTheme="majorHAnsi" w:cs="Bookman Old Style"/>
          <w:bCs/>
          <w:sz w:val="22"/>
        </w:rPr>
      </w:pPr>
      <w:r w:rsidRPr="005A1DDC">
        <w:rPr>
          <w:rFonts w:asciiTheme="majorHAnsi" w:eastAsia="Bookman Old Style" w:hAnsiTheme="majorHAnsi" w:cs="Bookman Old Style"/>
          <w:bCs/>
          <w:sz w:val="22"/>
        </w:rPr>
        <w:t>Oracle Process manufacturing (OPM), Standard, Actual and lot costing modules.</w:t>
      </w:r>
    </w:p>
    <w:p w14:paraId="22E1A28E" w14:textId="77777777" w:rsidR="00590789" w:rsidRPr="005A1DDC" w:rsidRDefault="00590789">
      <w:pPr>
        <w:jc w:val="both"/>
        <w:rPr>
          <w:rFonts w:asciiTheme="majorHAnsi" w:eastAsia="Bookman Old Style" w:hAnsiTheme="majorHAnsi" w:cs="Bookman Old Style"/>
          <w:sz w:val="22"/>
        </w:rPr>
      </w:pPr>
    </w:p>
    <w:p w14:paraId="32FB545A" w14:textId="0F55716E" w:rsidR="00FD2A42" w:rsidRPr="005A1DDC" w:rsidRDefault="00DA3652" w:rsidP="00EC3A17">
      <w:pPr>
        <w:jc w:val="both"/>
        <w:rPr>
          <w:rFonts w:asciiTheme="majorHAnsi" w:eastAsia="Times New Roman" w:hAnsiTheme="majorHAnsi" w:cs="Calibri"/>
          <w:color w:val="222222"/>
          <w:sz w:val="22"/>
        </w:rPr>
      </w:pPr>
      <w:r w:rsidRPr="005A1DDC">
        <w:rPr>
          <w:rFonts w:asciiTheme="majorHAnsi" w:eastAsia="Bookman Old Style" w:hAnsiTheme="majorHAnsi" w:cs="Bookman Old Style"/>
          <w:b/>
          <w:bCs/>
          <w:sz w:val="22"/>
          <w:lang w:val="en-US"/>
        </w:rPr>
        <w:t>Power BI</w:t>
      </w:r>
      <w:r w:rsidR="00FD2A42" w:rsidRPr="005A1DDC">
        <w:rPr>
          <w:rFonts w:asciiTheme="majorHAnsi" w:eastAsia="Bookman Old Style" w:hAnsiTheme="majorHAnsi" w:cs="Bookman Old Style"/>
          <w:b/>
          <w:bCs/>
          <w:sz w:val="22"/>
          <w:lang w:val="en-US"/>
        </w:rPr>
        <w:t xml:space="preserve"> Skills</w:t>
      </w:r>
      <w:r w:rsidRPr="005A1DDC">
        <w:rPr>
          <w:rFonts w:asciiTheme="majorHAnsi" w:eastAsia="Bookman Old Style" w:hAnsiTheme="majorHAnsi" w:cs="Bookman Old Style"/>
          <w:b/>
          <w:bCs/>
          <w:sz w:val="22"/>
          <w:lang w:val="en-US"/>
        </w:rPr>
        <w:t>:</w:t>
      </w:r>
      <w:r w:rsidR="00EC3A17">
        <w:rPr>
          <w:rFonts w:asciiTheme="majorHAnsi" w:eastAsia="Bookman Old Style" w:hAnsiTheme="majorHAnsi" w:cs="Bookman Old Style"/>
          <w:b/>
          <w:bCs/>
          <w:sz w:val="22"/>
          <w:lang w:val="en-US"/>
        </w:rPr>
        <w:t xml:space="preserve"> </w:t>
      </w:r>
      <w:r w:rsidR="00FD2A42" w:rsidRPr="005A1DDC">
        <w:rPr>
          <w:rFonts w:asciiTheme="majorHAnsi" w:eastAsia="Times New Roman" w:hAnsiTheme="majorHAnsi" w:cs="Calibri"/>
          <w:color w:val="222222"/>
          <w:sz w:val="22"/>
        </w:rPr>
        <w:t xml:space="preserve">Develop SQL scripts to extract data from </w:t>
      </w:r>
      <w:r w:rsidR="00FD2A42" w:rsidRPr="005A1DDC">
        <w:rPr>
          <w:rFonts w:asciiTheme="majorHAnsi" w:eastAsia="Bookman Old Style" w:hAnsiTheme="majorHAnsi" w:cs="Bookman Old Style"/>
          <w:sz w:val="22"/>
        </w:rPr>
        <w:t>Oracle E-business suite Modules</w:t>
      </w:r>
    </w:p>
    <w:p w14:paraId="0C77BF9F" w14:textId="77777777" w:rsidR="00DA3652" w:rsidRPr="005A1DDC" w:rsidRDefault="00DA3652" w:rsidP="00DA3652">
      <w:pPr>
        <w:pStyle w:val="xmsonormal"/>
        <w:numPr>
          <w:ilvl w:val="0"/>
          <w:numId w:val="9"/>
        </w:numPr>
        <w:shd w:val="clear" w:color="auto" w:fill="FFFFFF"/>
        <w:spacing w:before="0" w:beforeAutospacing="0" w:after="0" w:afterAutospacing="0"/>
        <w:rPr>
          <w:rFonts w:asciiTheme="majorHAnsi" w:hAnsiTheme="majorHAnsi" w:cs="Calibri"/>
          <w:color w:val="222222"/>
          <w:sz w:val="22"/>
          <w:szCs w:val="22"/>
        </w:rPr>
      </w:pPr>
      <w:r w:rsidRPr="005A1DDC">
        <w:rPr>
          <w:rFonts w:asciiTheme="majorHAnsi" w:hAnsiTheme="majorHAnsi" w:cs="Calibri"/>
          <w:color w:val="222222"/>
          <w:sz w:val="22"/>
          <w:szCs w:val="22"/>
        </w:rPr>
        <w:t>Create Metrics master scorecards and dashboards, reports using Microsoft Power BI.</w:t>
      </w:r>
    </w:p>
    <w:p w14:paraId="115019BE" w14:textId="77777777" w:rsidR="00FD2A42" w:rsidRPr="005A1DDC" w:rsidRDefault="00FD2A42" w:rsidP="00FD2A42">
      <w:pPr>
        <w:pStyle w:val="xmsonormal"/>
        <w:numPr>
          <w:ilvl w:val="0"/>
          <w:numId w:val="9"/>
        </w:numPr>
        <w:shd w:val="clear" w:color="auto" w:fill="FFFFFF"/>
        <w:spacing w:before="0" w:beforeAutospacing="0" w:after="0" w:afterAutospacing="0"/>
        <w:jc w:val="both"/>
        <w:rPr>
          <w:rFonts w:asciiTheme="majorHAnsi" w:hAnsiTheme="majorHAnsi" w:cs="Calibri"/>
          <w:color w:val="242424"/>
          <w:sz w:val="22"/>
          <w:szCs w:val="22"/>
        </w:rPr>
      </w:pPr>
      <w:r w:rsidRPr="005A1DDC">
        <w:rPr>
          <w:rFonts w:asciiTheme="majorHAnsi" w:hAnsiTheme="majorHAnsi" w:cs="Calibri"/>
          <w:color w:val="222222"/>
          <w:sz w:val="22"/>
          <w:szCs w:val="22"/>
          <w:bdr w:val="none" w:sz="0" w:space="0" w:color="auto" w:frame="1"/>
        </w:rPr>
        <w:t>Perform complex data analyses with large data volumes.</w:t>
      </w:r>
    </w:p>
    <w:p w14:paraId="7399AD95" w14:textId="77777777" w:rsidR="00FD2A42" w:rsidRPr="005A1DDC" w:rsidRDefault="00FD2A42" w:rsidP="00FD2A42">
      <w:pPr>
        <w:pStyle w:val="xmsonormal"/>
        <w:shd w:val="clear" w:color="auto" w:fill="FFFFFF"/>
        <w:spacing w:before="0" w:beforeAutospacing="0" w:after="0" w:afterAutospacing="0"/>
        <w:ind w:left="360"/>
        <w:rPr>
          <w:rFonts w:asciiTheme="majorHAnsi" w:hAnsiTheme="majorHAnsi" w:cs="Calibri"/>
          <w:color w:val="222222"/>
          <w:sz w:val="22"/>
          <w:szCs w:val="22"/>
        </w:rPr>
      </w:pPr>
    </w:p>
    <w:p w14:paraId="3A2C44B0" w14:textId="77777777" w:rsidR="00590789" w:rsidRPr="005A1DDC" w:rsidRDefault="00A90EF0">
      <w:pPr>
        <w:jc w:val="both"/>
        <w:rPr>
          <w:rFonts w:asciiTheme="majorHAnsi" w:eastAsia="Bookman Old Style" w:hAnsiTheme="majorHAnsi" w:cs="Bookman Old Style"/>
          <w:sz w:val="22"/>
        </w:rPr>
      </w:pPr>
      <w:r w:rsidRPr="005A1DDC">
        <w:rPr>
          <w:rFonts w:asciiTheme="majorHAnsi" w:eastAsia="Bookman Old Style" w:hAnsiTheme="majorHAnsi" w:cs="Bookman Old Style"/>
          <w:sz w:val="22"/>
        </w:rPr>
        <w:t>13 Years Domain experience in Project planning, construction management, inventory and contracts management in engineering &amp; industrial projects</w:t>
      </w:r>
    </w:p>
    <w:p w14:paraId="4F53E828" w14:textId="77777777" w:rsidR="00590789" w:rsidRPr="005A1DDC" w:rsidRDefault="00A90EF0">
      <w:pPr>
        <w:numPr>
          <w:ilvl w:val="0"/>
          <w:numId w:val="4"/>
        </w:numPr>
        <w:ind w:left="300" w:hanging="360"/>
        <w:jc w:val="both"/>
        <w:rPr>
          <w:rFonts w:asciiTheme="majorHAnsi" w:eastAsia="Bookman Old Style" w:hAnsiTheme="majorHAnsi" w:cs="Bookman Old Style"/>
          <w:sz w:val="22"/>
        </w:rPr>
      </w:pPr>
      <w:r w:rsidRPr="005A1DDC">
        <w:rPr>
          <w:rFonts w:asciiTheme="majorHAnsi" w:eastAsia="Bookman Old Style" w:hAnsiTheme="majorHAnsi" w:cs="Bookman Old Style"/>
          <w:sz w:val="22"/>
        </w:rPr>
        <w:t xml:space="preserve">Worked in execution of Petro-Chemical, Power, Steel and Paper Sector Projects. </w:t>
      </w:r>
    </w:p>
    <w:p w14:paraId="60FE26AA" w14:textId="77777777" w:rsidR="00590789" w:rsidRPr="005A1DDC" w:rsidRDefault="00A90EF0">
      <w:pPr>
        <w:numPr>
          <w:ilvl w:val="0"/>
          <w:numId w:val="4"/>
        </w:numPr>
        <w:ind w:left="300" w:hanging="360"/>
        <w:jc w:val="both"/>
        <w:rPr>
          <w:rFonts w:asciiTheme="majorHAnsi" w:eastAsia="Bookman Old Style" w:hAnsiTheme="majorHAnsi" w:cs="Bookman Old Style"/>
          <w:sz w:val="22"/>
        </w:rPr>
      </w:pPr>
      <w:r w:rsidRPr="005A1DDC">
        <w:rPr>
          <w:rFonts w:asciiTheme="majorHAnsi" w:eastAsia="Bookman Old Style" w:hAnsiTheme="majorHAnsi" w:cs="Bookman Old Style"/>
          <w:sz w:val="22"/>
        </w:rPr>
        <w:t>Project and   resource planning, time scheduling using Primavera, Ms Projects.</w:t>
      </w:r>
    </w:p>
    <w:p w14:paraId="111E2353" w14:textId="77777777" w:rsidR="00590789" w:rsidRDefault="00A90EF0">
      <w:pPr>
        <w:numPr>
          <w:ilvl w:val="0"/>
          <w:numId w:val="4"/>
        </w:numPr>
        <w:ind w:left="300" w:hanging="360"/>
        <w:jc w:val="both"/>
        <w:rPr>
          <w:rFonts w:asciiTheme="majorHAnsi" w:eastAsia="Bookman Old Style" w:hAnsiTheme="majorHAnsi" w:cs="Bookman Old Style"/>
          <w:sz w:val="22"/>
        </w:rPr>
      </w:pPr>
      <w:r w:rsidRPr="005A1DDC">
        <w:rPr>
          <w:rFonts w:asciiTheme="majorHAnsi" w:eastAsia="Bookman Old Style" w:hAnsiTheme="majorHAnsi" w:cs="Bookman Old Style"/>
          <w:sz w:val="22"/>
        </w:rPr>
        <w:t>Familiar with Manufacturing Processes.</w:t>
      </w:r>
    </w:p>
    <w:p w14:paraId="116FF6A2" w14:textId="77777777" w:rsidR="00EC3A17" w:rsidRDefault="00EC3A17" w:rsidP="00EC3A17">
      <w:pPr>
        <w:ind w:left="300"/>
        <w:jc w:val="both"/>
        <w:rPr>
          <w:rFonts w:asciiTheme="majorHAnsi" w:eastAsia="Bookman Old Style" w:hAnsiTheme="majorHAnsi" w:cs="Bookman Old Style"/>
          <w:sz w:val="22"/>
        </w:rPr>
      </w:pPr>
    </w:p>
    <w:p w14:paraId="7BC5667C" w14:textId="2F578776" w:rsidR="00590789" w:rsidRPr="00CF5C12" w:rsidRDefault="00A90EF0">
      <w:pPr>
        <w:jc w:val="both"/>
        <w:rPr>
          <w:rFonts w:asciiTheme="majorHAnsi" w:eastAsia="Bookman Old Style" w:hAnsiTheme="majorHAnsi" w:cs="Bookman Old Style"/>
          <w:bCs/>
          <w:sz w:val="22"/>
        </w:rPr>
      </w:pPr>
      <w:r w:rsidRPr="00CF5C12">
        <w:rPr>
          <w:rFonts w:asciiTheme="majorHAnsi" w:eastAsia="Bookman Old Style" w:hAnsiTheme="majorHAnsi" w:cs="Bookman Old Style"/>
          <w:bCs/>
          <w:sz w:val="22"/>
        </w:rPr>
        <w:t>Onsite</w:t>
      </w:r>
      <w:r w:rsidRPr="00CF5C12">
        <w:rPr>
          <w:rFonts w:asciiTheme="majorHAnsi" w:eastAsia="Bookman Old Style" w:hAnsiTheme="majorHAnsi" w:cs="Bookman Old Style"/>
          <w:bCs/>
          <w:sz w:val="22"/>
          <w:lang w:val="en-US"/>
        </w:rPr>
        <w:t xml:space="preserve"> work</w:t>
      </w:r>
      <w:r w:rsidRPr="00CF5C12">
        <w:rPr>
          <w:rFonts w:asciiTheme="majorHAnsi" w:eastAsia="Bookman Old Style" w:hAnsiTheme="majorHAnsi" w:cs="Bookman Old Style"/>
          <w:bCs/>
          <w:sz w:val="22"/>
        </w:rPr>
        <w:t xml:space="preserve"> experience at USA, UK</w:t>
      </w:r>
      <w:r w:rsidRPr="00CF5C12">
        <w:rPr>
          <w:rFonts w:asciiTheme="majorHAnsi" w:eastAsia="Bookman Old Style" w:hAnsiTheme="majorHAnsi" w:cs="Bookman Old Style"/>
          <w:bCs/>
          <w:sz w:val="22"/>
          <w:lang w:val="en-US"/>
        </w:rPr>
        <w:t>,</w:t>
      </w:r>
      <w:r w:rsidRPr="00CF5C12">
        <w:rPr>
          <w:rFonts w:asciiTheme="majorHAnsi" w:eastAsia="Bookman Old Style" w:hAnsiTheme="majorHAnsi" w:cs="Bookman Old Style"/>
          <w:bCs/>
          <w:sz w:val="22"/>
        </w:rPr>
        <w:t xml:space="preserve"> Sweden</w:t>
      </w:r>
      <w:r w:rsidRPr="00CF5C12">
        <w:rPr>
          <w:rFonts w:asciiTheme="majorHAnsi" w:eastAsia="Bookman Old Style" w:hAnsiTheme="majorHAnsi" w:cs="Bookman Old Style"/>
          <w:bCs/>
          <w:sz w:val="22"/>
          <w:lang w:val="en-US"/>
        </w:rPr>
        <w:t>, France, UAE</w:t>
      </w:r>
      <w:r w:rsidR="0058680F">
        <w:rPr>
          <w:rFonts w:asciiTheme="majorHAnsi" w:eastAsia="Bookman Old Style" w:hAnsiTheme="majorHAnsi" w:cs="Bookman Old Style"/>
          <w:bCs/>
          <w:sz w:val="22"/>
          <w:lang w:val="en-US"/>
        </w:rPr>
        <w:t>, Malasia</w:t>
      </w:r>
      <w:r w:rsidR="003B406B">
        <w:rPr>
          <w:rFonts w:asciiTheme="majorHAnsi" w:eastAsia="Bookman Old Style" w:hAnsiTheme="majorHAnsi" w:cs="Bookman Old Style"/>
          <w:bCs/>
          <w:sz w:val="22"/>
          <w:lang w:val="en-US"/>
        </w:rPr>
        <w:t>.</w:t>
      </w:r>
    </w:p>
    <w:p w14:paraId="5EF9A040" w14:textId="77777777" w:rsidR="00590789" w:rsidRPr="00CF5C12" w:rsidRDefault="00A90EF0">
      <w:pPr>
        <w:rPr>
          <w:rFonts w:asciiTheme="majorHAnsi" w:eastAsia="Bookman Old Style" w:hAnsiTheme="majorHAnsi" w:cs="Bookman Old Style"/>
          <w:b/>
          <w:sz w:val="22"/>
        </w:rPr>
      </w:pPr>
      <w:r w:rsidRPr="00CF5C12">
        <w:rPr>
          <w:rFonts w:asciiTheme="majorHAnsi" w:eastAsia="Bookman Old Style" w:hAnsiTheme="majorHAnsi" w:cs="Bookman Old Style"/>
          <w:b/>
          <w:sz w:val="22"/>
        </w:rPr>
        <w:br w:type="page"/>
      </w:r>
      <w:r w:rsidRPr="00CF5C12">
        <w:rPr>
          <w:rFonts w:asciiTheme="majorHAnsi" w:eastAsia="Bookman Old Style" w:hAnsiTheme="majorHAnsi" w:cs="Bookman Old Style"/>
          <w:b/>
          <w:sz w:val="22"/>
        </w:rPr>
        <w:lastRenderedPageBreak/>
        <w:t>Experience Details:</w:t>
      </w:r>
    </w:p>
    <w:p w14:paraId="52932D49" w14:textId="15D7303F" w:rsidR="000A0F42" w:rsidRPr="006357B8" w:rsidRDefault="000A0F42" w:rsidP="006357B8">
      <w:pPr>
        <w:ind w:left="540" w:hanging="540"/>
        <w:rPr>
          <w:rFonts w:asciiTheme="majorHAnsi" w:eastAsia="Bookman Old Style" w:hAnsiTheme="majorHAnsi" w:cs="Bookman Old Style"/>
          <w:b/>
          <w:sz w:val="22"/>
          <w:shd w:val="clear" w:color="auto" w:fill="C0C0C0"/>
        </w:rPr>
      </w:pPr>
      <w:r w:rsidRPr="006357B8">
        <w:rPr>
          <w:rFonts w:asciiTheme="majorHAnsi" w:eastAsia="Bookman Old Style" w:hAnsiTheme="majorHAnsi" w:cs="Bookman Old Style"/>
          <w:b/>
          <w:sz w:val="22"/>
          <w:shd w:val="clear" w:color="auto" w:fill="C0C0C0"/>
        </w:rPr>
        <w:t>Independent ERP consultant</w:t>
      </w:r>
      <w:r w:rsidRPr="006357B8">
        <w:rPr>
          <w:rFonts w:asciiTheme="majorHAnsi" w:eastAsia="Bookman Old Style" w:hAnsiTheme="majorHAnsi" w:cs="Bookman Old Style"/>
          <w:b/>
          <w:sz w:val="22"/>
          <w:shd w:val="clear" w:color="auto" w:fill="C0C0C0"/>
        </w:rPr>
        <w:tab/>
      </w:r>
      <w:r w:rsidRPr="006357B8">
        <w:rPr>
          <w:rFonts w:asciiTheme="majorHAnsi" w:eastAsia="Bookman Old Style" w:hAnsiTheme="majorHAnsi" w:cs="Bookman Old Style"/>
          <w:b/>
          <w:sz w:val="22"/>
          <w:shd w:val="clear" w:color="auto" w:fill="C0C0C0"/>
        </w:rPr>
        <w:tab/>
      </w:r>
      <w:r w:rsidRPr="006357B8">
        <w:rPr>
          <w:rFonts w:asciiTheme="majorHAnsi" w:eastAsia="Bookman Old Style" w:hAnsiTheme="majorHAnsi" w:cs="Bookman Old Style"/>
          <w:b/>
          <w:sz w:val="22"/>
          <w:shd w:val="clear" w:color="auto" w:fill="C0C0C0"/>
        </w:rPr>
        <w:tab/>
      </w:r>
      <w:r w:rsidRPr="006357B8">
        <w:rPr>
          <w:rFonts w:asciiTheme="majorHAnsi" w:eastAsia="Bookman Old Style" w:hAnsiTheme="majorHAnsi" w:cs="Bookman Old Style"/>
          <w:b/>
          <w:sz w:val="22"/>
          <w:shd w:val="clear" w:color="auto" w:fill="C0C0C0"/>
        </w:rPr>
        <w:tab/>
      </w:r>
      <w:r w:rsidRPr="006357B8">
        <w:rPr>
          <w:rFonts w:asciiTheme="majorHAnsi" w:eastAsia="Bookman Old Style" w:hAnsiTheme="majorHAnsi" w:cs="Bookman Old Style"/>
          <w:b/>
          <w:sz w:val="22"/>
          <w:shd w:val="clear" w:color="auto" w:fill="C0C0C0"/>
        </w:rPr>
        <w:tab/>
        <w:t xml:space="preserve">  </w:t>
      </w:r>
      <w:r w:rsidR="006357B8" w:rsidRPr="006357B8">
        <w:rPr>
          <w:rFonts w:asciiTheme="majorHAnsi" w:eastAsia="Bookman Old Style" w:hAnsiTheme="majorHAnsi" w:cs="Bookman Old Style"/>
          <w:b/>
          <w:sz w:val="22"/>
          <w:shd w:val="clear" w:color="auto" w:fill="C0C0C0"/>
        </w:rPr>
        <w:tab/>
      </w:r>
      <w:r w:rsidR="006357B8" w:rsidRPr="006357B8">
        <w:rPr>
          <w:rFonts w:asciiTheme="majorHAnsi" w:eastAsia="Bookman Old Style" w:hAnsiTheme="majorHAnsi" w:cs="Bookman Old Style"/>
          <w:b/>
          <w:sz w:val="22"/>
          <w:shd w:val="clear" w:color="auto" w:fill="C0C0C0"/>
        </w:rPr>
        <w:tab/>
      </w:r>
      <w:r w:rsidRPr="006357B8">
        <w:rPr>
          <w:rFonts w:asciiTheme="majorHAnsi" w:eastAsia="Bookman Old Style" w:hAnsiTheme="majorHAnsi" w:cs="Bookman Old Style"/>
          <w:b/>
          <w:sz w:val="22"/>
          <w:shd w:val="clear" w:color="auto" w:fill="C0C0C0"/>
        </w:rPr>
        <w:t xml:space="preserve"> </w:t>
      </w:r>
      <w:r w:rsidR="006357B8">
        <w:rPr>
          <w:rFonts w:asciiTheme="majorHAnsi" w:eastAsia="Bookman Old Style" w:hAnsiTheme="majorHAnsi" w:cs="Bookman Old Style"/>
          <w:b/>
          <w:sz w:val="22"/>
          <w:shd w:val="clear" w:color="auto" w:fill="C0C0C0"/>
        </w:rPr>
        <w:t xml:space="preserve">  </w:t>
      </w:r>
      <w:r w:rsidRPr="006357B8">
        <w:rPr>
          <w:rFonts w:asciiTheme="majorHAnsi" w:eastAsia="Bookman Old Style" w:hAnsiTheme="majorHAnsi" w:cs="Bookman Old Style"/>
          <w:b/>
          <w:sz w:val="22"/>
          <w:shd w:val="clear" w:color="auto" w:fill="C0C0C0"/>
        </w:rPr>
        <w:t>(Feb- 2020  onwards)</w:t>
      </w:r>
    </w:p>
    <w:p w14:paraId="3C840710" w14:textId="45E49F51" w:rsidR="000A0F42" w:rsidRPr="00CF5C12" w:rsidRDefault="000B56CC" w:rsidP="00595A18">
      <w:pPr>
        <w:pStyle w:val="ListParagraph"/>
        <w:numPr>
          <w:ilvl w:val="0"/>
          <w:numId w:val="7"/>
        </w:numPr>
        <w:jc w:val="both"/>
        <w:rPr>
          <w:rFonts w:asciiTheme="majorHAnsi" w:eastAsia="Bookman Old Style" w:hAnsiTheme="majorHAnsi" w:cs="Bookman Old Style"/>
          <w:b/>
          <w:bCs/>
          <w:sz w:val="22"/>
        </w:rPr>
      </w:pPr>
      <w:r>
        <w:rPr>
          <w:rFonts w:asciiTheme="majorHAnsi" w:eastAsia="Bookman Old Style" w:hAnsiTheme="majorHAnsi" w:cs="Bookman Old Style"/>
          <w:b/>
          <w:bCs/>
          <w:sz w:val="22"/>
        </w:rPr>
        <w:t>Wipro Limited</w:t>
      </w:r>
    </w:p>
    <w:p w14:paraId="49FA86AF" w14:textId="045668AD" w:rsidR="00F31263" w:rsidRPr="00CF5C12" w:rsidRDefault="00F31263" w:rsidP="00F31263">
      <w:pPr>
        <w:ind w:left="360"/>
        <w:jc w:val="both"/>
        <w:rPr>
          <w:rFonts w:asciiTheme="majorHAnsi" w:eastAsia="Bookman Old Style" w:hAnsiTheme="majorHAnsi" w:cs="Bookman Old Style"/>
          <w:sz w:val="22"/>
        </w:rPr>
      </w:pPr>
      <w:r w:rsidRPr="00CF5C12">
        <w:rPr>
          <w:rFonts w:asciiTheme="majorHAnsi" w:eastAsia="Bookman Old Style" w:hAnsiTheme="majorHAnsi" w:cs="Bookman Old Style"/>
          <w:sz w:val="22"/>
          <w:u w:val="single"/>
        </w:rPr>
        <w:t>Project:</w:t>
      </w:r>
      <w:r w:rsidRPr="00CF5C12">
        <w:rPr>
          <w:rFonts w:asciiTheme="majorHAnsi" w:eastAsia="Bookman Old Style" w:hAnsiTheme="majorHAnsi" w:cs="Bookman Old Style"/>
          <w:sz w:val="22"/>
        </w:rPr>
        <w:t xml:space="preserve"> </w:t>
      </w:r>
      <w:r w:rsidR="0007172A">
        <w:rPr>
          <w:rFonts w:asciiTheme="majorHAnsi" w:eastAsia="Bookman Old Style" w:hAnsiTheme="majorHAnsi" w:cs="Bookman Old Style"/>
          <w:sz w:val="22"/>
        </w:rPr>
        <w:t>Oracle EBS</w:t>
      </w:r>
      <w:r w:rsidR="009A7DA5">
        <w:rPr>
          <w:rFonts w:asciiTheme="majorHAnsi" w:eastAsia="Bookman Old Style" w:hAnsiTheme="majorHAnsi" w:cs="Bookman Old Style"/>
          <w:sz w:val="22"/>
        </w:rPr>
        <w:t xml:space="preserve"> Support </w:t>
      </w:r>
      <w:r w:rsidR="00E5615C">
        <w:rPr>
          <w:rFonts w:asciiTheme="majorHAnsi" w:eastAsia="Bookman Old Style" w:hAnsiTheme="majorHAnsi" w:cs="Bookman Old Style"/>
          <w:sz w:val="22"/>
        </w:rPr>
        <w:t>for</w:t>
      </w:r>
      <w:r w:rsidR="009A7DA5">
        <w:rPr>
          <w:rFonts w:asciiTheme="majorHAnsi" w:eastAsia="Bookman Old Style" w:hAnsiTheme="majorHAnsi" w:cs="Bookman Old Style"/>
          <w:sz w:val="22"/>
        </w:rPr>
        <w:t xml:space="preserve"> </w:t>
      </w:r>
      <w:r w:rsidRPr="00CF5C12">
        <w:rPr>
          <w:rFonts w:asciiTheme="majorHAnsi" w:eastAsia="Bookman Old Style" w:hAnsiTheme="majorHAnsi" w:cs="Bookman Old Style"/>
          <w:sz w:val="22"/>
        </w:rPr>
        <w:t xml:space="preserve">Power BI and Data warehouse </w:t>
      </w:r>
      <w:r w:rsidR="00875109">
        <w:rPr>
          <w:rFonts w:asciiTheme="majorHAnsi" w:eastAsia="Bookman Old Style" w:hAnsiTheme="majorHAnsi" w:cs="Bookman Old Style"/>
          <w:sz w:val="22"/>
        </w:rPr>
        <w:t>to</w:t>
      </w:r>
      <w:r w:rsidRPr="00CF5C12">
        <w:rPr>
          <w:rFonts w:asciiTheme="majorHAnsi" w:eastAsia="Bookman Old Style" w:hAnsiTheme="majorHAnsi" w:cs="Bookman Old Style"/>
          <w:sz w:val="22"/>
        </w:rPr>
        <w:t xml:space="preserve"> </w:t>
      </w:r>
      <w:r w:rsidRPr="00CF5C12">
        <w:rPr>
          <w:rFonts w:asciiTheme="majorHAnsi" w:eastAsia="Bookman Old Style" w:hAnsiTheme="majorHAnsi" w:cs="Bookman Old Style"/>
          <w:b/>
          <w:bCs/>
          <w:sz w:val="22"/>
        </w:rPr>
        <w:t>Integra Life</w:t>
      </w:r>
      <w:r w:rsidR="00875109">
        <w:rPr>
          <w:rFonts w:asciiTheme="majorHAnsi" w:eastAsia="Bookman Old Style" w:hAnsiTheme="majorHAnsi" w:cs="Bookman Old Style"/>
          <w:b/>
          <w:bCs/>
          <w:sz w:val="22"/>
        </w:rPr>
        <w:t xml:space="preserve"> Sciences</w:t>
      </w:r>
      <w:r w:rsidRPr="00CF5C12">
        <w:rPr>
          <w:rFonts w:asciiTheme="majorHAnsi" w:eastAsia="Bookman Old Style" w:hAnsiTheme="majorHAnsi" w:cs="Bookman Old Style"/>
          <w:b/>
          <w:bCs/>
          <w:sz w:val="22"/>
        </w:rPr>
        <w:t>, USA</w:t>
      </w:r>
      <w:r w:rsidRPr="00CF5C12">
        <w:rPr>
          <w:rFonts w:asciiTheme="majorHAnsi" w:eastAsia="Bookman Old Style" w:hAnsiTheme="majorHAnsi" w:cs="Bookman Old Style"/>
          <w:sz w:val="22"/>
        </w:rPr>
        <w:t>.</w:t>
      </w:r>
    </w:p>
    <w:p w14:paraId="5A279B77" w14:textId="4AF939B6" w:rsidR="000A0F42" w:rsidRDefault="00C708D9" w:rsidP="00161B71">
      <w:pPr>
        <w:ind w:left="360"/>
        <w:jc w:val="both"/>
        <w:rPr>
          <w:rFonts w:asciiTheme="majorHAnsi" w:eastAsia="Bookman Old Style" w:hAnsiTheme="majorHAnsi" w:cs="Bookman Old Style"/>
          <w:sz w:val="22"/>
        </w:rPr>
      </w:pPr>
      <w:r>
        <w:rPr>
          <w:rFonts w:asciiTheme="majorHAnsi" w:eastAsia="Bookman Old Style" w:hAnsiTheme="majorHAnsi" w:cs="Bookman Old Style"/>
          <w:sz w:val="22"/>
        </w:rPr>
        <w:t>Modules worked</w:t>
      </w:r>
      <w:r w:rsidR="00F31263" w:rsidRPr="00CF5C12">
        <w:rPr>
          <w:rFonts w:asciiTheme="majorHAnsi" w:eastAsia="Bookman Old Style" w:hAnsiTheme="majorHAnsi" w:cs="Bookman Old Style"/>
          <w:sz w:val="22"/>
        </w:rPr>
        <w:t xml:space="preserve"> finance</w:t>
      </w:r>
      <w:r w:rsidR="000C46A0">
        <w:rPr>
          <w:rFonts w:asciiTheme="majorHAnsi" w:eastAsia="Bookman Old Style" w:hAnsiTheme="majorHAnsi" w:cs="Bookman Old Style"/>
          <w:sz w:val="22"/>
        </w:rPr>
        <w:t>(GL,SLA,AP,AR,FA</w:t>
      </w:r>
      <w:r w:rsidR="008F3B83">
        <w:rPr>
          <w:rFonts w:asciiTheme="majorHAnsi" w:eastAsia="Bookman Old Style" w:hAnsiTheme="majorHAnsi" w:cs="Bookman Old Style"/>
          <w:sz w:val="22"/>
        </w:rPr>
        <w:t>)</w:t>
      </w:r>
      <w:r w:rsidR="00F31263" w:rsidRPr="00CF5C12">
        <w:rPr>
          <w:rFonts w:asciiTheme="majorHAnsi" w:eastAsia="Bookman Old Style" w:hAnsiTheme="majorHAnsi" w:cs="Bookman Old Style"/>
          <w:sz w:val="22"/>
        </w:rPr>
        <w:t>,</w:t>
      </w:r>
      <w:r w:rsidR="000C46A0">
        <w:rPr>
          <w:rFonts w:asciiTheme="majorHAnsi" w:eastAsia="Bookman Old Style" w:hAnsiTheme="majorHAnsi" w:cs="Bookman Old Style"/>
          <w:sz w:val="22"/>
        </w:rPr>
        <w:t>Manufacturing(WIP,</w:t>
      </w:r>
      <w:r w:rsidR="001C3875">
        <w:rPr>
          <w:rFonts w:asciiTheme="majorHAnsi" w:eastAsia="Bookman Old Style" w:hAnsiTheme="majorHAnsi" w:cs="Bookman Old Style"/>
          <w:sz w:val="22"/>
        </w:rPr>
        <w:t xml:space="preserve"> </w:t>
      </w:r>
      <w:r w:rsidR="000C46A0">
        <w:rPr>
          <w:rFonts w:asciiTheme="majorHAnsi" w:eastAsia="Bookman Old Style" w:hAnsiTheme="majorHAnsi" w:cs="Bookman Old Style"/>
          <w:sz w:val="22"/>
        </w:rPr>
        <w:t>BOM</w:t>
      </w:r>
      <w:r w:rsidR="002457F1">
        <w:rPr>
          <w:rFonts w:asciiTheme="majorHAnsi" w:eastAsia="Bookman Old Style" w:hAnsiTheme="majorHAnsi" w:cs="Bookman Old Style"/>
          <w:sz w:val="22"/>
        </w:rPr>
        <w:t>,</w:t>
      </w:r>
      <w:r w:rsidR="001C3875">
        <w:rPr>
          <w:rFonts w:asciiTheme="majorHAnsi" w:eastAsia="Bookman Old Style" w:hAnsiTheme="majorHAnsi" w:cs="Bookman Old Style"/>
          <w:sz w:val="22"/>
        </w:rPr>
        <w:t xml:space="preserve"> </w:t>
      </w:r>
      <w:r w:rsidR="002457F1">
        <w:rPr>
          <w:rFonts w:asciiTheme="majorHAnsi" w:eastAsia="Bookman Old Style" w:hAnsiTheme="majorHAnsi" w:cs="Bookman Old Style"/>
          <w:sz w:val="22"/>
        </w:rPr>
        <w:t>Quality</w:t>
      </w:r>
      <w:r w:rsidR="000C46A0">
        <w:rPr>
          <w:rFonts w:asciiTheme="majorHAnsi" w:eastAsia="Bookman Old Style" w:hAnsiTheme="majorHAnsi" w:cs="Bookman Old Style"/>
          <w:sz w:val="22"/>
        </w:rPr>
        <w:t>)</w:t>
      </w:r>
      <w:r w:rsidR="002A25E0" w:rsidRPr="00CF5C12">
        <w:rPr>
          <w:rFonts w:asciiTheme="majorHAnsi" w:eastAsia="Bookman Old Style" w:hAnsiTheme="majorHAnsi" w:cs="Bookman Old Style"/>
          <w:sz w:val="22"/>
        </w:rPr>
        <w:t xml:space="preserve"> </w:t>
      </w:r>
      <w:r w:rsidR="00F31263" w:rsidRPr="00CF5C12">
        <w:rPr>
          <w:rFonts w:asciiTheme="majorHAnsi" w:eastAsia="Bookman Old Style" w:hAnsiTheme="majorHAnsi" w:cs="Bookman Old Style"/>
          <w:sz w:val="22"/>
        </w:rPr>
        <w:t>supply chain</w:t>
      </w:r>
      <w:r>
        <w:rPr>
          <w:rFonts w:asciiTheme="majorHAnsi" w:eastAsia="Bookman Old Style" w:hAnsiTheme="majorHAnsi" w:cs="Bookman Old Style"/>
          <w:sz w:val="22"/>
        </w:rPr>
        <w:t xml:space="preserve"> </w:t>
      </w:r>
      <w:r w:rsidR="008F3B83">
        <w:rPr>
          <w:rFonts w:asciiTheme="majorHAnsi" w:eastAsia="Bookman Old Style" w:hAnsiTheme="majorHAnsi" w:cs="Bookman Old Style"/>
          <w:sz w:val="22"/>
        </w:rPr>
        <w:t>(OM,PO,INV,CST)</w:t>
      </w:r>
      <w:r w:rsidR="002A25E0" w:rsidRPr="00CF5C12">
        <w:rPr>
          <w:rFonts w:asciiTheme="majorHAnsi" w:eastAsia="Bookman Old Style" w:hAnsiTheme="majorHAnsi" w:cs="Bookman Old Style"/>
          <w:sz w:val="22"/>
        </w:rPr>
        <w:t xml:space="preserve">, </w:t>
      </w:r>
      <w:r w:rsidR="008A74BD">
        <w:rPr>
          <w:rFonts w:asciiTheme="majorHAnsi" w:eastAsia="Bookman Old Style" w:hAnsiTheme="majorHAnsi" w:cs="Bookman Old Style"/>
          <w:sz w:val="22"/>
        </w:rPr>
        <w:t>P</w:t>
      </w:r>
      <w:r w:rsidR="00F31263" w:rsidRPr="00CF5C12">
        <w:rPr>
          <w:rFonts w:asciiTheme="majorHAnsi" w:eastAsia="Bookman Old Style" w:hAnsiTheme="majorHAnsi" w:cs="Bookman Old Style"/>
          <w:sz w:val="22"/>
        </w:rPr>
        <w:t>rojects</w:t>
      </w:r>
      <w:r w:rsidR="002A25E0" w:rsidRPr="00CF5C12">
        <w:rPr>
          <w:rFonts w:asciiTheme="majorHAnsi" w:eastAsia="Bookman Old Style" w:hAnsiTheme="majorHAnsi" w:cs="Bookman Old Style"/>
          <w:sz w:val="22"/>
        </w:rPr>
        <w:t>, ASCP</w:t>
      </w:r>
      <w:r w:rsidR="00097F04">
        <w:rPr>
          <w:rFonts w:asciiTheme="majorHAnsi" w:eastAsia="Bookman Old Style" w:hAnsiTheme="majorHAnsi" w:cs="Bookman Old Style"/>
          <w:sz w:val="22"/>
        </w:rPr>
        <w:t>,</w:t>
      </w:r>
      <w:r w:rsidR="004A65B6">
        <w:rPr>
          <w:rFonts w:asciiTheme="majorHAnsi" w:eastAsia="Bookman Old Style" w:hAnsiTheme="majorHAnsi" w:cs="Bookman Old Style"/>
          <w:sz w:val="22"/>
        </w:rPr>
        <w:t xml:space="preserve"> EAM,</w:t>
      </w:r>
      <w:r w:rsidR="00400289">
        <w:rPr>
          <w:rFonts w:asciiTheme="majorHAnsi" w:eastAsia="Bookman Old Style" w:hAnsiTheme="majorHAnsi" w:cs="Bookman Old Style"/>
          <w:sz w:val="22"/>
        </w:rPr>
        <w:t xml:space="preserve"> </w:t>
      </w:r>
      <w:r w:rsidR="00097F04">
        <w:rPr>
          <w:rFonts w:asciiTheme="majorHAnsi" w:eastAsia="Bookman Old Style" w:hAnsiTheme="majorHAnsi" w:cs="Bookman Old Style"/>
          <w:sz w:val="22"/>
        </w:rPr>
        <w:t>CRM</w:t>
      </w:r>
      <w:r w:rsidR="00D8490E">
        <w:rPr>
          <w:rFonts w:asciiTheme="majorHAnsi" w:eastAsia="Bookman Old Style" w:hAnsiTheme="majorHAnsi" w:cs="Bookman Old Style"/>
          <w:sz w:val="22"/>
        </w:rPr>
        <w:t xml:space="preserve"> and </w:t>
      </w:r>
      <w:r w:rsidR="00400289">
        <w:rPr>
          <w:rFonts w:asciiTheme="majorHAnsi" w:eastAsia="Bookman Old Style" w:hAnsiTheme="majorHAnsi" w:cs="Bookman Old Style"/>
          <w:sz w:val="22"/>
        </w:rPr>
        <w:t>TrackWise</w:t>
      </w:r>
      <w:r w:rsidR="00BC57EE">
        <w:rPr>
          <w:rFonts w:asciiTheme="majorHAnsi" w:eastAsia="Bookman Old Style" w:hAnsiTheme="majorHAnsi" w:cs="Bookman Old Style"/>
          <w:sz w:val="22"/>
        </w:rPr>
        <w:t>.</w:t>
      </w:r>
    </w:p>
    <w:p w14:paraId="559CA84B" w14:textId="730F69DB" w:rsidR="006142D6" w:rsidRDefault="006142D6" w:rsidP="00161B71">
      <w:pPr>
        <w:ind w:left="360"/>
        <w:jc w:val="both"/>
        <w:rPr>
          <w:rFonts w:asciiTheme="majorHAnsi" w:eastAsia="Bookman Old Style" w:hAnsiTheme="majorHAnsi" w:cs="Bookman Old Style"/>
          <w:sz w:val="22"/>
        </w:rPr>
      </w:pPr>
      <w:r w:rsidRPr="006142D6">
        <w:rPr>
          <w:rFonts w:asciiTheme="majorHAnsi" w:eastAsia="Bookman Old Style" w:hAnsiTheme="majorHAnsi" w:cs="Bookman Old Style"/>
          <w:b/>
          <w:bCs/>
          <w:sz w:val="22"/>
        </w:rPr>
        <w:t>Functional:</w:t>
      </w:r>
      <w:r>
        <w:rPr>
          <w:rFonts w:asciiTheme="majorHAnsi" w:eastAsia="Bookman Old Style" w:hAnsiTheme="majorHAnsi" w:cs="Bookman Old Style"/>
          <w:sz w:val="22"/>
        </w:rPr>
        <w:t xml:space="preserve"> Gather requirements from Oracle EBS users</w:t>
      </w:r>
      <w:r w:rsidR="009E4463">
        <w:rPr>
          <w:rFonts w:asciiTheme="majorHAnsi" w:eastAsia="Bookman Old Style" w:hAnsiTheme="majorHAnsi" w:cs="Bookman Old Style"/>
          <w:sz w:val="22"/>
        </w:rPr>
        <w:t xml:space="preserve">, </w:t>
      </w:r>
      <w:r>
        <w:rPr>
          <w:rFonts w:asciiTheme="majorHAnsi" w:eastAsia="Bookman Old Style" w:hAnsiTheme="majorHAnsi" w:cs="Bookman Old Style"/>
          <w:sz w:val="22"/>
        </w:rPr>
        <w:t xml:space="preserve">Develop analytics and Dashboards. </w:t>
      </w:r>
    </w:p>
    <w:p w14:paraId="4AEEED59" w14:textId="37915167" w:rsidR="0035014C" w:rsidRDefault="0035014C" w:rsidP="00161B71">
      <w:pPr>
        <w:ind w:left="360"/>
        <w:jc w:val="both"/>
        <w:rPr>
          <w:rFonts w:asciiTheme="majorHAnsi" w:eastAsia="Bookman Old Style" w:hAnsiTheme="majorHAnsi" w:cs="Bookman Old Style"/>
          <w:sz w:val="22"/>
        </w:rPr>
      </w:pPr>
      <w:r w:rsidRPr="003018DF">
        <w:rPr>
          <w:rFonts w:asciiTheme="majorHAnsi" w:eastAsia="Bookman Old Style" w:hAnsiTheme="majorHAnsi" w:cs="Bookman Old Style"/>
          <w:b/>
          <w:bCs/>
          <w:sz w:val="22"/>
        </w:rPr>
        <w:t>Technical:</w:t>
      </w:r>
      <w:r>
        <w:rPr>
          <w:rFonts w:asciiTheme="majorHAnsi" w:eastAsia="Bookman Old Style" w:hAnsiTheme="majorHAnsi" w:cs="Bookman Old Style"/>
          <w:sz w:val="22"/>
        </w:rPr>
        <w:t xml:space="preserve"> Extract data from Oracle Tables using SQL, PL/SQL scripts.</w:t>
      </w:r>
      <w:r w:rsidR="001E0DFA">
        <w:rPr>
          <w:rFonts w:asciiTheme="majorHAnsi" w:eastAsia="Bookman Old Style" w:hAnsiTheme="majorHAnsi" w:cs="Bookman Old Style"/>
          <w:sz w:val="22"/>
        </w:rPr>
        <w:t xml:space="preserve"> </w:t>
      </w:r>
      <w:r w:rsidR="00702B1F">
        <w:rPr>
          <w:rFonts w:asciiTheme="majorHAnsi" w:eastAsia="Bookman Old Style" w:hAnsiTheme="majorHAnsi" w:cs="Bookman Old Style"/>
          <w:sz w:val="22"/>
        </w:rPr>
        <w:t>Create Data Models.</w:t>
      </w:r>
      <w:r w:rsidR="002F0373">
        <w:rPr>
          <w:rFonts w:asciiTheme="majorHAnsi" w:eastAsia="Bookman Old Style" w:hAnsiTheme="majorHAnsi" w:cs="Bookman Old Style"/>
          <w:sz w:val="22"/>
        </w:rPr>
        <w:t xml:space="preserve"> </w:t>
      </w:r>
      <w:r w:rsidR="001E0DFA">
        <w:rPr>
          <w:rFonts w:asciiTheme="majorHAnsi" w:eastAsia="Bookman Old Style" w:hAnsiTheme="majorHAnsi" w:cs="Bookman Old Style"/>
          <w:sz w:val="22"/>
        </w:rPr>
        <w:t>Load data to data</w:t>
      </w:r>
      <w:r w:rsidR="006142D6">
        <w:rPr>
          <w:rFonts w:asciiTheme="majorHAnsi" w:eastAsia="Bookman Old Style" w:hAnsiTheme="majorHAnsi" w:cs="Bookman Old Style"/>
          <w:sz w:val="22"/>
        </w:rPr>
        <w:t xml:space="preserve"> </w:t>
      </w:r>
      <w:r w:rsidR="001E0DFA">
        <w:rPr>
          <w:rFonts w:asciiTheme="majorHAnsi" w:eastAsia="Bookman Old Style" w:hAnsiTheme="majorHAnsi" w:cs="Bookman Old Style"/>
          <w:sz w:val="22"/>
        </w:rPr>
        <w:t>warehouse and trouble shoot loading failure</w:t>
      </w:r>
      <w:r w:rsidR="002F0373">
        <w:rPr>
          <w:rFonts w:asciiTheme="majorHAnsi" w:eastAsia="Bookman Old Style" w:hAnsiTheme="majorHAnsi" w:cs="Bookman Old Style"/>
          <w:sz w:val="22"/>
        </w:rPr>
        <w:t>s</w:t>
      </w:r>
      <w:r w:rsidR="001E0DFA">
        <w:rPr>
          <w:rFonts w:asciiTheme="majorHAnsi" w:eastAsia="Bookman Old Style" w:hAnsiTheme="majorHAnsi" w:cs="Bookman Old Style"/>
          <w:sz w:val="22"/>
        </w:rPr>
        <w:t>.</w:t>
      </w:r>
      <w:r>
        <w:rPr>
          <w:rFonts w:asciiTheme="majorHAnsi" w:eastAsia="Bookman Old Style" w:hAnsiTheme="majorHAnsi" w:cs="Bookman Old Style"/>
          <w:sz w:val="22"/>
        </w:rPr>
        <w:t xml:space="preserve"> </w:t>
      </w:r>
      <w:r w:rsidR="001E0DFA">
        <w:rPr>
          <w:rFonts w:asciiTheme="majorHAnsi" w:eastAsia="Bookman Old Style" w:hAnsiTheme="majorHAnsi" w:cs="Bookman Old Style"/>
          <w:sz w:val="22"/>
        </w:rPr>
        <w:t xml:space="preserve">Develop </w:t>
      </w:r>
      <w:r w:rsidR="003018DF">
        <w:rPr>
          <w:rFonts w:asciiTheme="majorHAnsi" w:eastAsia="Bookman Old Style" w:hAnsiTheme="majorHAnsi" w:cs="Bookman Old Style"/>
          <w:sz w:val="22"/>
        </w:rPr>
        <w:t xml:space="preserve">Power BI reports and </w:t>
      </w:r>
      <w:r>
        <w:rPr>
          <w:rFonts w:asciiTheme="majorHAnsi" w:eastAsia="Bookman Old Style" w:hAnsiTheme="majorHAnsi" w:cs="Bookman Old Style"/>
          <w:sz w:val="22"/>
        </w:rPr>
        <w:t>Dax code</w:t>
      </w:r>
      <w:r w:rsidR="000D1E72">
        <w:rPr>
          <w:rFonts w:asciiTheme="majorHAnsi" w:eastAsia="Bookman Old Style" w:hAnsiTheme="majorHAnsi" w:cs="Bookman Old Style"/>
          <w:sz w:val="22"/>
        </w:rPr>
        <w:t>.</w:t>
      </w:r>
    </w:p>
    <w:p w14:paraId="4D0828BD" w14:textId="77777777" w:rsidR="00594913" w:rsidRPr="00CF5C12" w:rsidRDefault="00594913" w:rsidP="00161B71">
      <w:pPr>
        <w:ind w:left="360"/>
        <w:jc w:val="both"/>
        <w:rPr>
          <w:rFonts w:asciiTheme="majorHAnsi" w:eastAsia="Bookman Old Style" w:hAnsiTheme="majorHAnsi" w:cs="Bookman Old Style"/>
          <w:b/>
          <w:bCs/>
          <w:sz w:val="22"/>
        </w:rPr>
      </w:pPr>
    </w:p>
    <w:p w14:paraId="594CEFDB" w14:textId="7FE6F3E5" w:rsidR="000A0F42" w:rsidRPr="00CF5C12" w:rsidRDefault="000A0F42" w:rsidP="000A0F42">
      <w:pPr>
        <w:pStyle w:val="ListParagraph"/>
        <w:numPr>
          <w:ilvl w:val="0"/>
          <w:numId w:val="7"/>
        </w:numPr>
        <w:jc w:val="both"/>
        <w:rPr>
          <w:rFonts w:asciiTheme="majorHAnsi" w:eastAsia="Bookman Old Style" w:hAnsiTheme="majorHAnsi" w:cs="Bookman Old Style"/>
          <w:b/>
          <w:bCs/>
          <w:sz w:val="22"/>
        </w:rPr>
      </w:pPr>
      <w:r w:rsidRPr="00CF5C12">
        <w:rPr>
          <w:rFonts w:asciiTheme="majorHAnsi" w:eastAsia="Bookman Old Style" w:hAnsiTheme="majorHAnsi" w:cs="Bookman Old Style"/>
          <w:b/>
          <w:bCs/>
          <w:sz w:val="22"/>
        </w:rPr>
        <w:t>ennVee Solutions Private Limited</w:t>
      </w:r>
      <w:r w:rsidRPr="00CF5C12">
        <w:rPr>
          <w:rFonts w:asciiTheme="majorHAnsi" w:eastAsia="Bookman Old Style" w:hAnsiTheme="majorHAnsi" w:cs="Bookman Old Style"/>
          <w:b/>
          <w:bCs/>
          <w:sz w:val="22"/>
        </w:rPr>
        <w:tab/>
      </w:r>
      <w:r w:rsidRPr="00CF5C12">
        <w:rPr>
          <w:rFonts w:asciiTheme="majorHAnsi" w:eastAsia="Bookman Old Style" w:hAnsiTheme="majorHAnsi" w:cs="Bookman Old Style"/>
          <w:b/>
          <w:bCs/>
          <w:sz w:val="22"/>
        </w:rPr>
        <w:tab/>
      </w:r>
      <w:r w:rsidRPr="00CF5C12">
        <w:rPr>
          <w:rFonts w:asciiTheme="majorHAnsi" w:eastAsia="Bookman Old Style" w:hAnsiTheme="majorHAnsi" w:cs="Bookman Old Style"/>
          <w:b/>
          <w:bCs/>
          <w:sz w:val="22"/>
        </w:rPr>
        <w:tab/>
      </w:r>
      <w:r w:rsidRPr="00CF5C12">
        <w:rPr>
          <w:rFonts w:asciiTheme="majorHAnsi" w:eastAsia="Bookman Old Style" w:hAnsiTheme="majorHAnsi" w:cs="Bookman Old Style"/>
          <w:b/>
          <w:bCs/>
          <w:sz w:val="22"/>
        </w:rPr>
        <w:tab/>
      </w:r>
      <w:r w:rsidRPr="00CF5C12">
        <w:rPr>
          <w:rFonts w:asciiTheme="majorHAnsi" w:eastAsia="Bookman Old Style" w:hAnsiTheme="majorHAnsi" w:cs="Bookman Old Style"/>
          <w:b/>
          <w:bCs/>
          <w:sz w:val="22"/>
        </w:rPr>
        <w:tab/>
      </w:r>
    </w:p>
    <w:p w14:paraId="340D239C" w14:textId="36B83802" w:rsidR="00595A18" w:rsidRPr="00CF5C12" w:rsidRDefault="00595A18" w:rsidP="00C50A11">
      <w:pPr>
        <w:ind w:left="360"/>
        <w:jc w:val="both"/>
        <w:rPr>
          <w:rFonts w:asciiTheme="majorHAnsi" w:eastAsia="Bookman Old Style" w:hAnsiTheme="majorHAnsi" w:cs="Bookman Old Style"/>
          <w:sz w:val="22"/>
        </w:rPr>
      </w:pPr>
      <w:r w:rsidRPr="00CF5C12">
        <w:rPr>
          <w:rFonts w:asciiTheme="majorHAnsi" w:eastAsia="Bookman Old Style" w:hAnsiTheme="majorHAnsi" w:cs="Bookman Old Style"/>
          <w:sz w:val="22"/>
          <w:u w:val="single"/>
        </w:rPr>
        <w:t>Project:</w:t>
      </w:r>
      <w:r w:rsidRPr="00CF5C12">
        <w:rPr>
          <w:rFonts w:asciiTheme="majorHAnsi" w:eastAsia="Bookman Old Style" w:hAnsiTheme="majorHAnsi" w:cs="Bookman Old Style"/>
          <w:sz w:val="22"/>
        </w:rPr>
        <w:t xml:space="preserve"> Production and maintenance support to </w:t>
      </w:r>
      <w:r w:rsidRPr="00CF5C12">
        <w:rPr>
          <w:rFonts w:asciiTheme="majorHAnsi" w:eastAsia="Bookman Old Style" w:hAnsiTheme="majorHAnsi" w:cs="Bookman Old Style"/>
          <w:b/>
          <w:bCs/>
          <w:sz w:val="22"/>
        </w:rPr>
        <w:t>REMY Automotive</w:t>
      </w:r>
      <w:r w:rsidR="00E4026A" w:rsidRPr="00CF5C12">
        <w:rPr>
          <w:rFonts w:asciiTheme="majorHAnsi" w:eastAsia="Bookman Old Style" w:hAnsiTheme="majorHAnsi" w:cs="Bookman Old Style"/>
          <w:b/>
          <w:bCs/>
          <w:sz w:val="22"/>
        </w:rPr>
        <w:t>, Europe</w:t>
      </w:r>
      <w:r w:rsidRPr="00CF5C12">
        <w:rPr>
          <w:rFonts w:asciiTheme="majorHAnsi" w:eastAsia="Bookman Old Style" w:hAnsiTheme="majorHAnsi" w:cs="Bookman Old Style"/>
          <w:sz w:val="22"/>
        </w:rPr>
        <w:t>.</w:t>
      </w:r>
    </w:p>
    <w:p w14:paraId="63E70756" w14:textId="4F181447" w:rsidR="000A0F42" w:rsidRDefault="00595A18" w:rsidP="00C50A11">
      <w:pPr>
        <w:ind w:left="360"/>
        <w:jc w:val="both"/>
        <w:rPr>
          <w:rFonts w:asciiTheme="majorHAnsi" w:eastAsia="Bookman Old Style" w:hAnsiTheme="majorHAnsi" w:cs="Bookman Old Style"/>
          <w:sz w:val="22"/>
        </w:rPr>
      </w:pPr>
      <w:r w:rsidRPr="00CF5C12">
        <w:rPr>
          <w:rFonts w:asciiTheme="majorHAnsi" w:eastAsia="Bookman Old Style" w:hAnsiTheme="majorHAnsi" w:cs="Bookman Old Style"/>
          <w:sz w:val="22"/>
        </w:rPr>
        <w:t xml:space="preserve">Supported modules are </w:t>
      </w:r>
      <w:r w:rsidR="00C50A11" w:rsidRPr="00B45EA9">
        <w:rPr>
          <w:rFonts w:asciiTheme="majorHAnsi" w:eastAsia="Bookman Old Style" w:hAnsiTheme="majorHAnsi" w:cs="Bookman Old Style"/>
          <w:sz w:val="22"/>
        </w:rPr>
        <w:t xml:space="preserve">ASCP, </w:t>
      </w:r>
      <w:r w:rsidR="00C837FE" w:rsidRPr="00B45EA9">
        <w:rPr>
          <w:rFonts w:asciiTheme="majorHAnsi" w:eastAsia="Bookman Old Style" w:hAnsiTheme="majorHAnsi" w:cs="Bookman Old Style"/>
          <w:sz w:val="22"/>
        </w:rPr>
        <w:t>Demantra,</w:t>
      </w:r>
      <w:r w:rsidR="00C837FE">
        <w:rPr>
          <w:rFonts w:asciiTheme="majorHAnsi" w:eastAsia="Bookman Old Style" w:hAnsiTheme="majorHAnsi" w:cs="Bookman Old Style"/>
          <w:sz w:val="22"/>
        </w:rPr>
        <w:t xml:space="preserve"> </w:t>
      </w:r>
      <w:r w:rsidR="008F3B83">
        <w:rPr>
          <w:rFonts w:asciiTheme="majorHAnsi" w:eastAsia="Bookman Old Style" w:hAnsiTheme="majorHAnsi" w:cs="Bookman Old Style"/>
          <w:sz w:val="22"/>
        </w:rPr>
        <w:t>Manufacturing</w:t>
      </w:r>
      <w:r w:rsidR="00D8490E">
        <w:rPr>
          <w:rFonts w:asciiTheme="majorHAnsi" w:eastAsia="Bookman Old Style" w:hAnsiTheme="majorHAnsi" w:cs="Bookman Old Style"/>
          <w:sz w:val="22"/>
        </w:rPr>
        <w:t xml:space="preserve"> </w:t>
      </w:r>
      <w:r w:rsidR="00B33CAD">
        <w:rPr>
          <w:rFonts w:asciiTheme="majorHAnsi" w:eastAsia="Bookman Old Style" w:hAnsiTheme="majorHAnsi" w:cs="Bookman Old Style"/>
          <w:sz w:val="22"/>
        </w:rPr>
        <w:t xml:space="preserve">and Supply chain Modules </w:t>
      </w:r>
      <w:r w:rsidR="008F3B83">
        <w:rPr>
          <w:rFonts w:asciiTheme="majorHAnsi" w:eastAsia="Bookman Old Style" w:hAnsiTheme="majorHAnsi" w:cs="Bookman Old Style"/>
          <w:sz w:val="22"/>
        </w:rPr>
        <w:t>(WIP,</w:t>
      </w:r>
      <w:r w:rsidR="00D8490E">
        <w:rPr>
          <w:rFonts w:asciiTheme="majorHAnsi" w:eastAsia="Bookman Old Style" w:hAnsiTheme="majorHAnsi" w:cs="Bookman Old Style"/>
          <w:sz w:val="22"/>
        </w:rPr>
        <w:t xml:space="preserve"> </w:t>
      </w:r>
      <w:r w:rsidR="008F3B83">
        <w:rPr>
          <w:rFonts w:asciiTheme="majorHAnsi" w:eastAsia="Bookman Old Style" w:hAnsiTheme="majorHAnsi" w:cs="Bookman Old Style"/>
          <w:sz w:val="22"/>
        </w:rPr>
        <w:t>BOM</w:t>
      </w:r>
      <w:r w:rsidR="00B33CAD">
        <w:rPr>
          <w:rFonts w:asciiTheme="majorHAnsi" w:eastAsia="Bookman Old Style" w:hAnsiTheme="majorHAnsi" w:cs="Bookman Old Style"/>
          <w:sz w:val="22"/>
        </w:rPr>
        <w:t>,CST,</w:t>
      </w:r>
      <w:r w:rsidR="00D8490E">
        <w:rPr>
          <w:rFonts w:asciiTheme="majorHAnsi" w:eastAsia="Bookman Old Style" w:hAnsiTheme="majorHAnsi" w:cs="Bookman Old Style"/>
          <w:sz w:val="22"/>
        </w:rPr>
        <w:t xml:space="preserve"> </w:t>
      </w:r>
      <w:r w:rsidR="003A3D4C">
        <w:rPr>
          <w:rFonts w:asciiTheme="majorHAnsi" w:eastAsia="Bookman Old Style" w:hAnsiTheme="majorHAnsi" w:cs="Bookman Old Style"/>
          <w:sz w:val="22"/>
        </w:rPr>
        <w:t xml:space="preserve">MRP, </w:t>
      </w:r>
      <w:r w:rsidR="00C50A11" w:rsidRPr="00CF5C12">
        <w:rPr>
          <w:rFonts w:asciiTheme="majorHAnsi" w:eastAsia="Bookman Old Style" w:hAnsiTheme="majorHAnsi" w:cs="Bookman Old Style"/>
          <w:sz w:val="22"/>
        </w:rPr>
        <w:t>INV, PO</w:t>
      </w:r>
      <w:r w:rsidRPr="00CF5C12">
        <w:rPr>
          <w:rFonts w:asciiTheme="majorHAnsi" w:eastAsia="Bookman Old Style" w:hAnsiTheme="majorHAnsi" w:cs="Bookman Old Style"/>
          <w:sz w:val="22"/>
        </w:rPr>
        <w:t>,</w:t>
      </w:r>
      <w:r w:rsidR="00C50A11" w:rsidRPr="00CF5C12">
        <w:rPr>
          <w:rFonts w:asciiTheme="majorHAnsi" w:eastAsia="Bookman Old Style" w:hAnsiTheme="majorHAnsi" w:cs="Bookman Old Style"/>
          <w:sz w:val="22"/>
        </w:rPr>
        <w:t xml:space="preserve"> </w:t>
      </w:r>
      <w:r w:rsidRPr="00CF5C12">
        <w:rPr>
          <w:rFonts w:asciiTheme="majorHAnsi" w:eastAsia="Bookman Old Style" w:hAnsiTheme="majorHAnsi" w:cs="Bookman Old Style"/>
          <w:sz w:val="22"/>
        </w:rPr>
        <w:t>OM etc.</w:t>
      </w:r>
    </w:p>
    <w:p w14:paraId="52A86A10" w14:textId="6A7CCC01" w:rsidR="006E612F" w:rsidRDefault="006E612F" w:rsidP="006E612F">
      <w:pPr>
        <w:ind w:left="360"/>
        <w:jc w:val="both"/>
        <w:rPr>
          <w:rFonts w:asciiTheme="majorHAnsi" w:eastAsia="Bookman Old Style" w:hAnsiTheme="majorHAnsi" w:cs="Bookman Old Style"/>
          <w:sz w:val="22"/>
        </w:rPr>
      </w:pPr>
      <w:r w:rsidRPr="006142D6">
        <w:rPr>
          <w:rFonts w:asciiTheme="majorHAnsi" w:eastAsia="Bookman Old Style" w:hAnsiTheme="majorHAnsi" w:cs="Bookman Old Style"/>
          <w:b/>
          <w:bCs/>
          <w:sz w:val="22"/>
        </w:rPr>
        <w:t>Functional:</w:t>
      </w:r>
      <w:r>
        <w:rPr>
          <w:rFonts w:asciiTheme="majorHAnsi" w:eastAsia="Bookman Old Style" w:hAnsiTheme="majorHAnsi" w:cs="Bookman Old Style"/>
          <w:sz w:val="22"/>
        </w:rPr>
        <w:t xml:space="preserve"> Gather requirements from Oracle EBS users and </w:t>
      </w:r>
      <w:r w:rsidR="000443C3">
        <w:rPr>
          <w:rFonts w:asciiTheme="majorHAnsi" w:eastAsia="Bookman Old Style" w:hAnsiTheme="majorHAnsi" w:cs="Bookman Old Style"/>
          <w:sz w:val="22"/>
        </w:rPr>
        <w:t>prepare MD50/test and move the report</w:t>
      </w:r>
      <w:r w:rsidR="00695281">
        <w:rPr>
          <w:rFonts w:asciiTheme="majorHAnsi" w:eastAsia="Bookman Old Style" w:hAnsiTheme="majorHAnsi" w:cs="Bookman Old Style"/>
          <w:sz w:val="22"/>
        </w:rPr>
        <w:t>s</w:t>
      </w:r>
      <w:r w:rsidR="000443C3">
        <w:rPr>
          <w:rFonts w:asciiTheme="majorHAnsi" w:eastAsia="Bookman Old Style" w:hAnsiTheme="majorHAnsi" w:cs="Bookman Old Style"/>
          <w:sz w:val="22"/>
        </w:rPr>
        <w:t xml:space="preserve"> and other customizations</w:t>
      </w:r>
      <w:r>
        <w:rPr>
          <w:rFonts w:asciiTheme="majorHAnsi" w:eastAsia="Bookman Old Style" w:hAnsiTheme="majorHAnsi" w:cs="Bookman Old Style"/>
          <w:sz w:val="22"/>
        </w:rPr>
        <w:t xml:space="preserve"> </w:t>
      </w:r>
      <w:r w:rsidR="00695281">
        <w:rPr>
          <w:rFonts w:asciiTheme="majorHAnsi" w:eastAsia="Bookman Old Style" w:hAnsiTheme="majorHAnsi" w:cs="Bookman Old Style"/>
          <w:sz w:val="22"/>
        </w:rPr>
        <w:t>to production.</w:t>
      </w:r>
    </w:p>
    <w:p w14:paraId="11A71A4B" w14:textId="2DA7BEC1" w:rsidR="006E612F" w:rsidRPr="00CF5C12" w:rsidRDefault="006E612F" w:rsidP="00C50A11">
      <w:pPr>
        <w:ind w:left="360"/>
        <w:jc w:val="both"/>
        <w:rPr>
          <w:rFonts w:asciiTheme="majorHAnsi" w:eastAsia="Bookman Old Style" w:hAnsiTheme="majorHAnsi" w:cs="Bookman Old Style"/>
          <w:sz w:val="22"/>
        </w:rPr>
      </w:pPr>
      <w:r w:rsidRPr="003018DF">
        <w:rPr>
          <w:rFonts w:asciiTheme="majorHAnsi" w:eastAsia="Bookman Old Style" w:hAnsiTheme="majorHAnsi" w:cs="Bookman Old Style"/>
          <w:b/>
          <w:bCs/>
          <w:sz w:val="22"/>
        </w:rPr>
        <w:t>Technical:</w:t>
      </w:r>
      <w:r>
        <w:rPr>
          <w:rFonts w:asciiTheme="majorHAnsi" w:eastAsia="Bookman Old Style" w:hAnsiTheme="majorHAnsi" w:cs="Bookman Old Style"/>
          <w:sz w:val="22"/>
        </w:rPr>
        <w:t xml:space="preserve"> Extract data from Oracle Tables using SQL, PL/SQL scripts. </w:t>
      </w:r>
      <w:r w:rsidR="00E84005">
        <w:rPr>
          <w:rFonts w:asciiTheme="majorHAnsi" w:eastAsia="Bookman Old Style" w:hAnsiTheme="majorHAnsi" w:cs="Bookman Old Style"/>
          <w:sz w:val="22"/>
        </w:rPr>
        <w:t xml:space="preserve">Develop and monitor </w:t>
      </w:r>
      <w:r w:rsidR="00570BEC">
        <w:rPr>
          <w:rFonts w:asciiTheme="majorHAnsi" w:eastAsia="Bookman Old Style" w:hAnsiTheme="majorHAnsi" w:cs="Bookman Old Style"/>
          <w:sz w:val="22"/>
        </w:rPr>
        <w:t>Interfaces with Demantra, Develop data fixes etc.</w:t>
      </w:r>
    </w:p>
    <w:p w14:paraId="3D4DBA22" w14:textId="69EA72F4" w:rsidR="00595A18" w:rsidRPr="00CF5C12" w:rsidRDefault="00595A18" w:rsidP="00C50A11">
      <w:pPr>
        <w:ind w:left="360"/>
        <w:jc w:val="both"/>
        <w:rPr>
          <w:rFonts w:asciiTheme="majorHAnsi" w:eastAsia="Bookman Old Style" w:hAnsiTheme="majorHAnsi" w:cs="Bookman Old Style"/>
          <w:sz w:val="22"/>
          <w:shd w:val="clear" w:color="auto" w:fill="C0C0C0"/>
          <w:lang w:val="en-US"/>
        </w:rPr>
      </w:pPr>
    </w:p>
    <w:p w14:paraId="24DA617F" w14:textId="235B4E6B" w:rsidR="00595A18" w:rsidRPr="00CF5C12" w:rsidRDefault="00595A18" w:rsidP="00C50A11">
      <w:pPr>
        <w:ind w:left="360"/>
        <w:jc w:val="both"/>
        <w:rPr>
          <w:rFonts w:asciiTheme="majorHAnsi" w:eastAsia="Bookman Old Style" w:hAnsiTheme="majorHAnsi" w:cs="Bookman Old Style"/>
          <w:sz w:val="22"/>
        </w:rPr>
      </w:pPr>
      <w:r w:rsidRPr="00CF5C12">
        <w:rPr>
          <w:rFonts w:asciiTheme="majorHAnsi" w:eastAsia="Bookman Old Style" w:hAnsiTheme="majorHAnsi" w:cs="Bookman Old Style"/>
          <w:sz w:val="22"/>
          <w:u w:val="single"/>
        </w:rPr>
        <w:t>Project:</w:t>
      </w:r>
      <w:r w:rsidRPr="00CF5C12">
        <w:rPr>
          <w:rFonts w:asciiTheme="majorHAnsi" w:eastAsia="Bookman Old Style" w:hAnsiTheme="majorHAnsi" w:cs="Bookman Old Style"/>
          <w:sz w:val="22"/>
        </w:rPr>
        <w:t xml:space="preserve"> Pr</w:t>
      </w:r>
      <w:r w:rsidR="00F16A61" w:rsidRPr="00CF5C12">
        <w:rPr>
          <w:rFonts w:asciiTheme="majorHAnsi" w:eastAsia="Bookman Old Style" w:hAnsiTheme="majorHAnsi" w:cs="Bookman Old Style"/>
          <w:sz w:val="22"/>
        </w:rPr>
        <w:t xml:space="preserve">e-Sales Demo to </w:t>
      </w:r>
      <w:r w:rsidR="00F16A61" w:rsidRPr="00CF5C12">
        <w:rPr>
          <w:rFonts w:asciiTheme="majorHAnsi" w:eastAsia="Bookman Old Style" w:hAnsiTheme="majorHAnsi" w:cs="Bookman Old Style"/>
          <w:b/>
          <w:bCs/>
          <w:sz w:val="22"/>
        </w:rPr>
        <w:t>Pampered Chef</w:t>
      </w:r>
      <w:r w:rsidR="00E4026A" w:rsidRPr="00CF5C12">
        <w:rPr>
          <w:rFonts w:asciiTheme="majorHAnsi" w:eastAsia="Bookman Old Style" w:hAnsiTheme="majorHAnsi" w:cs="Bookman Old Style"/>
          <w:b/>
          <w:bCs/>
          <w:sz w:val="22"/>
        </w:rPr>
        <w:t>, USA</w:t>
      </w:r>
      <w:r w:rsidRPr="00CF5C12">
        <w:rPr>
          <w:rFonts w:asciiTheme="majorHAnsi" w:eastAsia="Bookman Old Style" w:hAnsiTheme="majorHAnsi" w:cs="Bookman Old Style"/>
          <w:sz w:val="22"/>
        </w:rPr>
        <w:t>.</w:t>
      </w:r>
    </w:p>
    <w:p w14:paraId="68DB09EB" w14:textId="48FC3F79" w:rsidR="00595A18" w:rsidRDefault="00595A18" w:rsidP="00C50A11">
      <w:pPr>
        <w:ind w:left="360"/>
        <w:jc w:val="both"/>
        <w:rPr>
          <w:rFonts w:asciiTheme="majorHAnsi" w:eastAsia="Bookman Old Style" w:hAnsiTheme="majorHAnsi" w:cs="Bookman Old Style"/>
          <w:sz w:val="22"/>
        </w:rPr>
      </w:pPr>
      <w:r w:rsidRPr="00CF5C12">
        <w:rPr>
          <w:rFonts w:asciiTheme="majorHAnsi" w:eastAsia="Bookman Old Style" w:hAnsiTheme="majorHAnsi" w:cs="Bookman Old Style"/>
          <w:sz w:val="22"/>
          <w:u w:val="single"/>
        </w:rPr>
        <w:t>Scope:</w:t>
      </w:r>
      <w:r w:rsidRPr="00CF5C12">
        <w:rPr>
          <w:rFonts w:asciiTheme="majorHAnsi" w:eastAsia="Bookman Old Style" w:hAnsiTheme="majorHAnsi" w:cs="Bookman Old Style"/>
          <w:sz w:val="22"/>
        </w:rPr>
        <w:t xml:space="preserve"> </w:t>
      </w:r>
      <w:r w:rsidR="0001595D" w:rsidRPr="00CF5C12">
        <w:rPr>
          <w:rFonts w:asciiTheme="majorHAnsi" w:eastAsia="Bookman Old Style" w:hAnsiTheme="majorHAnsi" w:cs="Bookman Old Style"/>
          <w:sz w:val="22"/>
        </w:rPr>
        <w:t xml:space="preserve">Configured </w:t>
      </w:r>
      <w:r w:rsidR="00F16A61" w:rsidRPr="00CF5C12">
        <w:rPr>
          <w:rFonts w:asciiTheme="majorHAnsi" w:eastAsia="Bookman Old Style" w:hAnsiTheme="majorHAnsi" w:cs="Bookman Old Style"/>
          <w:sz w:val="22"/>
        </w:rPr>
        <w:t>iSupplier, Purchasing and A</w:t>
      </w:r>
      <w:r w:rsidR="0001595D" w:rsidRPr="00CF5C12">
        <w:rPr>
          <w:rFonts w:asciiTheme="majorHAnsi" w:eastAsia="Bookman Old Style" w:hAnsiTheme="majorHAnsi" w:cs="Bookman Old Style"/>
          <w:sz w:val="22"/>
        </w:rPr>
        <w:t>ccounts payable</w:t>
      </w:r>
      <w:r w:rsidR="00F16A61" w:rsidRPr="00CF5C12">
        <w:rPr>
          <w:rFonts w:asciiTheme="majorHAnsi" w:eastAsia="Bookman Old Style" w:hAnsiTheme="majorHAnsi" w:cs="Bookman Old Style"/>
          <w:sz w:val="22"/>
        </w:rPr>
        <w:t xml:space="preserve"> </w:t>
      </w:r>
      <w:r w:rsidR="0001595D" w:rsidRPr="00CF5C12">
        <w:rPr>
          <w:rFonts w:asciiTheme="majorHAnsi" w:eastAsia="Bookman Old Style" w:hAnsiTheme="majorHAnsi" w:cs="Bookman Old Style"/>
          <w:sz w:val="22"/>
        </w:rPr>
        <w:t>for</w:t>
      </w:r>
      <w:r w:rsidR="00F16A61" w:rsidRPr="00CF5C12">
        <w:rPr>
          <w:rFonts w:asciiTheme="majorHAnsi" w:eastAsia="Bookman Old Style" w:hAnsiTheme="majorHAnsi" w:cs="Bookman Old Style"/>
          <w:sz w:val="22"/>
        </w:rPr>
        <w:t xml:space="preserve"> invoice </w:t>
      </w:r>
      <w:r w:rsidR="0001595D" w:rsidRPr="00CF5C12">
        <w:rPr>
          <w:rFonts w:asciiTheme="majorHAnsi" w:eastAsia="Bookman Old Style" w:hAnsiTheme="majorHAnsi" w:cs="Bookman Old Style"/>
          <w:sz w:val="22"/>
        </w:rPr>
        <w:t xml:space="preserve">functionalities demo </w:t>
      </w:r>
      <w:r w:rsidR="00F16A61" w:rsidRPr="00CF5C12">
        <w:rPr>
          <w:rFonts w:asciiTheme="majorHAnsi" w:eastAsia="Bookman Old Style" w:hAnsiTheme="majorHAnsi" w:cs="Bookman Old Style"/>
          <w:sz w:val="22"/>
        </w:rPr>
        <w:t>to Pampered chef Accounts team.</w:t>
      </w:r>
    </w:p>
    <w:p w14:paraId="4CFCEFCD" w14:textId="77777777" w:rsidR="00DD0D26" w:rsidRDefault="00DD0D26" w:rsidP="00C50A11">
      <w:pPr>
        <w:ind w:left="360"/>
        <w:jc w:val="both"/>
        <w:rPr>
          <w:rFonts w:asciiTheme="majorHAnsi" w:eastAsia="Bookman Old Style" w:hAnsiTheme="majorHAnsi" w:cs="Bookman Old Style"/>
          <w:sz w:val="22"/>
        </w:rPr>
      </w:pPr>
    </w:p>
    <w:p w14:paraId="79975BBC" w14:textId="77777777" w:rsidR="00DD0D26" w:rsidRPr="00D7369B" w:rsidRDefault="00DD0D26" w:rsidP="00DD0D26">
      <w:pPr>
        <w:pStyle w:val="ListParagraph"/>
        <w:numPr>
          <w:ilvl w:val="0"/>
          <w:numId w:val="7"/>
        </w:numPr>
        <w:jc w:val="both"/>
        <w:rPr>
          <w:rFonts w:asciiTheme="majorHAnsi" w:eastAsia="Bookman Old Style" w:hAnsiTheme="majorHAnsi" w:cs="Bookman Old Style"/>
          <w:b/>
          <w:bCs/>
          <w:sz w:val="22"/>
        </w:rPr>
      </w:pPr>
      <w:r w:rsidRPr="00D7369B">
        <w:rPr>
          <w:rFonts w:asciiTheme="majorHAnsi" w:eastAsia="Bookman Old Style" w:hAnsiTheme="majorHAnsi" w:cs="Bookman Old Style"/>
          <w:b/>
          <w:bCs/>
          <w:sz w:val="22"/>
        </w:rPr>
        <w:t>Sona Koyo Steering Systems Ltd</w:t>
      </w:r>
    </w:p>
    <w:p w14:paraId="3EA746AA" w14:textId="77777777" w:rsidR="00DD0D26" w:rsidRDefault="00DD0D26" w:rsidP="00DD0D26">
      <w:pPr>
        <w:ind w:left="360"/>
        <w:rPr>
          <w:rFonts w:asciiTheme="majorHAnsi" w:eastAsia="Bookman Old Style" w:hAnsiTheme="majorHAnsi" w:cs="Bookman Old Style"/>
          <w:sz w:val="22"/>
        </w:rPr>
      </w:pPr>
      <w:r w:rsidRPr="003F5EC5">
        <w:rPr>
          <w:rFonts w:asciiTheme="majorHAnsi" w:eastAsia="Bookman Old Style" w:hAnsiTheme="majorHAnsi" w:cs="Bookman Old Style"/>
          <w:b/>
          <w:bCs/>
          <w:sz w:val="22"/>
        </w:rPr>
        <w:t>Implementation</w:t>
      </w:r>
      <w:r>
        <w:rPr>
          <w:rFonts w:asciiTheme="majorHAnsi" w:eastAsia="Bookman Old Style" w:hAnsiTheme="majorHAnsi" w:cs="Bookman Old Style"/>
          <w:sz w:val="22"/>
        </w:rPr>
        <w:t xml:space="preserve"> of </w:t>
      </w:r>
      <w:r w:rsidRPr="00D7369B">
        <w:rPr>
          <w:rFonts w:asciiTheme="majorHAnsi" w:eastAsia="Bookman Old Style" w:hAnsiTheme="majorHAnsi" w:cs="Bookman Old Style"/>
          <w:sz w:val="22"/>
        </w:rPr>
        <w:t>Oracle Cloud Procurement</w:t>
      </w:r>
      <w:r>
        <w:rPr>
          <w:rFonts w:asciiTheme="majorHAnsi" w:eastAsia="Bookman Old Style" w:hAnsiTheme="majorHAnsi" w:cs="Bookman Old Style"/>
          <w:sz w:val="22"/>
        </w:rPr>
        <w:t xml:space="preserve">. Purchasing, Sourcing, iSupplier, iProc. </w:t>
      </w:r>
      <w:r w:rsidRPr="00D7369B">
        <w:rPr>
          <w:rFonts w:asciiTheme="majorHAnsi" w:eastAsia="Bookman Old Style" w:hAnsiTheme="majorHAnsi" w:cs="Bookman Old Style"/>
          <w:sz w:val="22"/>
        </w:rPr>
        <w:t>Oracle Cloud WMS support.</w:t>
      </w:r>
    </w:p>
    <w:p w14:paraId="324EBBE7" w14:textId="77777777" w:rsidR="00DD0D26" w:rsidRPr="00845725" w:rsidRDefault="00DD0D26" w:rsidP="00DD0D26">
      <w:pPr>
        <w:ind w:left="360"/>
        <w:rPr>
          <w:rFonts w:asciiTheme="majorHAnsi" w:eastAsia="Bookman Old Style" w:hAnsiTheme="majorHAnsi" w:cs="Bookman Old Style"/>
          <w:sz w:val="22"/>
        </w:rPr>
      </w:pPr>
      <w:r>
        <w:rPr>
          <w:rFonts w:asciiTheme="majorHAnsi" w:eastAsia="Bookman Old Style" w:hAnsiTheme="majorHAnsi" w:cs="Bookman Old Style"/>
          <w:b/>
          <w:bCs/>
          <w:sz w:val="22"/>
        </w:rPr>
        <w:t>Technical:</w:t>
      </w:r>
      <w:r w:rsidRPr="00845725">
        <w:rPr>
          <w:rFonts w:asciiTheme="majorHAnsi" w:eastAsia="Bookman Old Style" w:hAnsiTheme="majorHAnsi" w:cs="Bookman Old Style"/>
          <w:sz w:val="22"/>
        </w:rPr>
        <w:t xml:space="preserve"> </w:t>
      </w:r>
      <w:r>
        <w:rPr>
          <w:rFonts w:asciiTheme="majorHAnsi" w:eastAsia="Bookman Old Style" w:hAnsiTheme="majorHAnsi" w:cs="Bookman Old Style"/>
          <w:sz w:val="22"/>
        </w:rPr>
        <w:t>Migrate data from EBS to Oracle Cloud.</w:t>
      </w:r>
    </w:p>
    <w:p w14:paraId="3A1CAFF7" w14:textId="77777777" w:rsidR="00DD0D26" w:rsidRPr="00DD0D26" w:rsidRDefault="00DD0D26" w:rsidP="00C50A11">
      <w:pPr>
        <w:ind w:left="360"/>
        <w:jc w:val="both"/>
        <w:rPr>
          <w:rFonts w:asciiTheme="majorHAnsi" w:eastAsia="Bookman Old Style" w:hAnsiTheme="majorHAnsi" w:cs="Bookman Old Style"/>
          <w:sz w:val="22"/>
          <w:shd w:val="clear" w:color="auto" w:fill="C0C0C0"/>
        </w:rPr>
      </w:pPr>
    </w:p>
    <w:p w14:paraId="6248FB37" w14:textId="77777777" w:rsidR="00595A18" w:rsidRPr="00CF5C12" w:rsidRDefault="00595A18" w:rsidP="00595A18">
      <w:pPr>
        <w:ind w:left="360"/>
        <w:rPr>
          <w:rFonts w:asciiTheme="majorHAnsi" w:eastAsia="Bookman Old Style" w:hAnsiTheme="majorHAnsi" w:cs="Bookman Old Style"/>
          <w:b/>
          <w:sz w:val="22"/>
          <w:shd w:val="clear" w:color="auto" w:fill="C0C0C0"/>
          <w:lang w:val="en-US"/>
        </w:rPr>
      </w:pPr>
    </w:p>
    <w:p w14:paraId="13CC719F" w14:textId="77777777" w:rsidR="000A0F42" w:rsidRPr="00CF5C12" w:rsidRDefault="00A90EF0" w:rsidP="000A0F42">
      <w:pPr>
        <w:pStyle w:val="ListParagraph"/>
        <w:numPr>
          <w:ilvl w:val="0"/>
          <w:numId w:val="7"/>
        </w:numPr>
        <w:jc w:val="both"/>
        <w:rPr>
          <w:rFonts w:asciiTheme="majorHAnsi" w:eastAsia="Bookman Old Style" w:hAnsiTheme="majorHAnsi" w:cs="Bookman Old Style"/>
          <w:b/>
          <w:bCs/>
          <w:sz w:val="22"/>
        </w:rPr>
      </w:pPr>
      <w:r w:rsidRPr="00CF5C12">
        <w:rPr>
          <w:rFonts w:asciiTheme="majorHAnsi" w:eastAsia="Bookman Old Style" w:hAnsiTheme="majorHAnsi" w:cs="Bookman Old Style"/>
          <w:b/>
          <w:bCs/>
          <w:sz w:val="22"/>
        </w:rPr>
        <w:t>Sphere Technologies, Dubai</w:t>
      </w:r>
      <w:r w:rsidRPr="00CF5C12">
        <w:rPr>
          <w:rFonts w:asciiTheme="majorHAnsi" w:eastAsia="Bookman Old Style" w:hAnsiTheme="majorHAnsi" w:cs="Bookman Old Style"/>
          <w:b/>
          <w:bCs/>
          <w:sz w:val="22"/>
        </w:rPr>
        <w:tab/>
      </w:r>
      <w:r w:rsidRPr="00CF5C12">
        <w:rPr>
          <w:rFonts w:asciiTheme="majorHAnsi" w:eastAsia="Bookman Old Style" w:hAnsiTheme="majorHAnsi" w:cs="Bookman Old Style"/>
          <w:b/>
          <w:bCs/>
          <w:sz w:val="22"/>
        </w:rPr>
        <w:tab/>
      </w:r>
      <w:r w:rsidRPr="00CF5C12">
        <w:rPr>
          <w:rFonts w:asciiTheme="majorHAnsi" w:eastAsia="Bookman Old Style" w:hAnsiTheme="majorHAnsi" w:cs="Bookman Old Style"/>
          <w:b/>
          <w:bCs/>
          <w:sz w:val="22"/>
        </w:rPr>
        <w:tab/>
      </w:r>
      <w:r w:rsidRPr="00CF5C12">
        <w:rPr>
          <w:rFonts w:asciiTheme="majorHAnsi" w:eastAsia="Bookman Old Style" w:hAnsiTheme="majorHAnsi" w:cs="Bookman Old Style"/>
          <w:b/>
          <w:bCs/>
          <w:sz w:val="22"/>
        </w:rPr>
        <w:tab/>
      </w:r>
      <w:r w:rsidRPr="00CF5C12">
        <w:rPr>
          <w:rFonts w:asciiTheme="majorHAnsi" w:eastAsia="Bookman Old Style" w:hAnsiTheme="majorHAnsi" w:cs="Bookman Old Style"/>
          <w:b/>
          <w:bCs/>
          <w:sz w:val="22"/>
        </w:rPr>
        <w:tab/>
      </w:r>
    </w:p>
    <w:p w14:paraId="071E4E5F" w14:textId="41A45233" w:rsidR="00590789" w:rsidRPr="00CF5C12" w:rsidRDefault="00BA6EB2" w:rsidP="000A0F42">
      <w:pPr>
        <w:pStyle w:val="ListParagraph"/>
        <w:ind w:left="360"/>
        <w:jc w:val="both"/>
        <w:rPr>
          <w:rFonts w:asciiTheme="majorHAnsi" w:eastAsia="Bookman Old Style" w:hAnsiTheme="majorHAnsi" w:cs="Bookman Old Style"/>
          <w:sz w:val="22"/>
        </w:rPr>
      </w:pPr>
      <w:r w:rsidRPr="00CF5C12">
        <w:rPr>
          <w:rFonts w:asciiTheme="majorHAnsi" w:eastAsia="Bookman Old Style" w:hAnsiTheme="majorHAnsi" w:cs="Bookman Old Style"/>
          <w:sz w:val="22"/>
          <w:u w:val="single"/>
        </w:rPr>
        <w:t>Project:</w:t>
      </w:r>
      <w:r w:rsidRPr="00CF5C12">
        <w:rPr>
          <w:rFonts w:asciiTheme="majorHAnsi" w:eastAsia="Bookman Old Style" w:hAnsiTheme="majorHAnsi" w:cs="Bookman Old Style"/>
          <w:sz w:val="22"/>
        </w:rPr>
        <w:t xml:space="preserve"> </w:t>
      </w:r>
      <w:r w:rsidR="00F004C0" w:rsidRPr="005F2F15">
        <w:rPr>
          <w:rFonts w:asciiTheme="majorHAnsi" w:eastAsia="Bookman Old Style" w:hAnsiTheme="majorHAnsi" w:cs="Bookman Old Style"/>
          <w:b/>
          <w:bCs/>
          <w:sz w:val="22"/>
        </w:rPr>
        <w:t>Implementation</w:t>
      </w:r>
      <w:r w:rsidR="00F004C0">
        <w:rPr>
          <w:rFonts w:asciiTheme="majorHAnsi" w:eastAsia="Bookman Old Style" w:hAnsiTheme="majorHAnsi" w:cs="Bookman Old Style"/>
          <w:sz w:val="22"/>
        </w:rPr>
        <w:t xml:space="preserve"> of </w:t>
      </w:r>
      <w:r w:rsidR="00A81723">
        <w:rPr>
          <w:rFonts w:asciiTheme="majorHAnsi" w:eastAsia="Bookman Old Style" w:hAnsiTheme="majorHAnsi" w:cs="Bookman Old Style"/>
          <w:sz w:val="22"/>
        </w:rPr>
        <w:t>Purchasing, Account Payables, Inventory</w:t>
      </w:r>
      <w:r w:rsidR="007B5105">
        <w:rPr>
          <w:rFonts w:asciiTheme="majorHAnsi" w:eastAsia="Bookman Old Style" w:hAnsiTheme="majorHAnsi" w:cs="Bookman Old Style"/>
          <w:sz w:val="22"/>
        </w:rPr>
        <w:t>, AME</w:t>
      </w:r>
      <w:r w:rsidR="00A81723">
        <w:rPr>
          <w:rFonts w:asciiTheme="majorHAnsi" w:eastAsia="Bookman Old Style" w:hAnsiTheme="majorHAnsi" w:cs="Bookman Old Style"/>
          <w:sz w:val="22"/>
        </w:rPr>
        <w:t xml:space="preserve"> and </w:t>
      </w:r>
      <w:r w:rsidR="00A90EF0" w:rsidRPr="00CF5C12">
        <w:rPr>
          <w:rFonts w:asciiTheme="majorHAnsi" w:eastAsia="Bookman Old Style" w:hAnsiTheme="majorHAnsi" w:cs="Bookman Old Style"/>
          <w:sz w:val="22"/>
        </w:rPr>
        <w:t>iSupplier</w:t>
      </w:r>
      <w:r w:rsidR="007B5105">
        <w:rPr>
          <w:rFonts w:asciiTheme="majorHAnsi" w:eastAsia="Bookman Old Style" w:hAnsiTheme="majorHAnsi" w:cs="Bookman Old Style"/>
          <w:sz w:val="22"/>
        </w:rPr>
        <w:t xml:space="preserve"> </w:t>
      </w:r>
      <w:r w:rsidR="00A90EF0" w:rsidRPr="00CF5C12">
        <w:rPr>
          <w:rFonts w:asciiTheme="majorHAnsi" w:eastAsia="Bookman Old Style" w:hAnsiTheme="majorHAnsi" w:cs="Bookman Old Style"/>
          <w:sz w:val="22"/>
        </w:rPr>
        <w:t xml:space="preserve">rollout for </w:t>
      </w:r>
      <w:r w:rsidR="00A90EF0" w:rsidRPr="00CF5C12">
        <w:rPr>
          <w:rFonts w:asciiTheme="majorHAnsi" w:eastAsia="Bookman Old Style" w:hAnsiTheme="majorHAnsi" w:cs="Bookman Old Style"/>
          <w:b/>
          <w:bCs/>
          <w:sz w:val="22"/>
        </w:rPr>
        <w:t>DPW</w:t>
      </w:r>
      <w:r w:rsidR="00A90EF0" w:rsidRPr="00CF5C12">
        <w:rPr>
          <w:rFonts w:asciiTheme="majorHAnsi" w:eastAsia="Bookman Old Style" w:hAnsiTheme="majorHAnsi" w:cs="Bookman Old Style"/>
          <w:sz w:val="22"/>
        </w:rPr>
        <w:t xml:space="preserve">, </w:t>
      </w:r>
      <w:r w:rsidR="00A90EF0" w:rsidRPr="00CF5C12">
        <w:rPr>
          <w:rFonts w:asciiTheme="majorHAnsi" w:eastAsia="Bookman Old Style" w:hAnsiTheme="majorHAnsi" w:cs="Bookman Old Style"/>
          <w:b/>
          <w:bCs/>
          <w:sz w:val="22"/>
        </w:rPr>
        <w:t>UAE</w:t>
      </w:r>
      <w:r w:rsidR="00E4026A" w:rsidRPr="00CF5C12">
        <w:rPr>
          <w:rFonts w:asciiTheme="majorHAnsi" w:eastAsia="Bookman Old Style" w:hAnsiTheme="majorHAnsi" w:cs="Bookman Old Style"/>
          <w:b/>
          <w:bCs/>
          <w:sz w:val="22"/>
        </w:rPr>
        <w:t>.</w:t>
      </w:r>
      <w:r w:rsidR="00A90EF0" w:rsidRPr="00CF5C12">
        <w:rPr>
          <w:rFonts w:asciiTheme="majorHAnsi" w:eastAsia="Bookman Old Style" w:hAnsiTheme="majorHAnsi" w:cs="Bookman Old Style"/>
          <w:sz w:val="22"/>
        </w:rPr>
        <w:t xml:space="preserve">  </w:t>
      </w:r>
    </w:p>
    <w:p w14:paraId="31E9E9D9" w14:textId="52CEE567" w:rsidR="00DD1FF2" w:rsidRDefault="00EA0470" w:rsidP="00DD1FF2">
      <w:pPr>
        <w:ind w:left="360"/>
        <w:jc w:val="both"/>
        <w:rPr>
          <w:rFonts w:asciiTheme="majorHAnsi" w:eastAsia="Bookman Old Style" w:hAnsiTheme="majorHAnsi" w:cs="Bookman Old Style"/>
          <w:sz w:val="22"/>
        </w:rPr>
      </w:pPr>
      <w:r>
        <w:rPr>
          <w:rFonts w:asciiTheme="majorHAnsi" w:eastAsia="Bookman Old Style" w:hAnsiTheme="majorHAnsi" w:cs="Bookman Old Style"/>
          <w:sz w:val="22"/>
        </w:rPr>
        <w:t>F</w:t>
      </w:r>
      <w:r w:rsidR="00570BEC" w:rsidRPr="006142D6">
        <w:rPr>
          <w:rFonts w:asciiTheme="majorHAnsi" w:eastAsia="Bookman Old Style" w:hAnsiTheme="majorHAnsi" w:cs="Bookman Old Style"/>
          <w:b/>
          <w:bCs/>
          <w:sz w:val="22"/>
        </w:rPr>
        <w:t>unctional:</w:t>
      </w:r>
      <w:r w:rsidR="00570BEC">
        <w:rPr>
          <w:rFonts w:asciiTheme="majorHAnsi" w:eastAsia="Bookman Old Style" w:hAnsiTheme="majorHAnsi" w:cs="Bookman Old Style"/>
          <w:sz w:val="22"/>
        </w:rPr>
        <w:t xml:space="preserve"> Gather requirements</w:t>
      </w:r>
      <w:r w:rsidR="00DD1FF2">
        <w:rPr>
          <w:rFonts w:asciiTheme="majorHAnsi" w:eastAsia="Bookman Old Style" w:hAnsiTheme="majorHAnsi" w:cs="Bookman Old Style"/>
          <w:sz w:val="22"/>
        </w:rPr>
        <w:t>,</w:t>
      </w:r>
      <w:r w:rsidR="00570BEC">
        <w:rPr>
          <w:rFonts w:asciiTheme="majorHAnsi" w:eastAsia="Bookman Old Style" w:hAnsiTheme="majorHAnsi" w:cs="Bookman Old Style"/>
          <w:sz w:val="22"/>
        </w:rPr>
        <w:t xml:space="preserve"> </w:t>
      </w:r>
      <w:r w:rsidR="00DD1FF2" w:rsidRPr="00CF5C12">
        <w:rPr>
          <w:rFonts w:asciiTheme="majorHAnsi" w:eastAsia="Bookman Old Style" w:hAnsiTheme="majorHAnsi" w:cs="Bookman Old Style"/>
          <w:sz w:val="22"/>
        </w:rPr>
        <w:t>Configure iSupplier, Purchasing, Account Payable and Inventory</w:t>
      </w:r>
      <w:r w:rsidR="0007387D">
        <w:rPr>
          <w:rFonts w:asciiTheme="majorHAnsi" w:eastAsia="Bookman Old Style" w:hAnsiTheme="majorHAnsi" w:cs="Bookman Old Style"/>
          <w:sz w:val="22"/>
        </w:rPr>
        <w:t xml:space="preserve"> modules</w:t>
      </w:r>
      <w:r w:rsidR="00DD1FF2">
        <w:rPr>
          <w:rFonts w:asciiTheme="majorHAnsi" w:eastAsia="Bookman Old Style" w:hAnsiTheme="majorHAnsi" w:cs="Bookman Old Style"/>
          <w:sz w:val="22"/>
        </w:rPr>
        <w:t>.</w:t>
      </w:r>
      <w:r w:rsidR="00DD1FF2" w:rsidRPr="00DD1FF2">
        <w:rPr>
          <w:rFonts w:asciiTheme="majorHAnsi" w:eastAsia="Bookman Old Style" w:hAnsiTheme="majorHAnsi" w:cs="Bookman Old Style"/>
          <w:sz w:val="22"/>
        </w:rPr>
        <w:t xml:space="preserve"> </w:t>
      </w:r>
      <w:r w:rsidR="00DD1FF2" w:rsidRPr="00CF5C12">
        <w:rPr>
          <w:rFonts w:asciiTheme="majorHAnsi" w:eastAsia="Bookman Old Style" w:hAnsiTheme="majorHAnsi" w:cs="Bookman Old Style"/>
          <w:sz w:val="22"/>
        </w:rPr>
        <w:t>Co-ordinate and assist users in completing UAT.</w:t>
      </w:r>
    </w:p>
    <w:p w14:paraId="56CBB41D" w14:textId="435B05E8" w:rsidR="00570BEC" w:rsidRDefault="00570BEC" w:rsidP="000A0F42">
      <w:pPr>
        <w:ind w:left="360"/>
        <w:jc w:val="both"/>
        <w:rPr>
          <w:rFonts w:asciiTheme="majorHAnsi" w:eastAsia="Bookman Old Style" w:hAnsiTheme="majorHAnsi" w:cs="Bookman Old Style"/>
          <w:sz w:val="22"/>
        </w:rPr>
      </w:pPr>
      <w:r w:rsidRPr="003018DF">
        <w:rPr>
          <w:rFonts w:asciiTheme="majorHAnsi" w:eastAsia="Bookman Old Style" w:hAnsiTheme="majorHAnsi" w:cs="Bookman Old Style"/>
          <w:b/>
          <w:bCs/>
          <w:sz w:val="22"/>
        </w:rPr>
        <w:t>Technical:</w:t>
      </w:r>
      <w:r>
        <w:rPr>
          <w:rFonts w:asciiTheme="majorHAnsi" w:eastAsia="Bookman Old Style" w:hAnsiTheme="majorHAnsi" w:cs="Bookman Old Style"/>
          <w:sz w:val="22"/>
        </w:rPr>
        <w:t xml:space="preserve"> Extract data from </w:t>
      </w:r>
      <w:r w:rsidR="003C7E54">
        <w:rPr>
          <w:rFonts w:asciiTheme="majorHAnsi" w:eastAsia="Bookman Old Style" w:hAnsiTheme="majorHAnsi" w:cs="Bookman Old Style"/>
          <w:sz w:val="22"/>
        </w:rPr>
        <w:t>custom tables and develop scripts for data migration</w:t>
      </w:r>
      <w:r>
        <w:rPr>
          <w:rFonts w:asciiTheme="majorHAnsi" w:eastAsia="Bookman Old Style" w:hAnsiTheme="majorHAnsi" w:cs="Bookman Old Style"/>
          <w:sz w:val="22"/>
        </w:rPr>
        <w:t xml:space="preserve">. </w:t>
      </w:r>
      <w:r w:rsidR="003C7E54" w:rsidRPr="00CF5C12">
        <w:rPr>
          <w:rFonts w:asciiTheme="majorHAnsi" w:eastAsia="Bookman Old Style" w:hAnsiTheme="majorHAnsi" w:cs="Bookman Old Style"/>
          <w:sz w:val="22"/>
        </w:rPr>
        <w:t>AME setups (Design, configure and coding) for all the four</w:t>
      </w:r>
      <w:r w:rsidR="003C7E54">
        <w:rPr>
          <w:rFonts w:asciiTheme="majorHAnsi" w:eastAsia="Bookman Old Style" w:hAnsiTheme="majorHAnsi" w:cs="Bookman Old Style"/>
          <w:sz w:val="22"/>
        </w:rPr>
        <w:t xml:space="preserve"> operating Units.</w:t>
      </w:r>
    </w:p>
    <w:p w14:paraId="1CFBFF65" w14:textId="77777777" w:rsidR="00590789" w:rsidRPr="00CF5C12" w:rsidRDefault="00590789">
      <w:pPr>
        <w:jc w:val="both"/>
        <w:rPr>
          <w:rFonts w:asciiTheme="majorHAnsi" w:eastAsia="Bookman Old Style" w:hAnsiTheme="majorHAnsi" w:cs="Bookman Old Style"/>
          <w:sz w:val="22"/>
        </w:rPr>
      </w:pPr>
    </w:p>
    <w:p w14:paraId="0A817A5F" w14:textId="58BE7382" w:rsidR="00590789" w:rsidRPr="00CF5C12" w:rsidRDefault="006323EC">
      <w:pPr>
        <w:ind w:left="540" w:hanging="540"/>
        <w:rPr>
          <w:rFonts w:asciiTheme="majorHAnsi" w:eastAsia="Bookman Old Style" w:hAnsiTheme="majorHAnsi" w:cs="Bookman Old Style"/>
          <w:b/>
          <w:sz w:val="22"/>
        </w:rPr>
      </w:pPr>
      <w:r>
        <w:rPr>
          <w:rFonts w:asciiTheme="majorHAnsi" w:eastAsia="Bookman Old Style" w:hAnsiTheme="majorHAnsi" w:cs="Bookman Old Style"/>
          <w:b/>
          <w:sz w:val="22"/>
          <w:shd w:val="clear" w:color="auto" w:fill="C0C0C0"/>
        </w:rPr>
        <w:t xml:space="preserve">Employer : </w:t>
      </w:r>
      <w:r w:rsidR="00A90EF0" w:rsidRPr="00CF5C12">
        <w:rPr>
          <w:rFonts w:asciiTheme="majorHAnsi" w:eastAsia="Bookman Old Style" w:hAnsiTheme="majorHAnsi" w:cs="Bookman Old Style"/>
          <w:b/>
          <w:sz w:val="22"/>
          <w:shd w:val="clear" w:color="auto" w:fill="C0C0C0"/>
        </w:rPr>
        <w:t>EnnVee Solutions Private Limited</w:t>
      </w:r>
      <w:r w:rsidR="00A90EF0" w:rsidRPr="00CF5C12">
        <w:rPr>
          <w:rFonts w:asciiTheme="majorHAnsi" w:eastAsia="Bookman Old Style" w:hAnsiTheme="majorHAnsi" w:cs="Bookman Old Style"/>
          <w:b/>
          <w:sz w:val="22"/>
          <w:shd w:val="clear" w:color="auto" w:fill="C0C0C0"/>
        </w:rPr>
        <w:tab/>
      </w:r>
      <w:r w:rsidR="00A90EF0" w:rsidRPr="00CF5C12">
        <w:rPr>
          <w:rFonts w:asciiTheme="majorHAnsi" w:eastAsia="Bookman Old Style" w:hAnsiTheme="majorHAnsi" w:cs="Bookman Old Style"/>
          <w:b/>
          <w:sz w:val="22"/>
          <w:shd w:val="clear" w:color="auto" w:fill="C0C0C0"/>
        </w:rPr>
        <w:tab/>
      </w:r>
      <w:r w:rsidR="00A90EF0" w:rsidRPr="00CF5C12">
        <w:rPr>
          <w:rFonts w:asciiTheme="majorHAnsi" w:eastAsia="Bookman Old Style" w:hAnsiTheme="majorHAnsi" w:cs="Bookman Old Style"/>
          <w:b/>
          <w:sz w:val="22"/>
          <w:shd w:val="clear" w:color="auto" w:fill="C0C0C0"/>
        </w:rPr>
        <w:tab/>
        <w:t xml:space="preserve">     </w:t>
      </w:r>
      <w:r w:rsidR="00A90EF0" w:rsidRPr="00CF5C12">
        <w:rPr>
          <w:rFonts w:asciiTheme="majorHAnsi" w:eastAsia="Bookman Old Style" w:hAnsiTheme="majorHAnsi" w:cs="Bookman Old Style"/>
          <w:b/>
          <w:sz w:val="22"/>
          <w:shd w:val="clear" w:color="auto" w:fill="C0C0C0"/>
          <w:lang w:val="en-US"/>
        </w:rPr>
        <w:t xml:space="preserve">          </w:t>
      </w:r>
      <w:r w:rsidR="00A90EF0" w:rsidRPr="00CF5C12">
        <w:rPr>
          <w:rFonts w:asciiTheme="majorHAnsi" w:eastAsia="Bookman Old Style" w:hAnsiTheme="majorHAnsi" w:cs="Bookman Old Style"/>
          <w:b/>
          <w:sz w:val="22"/>
          <w:shd w:val="clear" w:color="auto" w:fill="C0C0C0"/>
        </w:rPr>
        <w:t>(Oct 2017- Feb 2020)</w:t>
      </w:r>
    </w:p>
    <w:p w14:paraId="489434AF" w14:textId="0B432B26"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Project1</w:t>
      </w:r>
      <w:r w:rsidR="00845725">
        <w:rPr>
          <w:rFonts w:asciiTheme="majorHAnsi" w:eastAsia="Bookman Old Style" w:hAnsiTheme="majorHAnsi" w:cs="Bookman Old Style"/>
          <w:b/>
          <w:sz w:val="22"/>
        </w:rPr>
        <w:t xml:space="preserve">    </w:t>
      </w:r>
      <w:r w:rsidRPr="00CF5C12">
        <w:rPr>
          <w:rFonts w:asciiTheme="majorHAnsi" w:eastAsia="Bookman Old Style" w:hAnsiTheme="majorHAnsi" w:cs="Bookman Old Style"/>
          <w:sz w:val="22"/>
        </w:rPr>
        <w:t>Client Name</w:t>
      </w:r>
      <w:r w:rsidR="00B07386">
        <w:rPr>
          <w:rFonts w:asciiTheme="majorHAnsi" w:eastAsia="Bookman Old Style" w:hAnsiTheme="majorHAnsi" w:cs="Bookman Old Style"/>
          <w:sz w:val="22"/>
        </w:rPr>
        <w:t xml:space="preserve"> </w:t>
      </w:r>
      <w:r w:rsidRPr="00CF5C12">
        <w:rPr>
          <w:rFonts w:asciiTheme="majorHAnsi" w:eastAsia="Bookman Old Style" w:hAnsiTheme="majorHAnsi" w:cs="Bookman Old Style"/>
          <w:sz w:val="22"/>
        </w:rPr>
        <w:t>: PSAV USA</w:t>
      </w:r>
    </w:p>
    <w:p w14:paraId="78B5FDB4" w14:textId="3F4D9227" w:rsidR="00590789" w:rsidRPr="00CF5C12" w:rsidRDefault="00A90EF0" w:rsidP="00594913">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t>: Production, Maintenance and DBA support</w:t>
      </w:r>
      <w:r w:rsidR="00D7369B">
        <w:rPr>
          <w:rFonts w:asciiTheme="majorHAnsi" w:eastAsia="Bookman Old Style" w:hAnsiTheme="majorHAnsi" w:cs="Bookman Old Style"/>
          <w:sz w:val="22"/>
        </w:rPr>
        <w:t>.</w:t>
      </w:r>
      <w:r w:rsidR="00594913">
        <w:rPr>
          <w:rFonts w:asciiTheme="majorHAnsi" w:eastAsia="Bookman Old Style" w:hAnsiTheme="majorHAnsi" w:cs="Bookman Old Style"/>
          <w:sz w:val="22"/>
        </w:rPr>
        <w:t xml:space="preserve"> </w:t>
      </w:r>
    </w:p>
    <w:p w14:paraId="61F02AA6" w14:textId="39464595" w:rsidR="00A60B46" w:rsidRDefault="00F77747" w:rsidP="00A60B46">
      <w:pPr>
        <w:rPr>
          <w:rFonts w:asciiTheme="majorHAnsi" w:eastAsia="Bookman Old Style" w:hAnsiTheme="majorHAnsi" w:cs="Bookman Old Style"/>
          <w:sz w:val="22"/>
          <w:lang w:val="en-US"/>
        </w:rPr>
      </w:pPr>
      <w:r>
        <w:rPr>
          <w:rFonts w:asciiTheme="majorHAnsi" w:eastAsia="Bookman Old Style" w:hAnsiTheme="majorHAnsi" w:cs="Bookman Old Style"/>
          <w:sz w:val="22"/>
        </w:rPr>
        <w:t>F</w:t>
      </w:r>
      <w:r w:rsidRPr="006142D6">
        <w:rPr>
          <w:rFonts w:asciiTheme="majorHAnsi" w:eastAsia="Bookman Old Style" w:hAnsiTheme="majorHAnsi" w:cs="Bookman Old Style"/>
          <w:b/>
          <w:bCs/>
          <w:sz w:val="22"/>
        </w:rPr>
        <w:t>unctional:</w:t>
      </w:r>
      <w:r>
        <w:rPr>
          <w:rFonts w:asciiTheme="majorHAnsi" w:eastAsia="Bookman Old Style" w:hAnsiTheme="majorHAnsi" w:cs="Bookman Old Style"/>
          <w:sz w:val="22"/>
        </w:rPr>
        <w:t xml:space="preserve"> </w:t>
      </w:r>
      <w:r w:rsidRPr="00CF5C12">
        <w:rPr>
          <w:rFonts w:asciiTheme="majorHAnsi" w:eastAsia="Bookman Old Style" w:hAnsiTheme="majorHAnsi" w:cs="Bookman Old Style"/>
          <w:sz w:val="22"/>
        </w:rPr>
        <w:t xml:space="preserve">Lead </w:t>
      </w:r>
      <w:r>
        <w:rPr>
          <w:rFonts w:asciiTheme="majorHAnsi" w:eastAsia="Bookman Old Style" w:hAnsiTheme="majorHAnsi" w:cs="Bookman Old Style"/>
          <w:sz w:val="22"/>
        </w:rPr>
        <w:t xml:space="preserve">consultant for </w:t>
      </w:r>
      <w:r w:rsidRPr="00CF5C12">
        <w:rPr>
          <w:rFonts w:asciiTheme="majorHAnsi" w:eastAsia="Bookman Old Style" w:hAnsiTheme="majorHAnsi" w:cs="Bookman Old Style"/>
          <w:sz w:val="22"/>
        </w:rPr>
        <w:t xml:space="preserve">SCM, AP and FA </w:t>
      </w:r>
      <w:r>
        <w:rPr>
          <w:rFonts w:asciiTheme="majorHAnsi" w:eastAsia="Bookman Old Style" w:hAnsiTheme="majorHAnsi" w:cs="Bookman Old Style"/>
          <w:sz w:val="22"/>
        </w:rPr>
        <w:t>modules</w:t>
      </w:r>
      <w:r w:rsidRPr="00CF5C12">
        <w:rPr>
          <w:rFonts w:asciiTheme="majorHAnsi" w:eastAsia="Bookman Old Style" w:hAnsiTheme="majorHAnsi" w:cs="Bookman Old Style"/>
          <w:sz w:val="22"/>
        </w:rPr>
        <w:t xml:space="preserve"> production support.</w:t>
      </w:r>
      <w:r w:rsidR="00A60B46">
        <w:rPr>
          <w:rFonts w:asciiTheme="majorHAnsi" w:eastAsia="Bookman Old Style" w:hAnsiTheme="majorHAnsi" w:cs="Bookman Old Style"/>
          <w:sz w:val="22"/>
        </w:rPr>
        <w:t xml:space="preserve"> </w:t>
      </w:r>
      <w:r w:rsidR="00A60B46">
        <w:rPr>
          <w:rFonts w:asciiTheme="majorHAnsi" w:eastAsia="Bookman Old Style" w:hAnsiTheme="majorHAnsi" w:cs="Bookman Old Style"/>
          <w:sz w:val="22"/>
          <w:lang w:val="en-US"/>
        </w:rPr>
        <w:t>Implementation of new functionalities</w:t>
      </w:r>
      <w:r w:rsidR="005E2EFF">
        <w:rPr>
          <w:rFonts w:asciiTheme="majorHAnsi" w:eastAsia="Bookman Old Style" w:hAnsiTheme="majorHAnsi" w:cs="Bookman Old Style"/>
          <w:sz w:val="22"/>
        </w:rPr>
        <w:t xml:space="preserve">. </w:t>
      </w:r>
      <w:r w:rsidR="00A60B46" w:rsidRPr="00CF5C12">
        <w:rPr>
          <w:rFonts w:asciiTheme="majorHAnsi" w:eastAsia="Bookman Old Style" w:hAnsiTheme="majorHAnsi" w:cs="Bookman Old Style"/>
          <w:sz w:val="22"/>
          <w:lang w:val="en-US"/>
        </w:rPr>
        <w:t xml:space="preserve"> </w:t>
      </w:r>
      <w:r w:rsidR="00A60B46" w:rsidRPr="00CF5C12">
        <w:rPr>
          <w:rFonts w:asciiTheme="majorHAnsi" w:eastAsia="Bookman Old Style" w:hAnsiTheme="majorHAnsi" w:cs="Bookman Old Style"/>
          <w:sz w:val="22"/>
        </w:rPr>
        <w:t>Overall Project management.</w:t>
      </w:r>
    </w:p>
    <w:p w14:paraId="440D5D96" w14:textId="024912D7" w:rsidR="00590789" w:rsidRDefault="00F77747" w:rsidP="002F0BA7">
      <w:pPr>
        <w:jc w:val="both"/>
        <w:rPr>
          <w:rFonts w:asciiTheme="majorHAnsi" w:eastAsia="Bookman Old Style" w:hAnsiTheme="majorHAnsi" w:cs="Bookman Old Style"/>
          <w:sz w:val="22"/>
        </w:rPr>
      </w:pPr>
      <w:r w:rsidRPr="003018DF">
        <w:rPr>
          <w:rFonts w:asciiTheme="majorHAnsi" w:eastAsia="Bookman Old Style" w:hAnsiTheme="majorHAnsi" w:cs="Bookman Old Style"/>
          <w:b/>
          <w:bCs/>
          <w:sz w:val="22"/>
        </w:rPr>
        <w:t>Technical:</w:t>
      </w:r>
      <w:r w:rsidR="005E2EFF">
        <w:rPr>
          <w:rFonts w:asciiTheme="majorHAnsi" w:eastAsia="Bookman Old Style" w:hAnsiTheme="majorHAnsi" w:cs="Bookman Old Style"/>
          <w:b/>
          <w:bCs/>
          <w:sz w:val="22"/>
        </w:rPr>
        <w:t xml:space="preserve"> </w:t>
      </w:r>
      <w:r w:rsidR="00A60B46">
        <w:rPr>
          <w:rFonts w:asciiTheme="majorHAnsi" w:eastAsia="Bookman Old Style" w:hAnsiTheme="majorHAnsi" w:cs="Bookman Old Style"/>
          <w:sz w:val="22"/>
        </w:rPr>
        <w:t>Develop Data fixes,</w:t>
      </w:r>
      <w:r w:rsidR="005E2EFF">
        <w:rPr>
          <w:rFonts w:asciiTheme="majorHAnsi" w:eastAsia="Bookman Old Style" w:hAnsiTheme="majorHAnsi" w:cs="Bookman Old Style"/>
          <w:sz w:val="22"/>
        </w:rPr>
        <w:t xml:space="preserve"> </w:t>
      </w:r>
      <w:r w:rsidR="00F67F05">
        <w:rPr>
          <w:rFonts w:asciiTheme="majorHAnsi" w:eastAsia="Bookman Old Style" w:hAnsiTheme="majorHAnsi" w:cs="Bookman Old Style"/>
          <w:sz w:val="22"/>
        </w:rPr>
        <w:t>m</w:t>
      </w:r>
      <w:r w:rsidR="00A60B46">
        <w:rPr>
          <w:rFonts w:asciiTheme="majorHAnsi" w:eastAsia="Bookman Old Style" w:hAnsiTheme="majorHAnsi" w:cs="Bookman Old Style"/>
          <w:sz w:val="22"/>
        </w:rPr>
        <w:t>igrat</w:t>
      </w:r>
      <w:r w:rsidR="002F0BA7">
        <w:rPr>
          <w:rFonts w:asciiTheme="majorHAnsi" w:eastAsia="Bookman Old Style" w:hAnsiTheme="majorHAnsi" w:cs="Bookman Old Style"/>
          <w:sz w:val="22"/>
        </w:rPr>
        <w:t>e</w:t>
      </w:r>
      <w:r w:rsidR="00A60B46">
        <w:rPr>
          <w:rFonts w:asciiTheme="majorHAnsi" w:eastAsia="Bookman Old Style" w:hAnsiTheme="majorHAnsi" w:cs="Bookman Old Style"/>
          <w:sz w:val="22"/>
        </w:rPr>
        <w:t xml:space="preserve"> data using Open interface</w:t>
      </w:r>
      <w:r w:rsidR="005E2EFF">
        <w:rPr>
          <w:rFonts w:asciiTheme="majorHAnsi" w:eastAsia="Bookman Old Style" w:hAnsiTheme="majorHAnsi" w:cs="Bookman Old Style"/>
          <w:sz w:val="22"/>
        </w:rPr>
        <w:t>s. Develop D2K reports.</w:t>
      </w:r>
      <w:r w:rsidR="00A60B46">
        <w:rPr>
          <w:rFonts w:asciiTheme="majorHAnsi" w:eastAsia="Bookman Old Style" w:hAnsiTheme="majorHAnsi" w:cs="Bookman Old Style"/>
          <w:sz w:val="22"/>
        </w:rPr>
        <w:t xml:space="preserve"> </w:t>
      </w:r>
      <w:r w:rsidR="00A60B46" w:rsidRPr="00CF5C12">
        <w:rPr>
          <w:rFonts w:asciiTheme="majorHAnsi" w:eastAsia="Bookman Old Style" w:hAnsiTheme="majorHAnsi" w:cs="Bookman Old Style"/>
          <w:sz w:val="22"/>
        </w:rPr>
        <w:t>Co-ordinate and contribute to technical development.</w:t>
      </w:r>
    </w:p>
    <w:p w14:paraId="609E4DD5" w14:textId="77777777" w:rsidR="002F0BA7" w:rsidRPr="00CF5C12" w:rsidRDefault="002F0BA7" w:rsidP="002F0BA7">
      <w:pPr>
        <w:jc w:val="both"/>
        <w:rPr>
          <w:rFonts w:asciiTheme="majorHAnsi" w:eastAsia="Bookman Old Style" w:hAnsiTheme="majorHAnsi" w:cs="Bookman Old Style"/>
          <w:b/>
          <w:sz w:val="22"/>
          <w:u w:val="single"/>
          <w:shd w:val="clear" w:color="auto" w:fill="C0C0C0"/>
        </w:rPr>
      </w:pPr>
    </w:p>
    <w:p w14:paraId="4FCC29B2" w14:textId="636EA8E9" w:rsidR="00590789" w:rsidRPr="00CF5C12" w:rsidRDefault="006323EC">
      <w:pPr>
        <w:ind w:left="540" w:hanging="540"/>
        <w:rPr>
          <w:rFonts w:asciiTheme="majorHAnsi" w:eastAsia="Bookman Old Style" w:hAnsiTheme="majorHAnsi" w:cs="Bookman Old Style"/>
          <w:b/>
          <w:sz w:val="22"/>
          <w:u w:val="single"/>
        </w:rPr>
      </w:pPr>
      <w:r>
        <w:rPr>
          <w:rFonts w:asciiTheme="majorHAnsi" w:eastAsia="Bookman Old Style" w:hAnsiTheme="majorHAnsi" w:cs="Bookman Old Style"/>
          <w:b/>
          <w:sz w:val="22"/>
          <w:u w:val="single"/>
          <w:shd w:val="clear" w:color="auto" w:fill="C0C0C0"/>
        </w:rPr>
        <w:t xml:space="preserve">Employer: </w:t>
      </w:r>
      <w:r w:rsidR="00A90EF0" w:rsidRPr="00CF5C12">
        <w:rPr>
          <w:rFonts w:asciiTheme="majorHAnsi" w:eastAsia="Bookman Old Style" w:hAnsiTheme="majorHAnsi" w:cs="Bookman Old Style"/>
          <w:b/>
          <w:sz w:val="22"/>
          <w:u w:val="single"/>
          <w:shd w:val="clear" w:color="auto" w:fill="C0C0C0"/>
        </w:rPr>
        <w:t>Larsen &amp; Turbo Infotech Limited</w:t>
      </w:r>
      <w:r w:rsidR="00A90EF0" w:rsidRPr="00CF5C12">
        <w:rPr>
          <w:rFonts w:asciiTheme="majorHAnsi" w:eastAsia="Bookman Old Style" w:hAnsiTheme="majorHAnsi" w:cs="Bookman Old Style"/>
          <w:b/>
          <w:sz w:val="22"/>
          <w:u w:val="single"/>
          <w:shd w:val="clear" w:color="auto" w:fill="C0C0C0"/>
        </w:rPr>
        <w:tab/>
      </w:r>
      <w:r w:rsidR="00A90EF0" w:rsidRPr="00CF5C12">
        <w:rPr>
          <w:rFonts w:asciiTheme="majorHAnsi" w:eastAsia="Bookman Old Style" w:hAnsiTheme="majorHAnsi" w:cs="Bookman Old Style"/>
          <w:b/>
          <w:sz w:val="22"/>
          <w:u w:val="single"/>
          <w:shd w:val="clear" w:color="auto" w:fill="C0C0C0"/>
        </w:rPr>
        <w:tab/>
      </w:r>
      <w:r w:rsidR="00A90EF0" w:rsidRPr="00CF5C12">
        <w:rPr>
          <w:rFonts w:asciiTheme="majorHAnsi" w:eastAsia="Bookman Old Style" w:hAnsiTheme="majorHAnsi" w:cs="Bookman Old Style"/>
          <w:b/>
          <w:sz w:val="22"/>
          <w:u w:val="single"/>
          <w:shd w:val="clear" w:color="auto" w:fill="C0C0C0"/>
        </w:rPr>
        <w:tab/>
        <w:t xml:space="preserve">   </w:t>
      </w:r>
      <w:r w:rsidR="00A90EF0" w:rsidRPr="00CF5C12">
        <w:rPr>
          <w:rFonts w:asciiTheme="majorHAnsi" w:eastAsia="Bookman Old Style" w:hAnsiTheme="majorHAnsi" w:cs="Bookman Old Style"/>
          <w:b/>
          <w:sz w:val="22"/>
          <w:u w:val="single"/>
          <w:shd w:val="clear" w:color="auto" w:fill="C0C0C0"/>
          <w:lang w:val="en-US"/>
        </w:rPr>
        <w:t xml:space="preserve">        </w:t>
      </w:r>
      <w:r w:rsidR="00A90EF0" w:rsidRPr="00CF5C12">
        <w:rPr>
          <w:rFonts w:asciiTheme="majorHAnsi" w:eastAsia="Bookman Old Style" w:hAnsiTheme="majorHAnsi" w:cs="Bookman Old Style"/>
          <w:b/>
          <w:sz w:val="22"/>
          <w:u w:val="single"/>
          <w:shd w:val="clear" w:color="auto" w:fill="C0C0C0"/>
        </w:rPr>
        <w:t xml:space="preserve"> </w:t>
      </w:r>
      <w:r w:rsidR="006357B8">
        <w:rPr>
          <w:rFonts w:asciiTheme="majorHAnsi" w:eastAsia="Bookman Old Style" w:hAnsiTheme="majorHAnsi" w:cs="Bookman Old Style"/>
          <w:b/>
          <w:sz w:val="22"/>
          <w:u w:val="single"/>
          <w:shd w:val="clear" w:color="auto" w:fill="C0C0C0"/>
        </w:rPr>
        <w:tab/>
      </w:r>
      <w:r w:rsidR="00A90EF0" w:rsidRPr="00CF5C12">
        <w:rPr>
          <w:rFonts w:asciiTheme="majorHAnsi" w:eastAsia="Bookman Old Style" w:hAnsiTheme="majorHAnsi" w:cs="Bookman Old Style"/>
          <w:b/>
          <w:sz w:val="22"/>
          <w:u w:val="single"/>
          <w:shd w:val="clear" w:color="auto" w:fill="C0C0C0"/>
        </w:rPr>
        <w:t>(July 2006- July 2017)</w:t>
      </w:r>
    </w:p>
    <w:p w14:paraId="4D8C9592" w14:textId="0296B267"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Project1</w:t>
      </w:r>
      <w:r w:rsidR="001A5ACB">
        <w:rPr>
          <w:rFonts w:asciiTheme="majorHAnsi" w:eastAsia="Bookman Old Style" w:hAnsiTheme="majorHAnsi" w:cs="Bookman Old Style"/>
          <w:b/>
          <w:sz w:val="22"/>
        </w:rPr>
        <w:t xml:space="preserve"> </w:t>
      </w:r>
      <w:r w:rsidR="001710FB">
        <w:rPr>
          <w:rFonts w:asciiTheme="majorHAnsi" w:eastAsia="Bookman Old Style" w:hAnsiTheme="majorHAnsi" w:cs="Bookman Old Style"/>
          <w:b/>
          <w:sz w:val="22"/>
        </w:rPr>
        <w:t>-</w:t>
      </w:r>
      <w:r w:rsidR="001A5ACB">
        <w:rPr>
          <w:rFonts w:asciiTheme="majorHAnsi" w:eastAsia="Bookman Old Style" w:hAnsiTheme="majorHAnsi" w:cs="Bookman Old Style"/>
          <w:b/>
          <w:sz w:val="22"/>
        </w:rPr>
        <w:t xml:space="preserve"> </w:t>
      </w:r>
      <w:r w:rsidRPr="00CF5C12">
        <w:rPr>
          <w:rFonts w:asciiTheme="majorHAnsi" w:eastAsia="Bookman Old Style" w:hAnsiTheme="majorHAnsi" w:cs="Bookman Old Style"/>
          <w:sz w:val="22"/>
        </w:rPr>
        <w:t>Client Name: MPPMCL</w:t>
      </w:r>
    </w:p>
    <w:p w14:paraId="2552E7B8" w14:textId="57ACC2DA"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Implementation of Oracle Application</w:t>
      </w:r>
    </w:p>
    <w:p w14:paraId="789043F9" w14:textId="77777777"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Oct 2016- Jul 2017</w:t>
      </w:r>
    </w:p>
    <w:p w14:paraId="518CA842" w14:textId="19BC07A7"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Oracle EBS R 12.1.3</w:t>
      </w:r>
    </w:p>
    <w:p w14:paraId="0B592491" w14:textId="1C5FCD72" w:rsidR="00590789" w:rsidRPr="00CF5C12" w:rsidRDefault="00A90EF0">
      <w:pPr>
        <w:jc w:val="both"/>
        <w:rPr>
          <w:rFonts w:asciiTheme="majorHAnsi" w:eastAsia="Bookman Old Style" w:hAnsiTheme="majorHAnsi" w:cs="Bookman Old Style"/>
          <w:b/>
          <w:sz w:val="22"/>
          <w:u w:val="single"/>
        </w:rPr>
      </w:pPr>
      <w:r w:rsidRPr="00CF5C12">
        <w:rPr>
          <w:rFonts w:asciiTheme="majorHAnsi" w:eastAsia="Bookman Old Style" w:hAnsiTheme="majorHAnsi" w:cs="Bookman Old Style"/>
          <w:bCs/>
          <w:sz w:val="22"/>
          <w:u w:val="single"/>
        </w:rPr>
        <w:t>Role &amp; Contribution</w:t>
      </w:r>
      <w:r w:rsidRPr="00CF5C12">
        <w:rPr>
          <w:rFonts w:asciiTheme="majorHAnsi" w:eastAsia="Bookman Old Style" w:hAnsiTheme="majorHAnsi" w:cs="Bookman Old Style"/>
          <w:bCs/>
          <w:sz w:val="22"/>
          <w:u w:val="single"/>
          <w:lang w:val="en-US"/>
        </w:rPr>
        <w:t>:</w:t>
      </w:r>
      <w:r w:rsidRPr="00CF5C12">
        <w:rPr>
          <w:rFonts w:asciiTheme="majorHAnsi" w:eastAsia="Bookman Old Style" w:hAnsiTheme="majorHAnsi" w:cs="Bookman Old Style"/>
          <w:bCs/>
          <w:sz w:val="22"/>
          <w:lang w:val="en-US"/>
        </w:rPr>
        <w:t xml:space="preserve"> </w:t>
      </w:r>
      <w:r w:rsidR="00E31340">
        <w:rPr>
          <w:rFonts w:asciiTheme="majorHAnsi" w:eastAsia="Bookman Old Style" w:hAnsiTheme="majorHAnsi" w:cs="Bookman Old Style"/>
          <w:bCs/>
          <w:sz w:val="22"/>
          <w:lang w:val="en-US"/>
        </w:rPr>
        <w:t xml:space="preserve">Configure, </w:t>
      </w:r>
      <w:r w:rsidR="006E5FF3">
        <w:rPr>
          <w:rFonts w:asciiTheme="majorHAnsi" w:eastAsia="Bookman Old Style" w:hAnsiTheme="majorHAnsi" w:cs="Bookman Old Style"/>
          <w:bCs/>
          <w:sz w:val="22"/>
          <w:lang w:val="en-US"/>
        </w:rPr>
        <w:t>p</w:t>
      </w:r>
      <w:r w:rsidRPr="00CF5C12">
        <w:rPr>
          <w:rFonts w:asciiTheme="majorHAnsi" w:eastAsia="Bookman Old Style" w:hAnsiTheme="majorHAnsi" w:cs="Bookman Old Style"/>
          <w:sz w:val="22"/>
        </w:rPr>
        <w:t>repare system and system integration test scripts for procurement and projects modules.</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Demo to client on specific projects and procurement functions</w:t>
      </w:r>
    </w:p>
    <w:p w14:paraId="4BDFBA0F" w14:textId="77777777" w:rsidR="001710FB" w:rsidRDefault="001710FB">
      <w:pPr>
        <w:rPr>
          <w:rFonts w:asciiTheme="majorHAnsi" w:eastAsia="Bookman Old Style" w:hAnsiTheme="majorHAnsi" w:cs="Bookman Old Style"/>
          <w:b/>
          <w:sz w:val="22"/>
        </w:rPr>
      </w:pPr>
    </w:p>
    <w:p w14:paraId="4F643715" w14:textId="7E2120CE" w:rsidR="00590789" w:rsidRPr="00CF5C12" w:rsidRDefault="00A90EF0" w:rsidP="001710FB">
      <w:pPr>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 2</w:t>
      </w:r>
      <w:r w:rsidR="001710FB">
        <w:rPr>
          <w:rFonts w:asciiTheme="majorHAnsi" w:eastAsia="Bookman Old Style" w:hAnsiTheme="majorHAnsi" w:cs="Bookman Old Style"/>
          <w:b/>
          <w:sz w:val="22"/>
        </w:rPr>
        <w:t xml:space="preserve"> - </w:t>
      </w: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t>: IMCM Internal project to build consulting capability</w:t>
      </w:r>
    </w:p>
    <w:p w14:paraId="52A1FBE4" w14:textId="77777777"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Aug 2016-Sept 2016</w:t>
      </w:r>
    </w:p>
    <w:p w14:paraId="2B493CCF" w14:textId="4DCF68A1"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Oracle EBS 12.2</w:t>
      </w:r>
    </w:p>
    <w:p w14:paraId="4E96D3CC" w14:textId="77777777" w:rsidR="00590789" w:rsidRPr="00CF5C12" w:rsidRDefault="00A90EF0">
      <w:pPr>
        <w:jc w:val="both"/>
        <w:rPr>
          <w:rFonts w:asciiTheme="majorHAnsi" w:eastAsia="Bookman Old Style" w:hAnsiTheme="majorHAnsi" w:cs="Bookman Old Style"/>
          <w:b/>
          <w:sz w:val="22"/>
        </w:rPr>
      </w:pPr>
      <w:r w:rsidRPr="00CF5C12">
        <w:rPr>
          <w:rFonts w:asciiTheme="majorHAnsi" w:eastAsia="Bookman Old Style" w:hAnsiTheme="majorHAnsi" w:cs="Bookman Old Style"/>
          <w:bCs/>
          <w:sz w:val="22"/>
          <w:u w:val="single"/>
        </w:rPr>
        <w:t>Role &amp; Contribution</w:t>
      </w:r>
      <w:r w:rsidRPr="00CF5C12">
        <w:rPr>
          <w:rFonts w:asciiTheme="majorHAnsi" w:eastAsia="Bookman Old Style" w:hAnsiTheme="majorHAnsi" w:cs="Bookman Old Style"/>
          <w:bCs/>
          <w:sz w:val="22"/>
          <w:u w:val="single"/>
          <w:lang w:val="en-US"/>
        </w:rPr>
        <w:t xml:space="preserve">: </w:t>
      </w:r>
      <w:r w:rsidRPr="00CF5C12">
        <w:rPr>
          <w:rFonts w:asciiTheme="majorHAnsi" w:eastAsia="Bookman Old Style" w:hAnsiTheme="majorHAnsi" w:cs="Bookman Old Style"/>
          <w:sz w:val="22"/>
        </w:rPr>
        <w:t>Configuration of Cost comparison tool, Cost impact Simulation, cost plan analysis.</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Integration with OBIEE and Smart View.</w:t>
      </w:r>
    </w:p>
    <w:p w14:paraId="0B480EAE" w14:textId="77777777" w:rsidR="00590789" w:rsidRPr="00CF5C12" w:rsidRDefault="00590789">
      <w:pPr>
        <w:rPr>
          <w:rFonts w:asciiTheme="majorHAnsi" w:eastAsia="Bookman Old Style" w:hAnsiTheme="majorHAnsi" w:cs="Bookman Old Style"/>
          <w:b/>
          <w:sz w:val="22"/>
          <w:u w:val="single"/>
        </w:rPr>
      </w:pPr>
    </w:p>
    <w:p w14:paraId="3C0840E6" w14:textId="5BBE8036"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b/>
          <w:sz w:val="22"/>
          <w:u w:val="single"/>
        </w:rPr>
        <w:t xml:space="preserve"> </w:t>
      </w:r>
      <w:r w:rsidRPr="00CF5C12">
        <w:rPr>
          <w:rFonts w:asciiTheme="majorHAnsi" w:eastAsia="Bookman Old Style" w:hAnsiTheme="majorHAnsi" w:cs="Bookman Old Style"/>
          <w:b/>
          <w:sz w:val="22"/>
        </w:rPr>
        <w:t>Project 3</w:t>
      </w:r>
      <w:r w:rsidR="00B07386">
        <w:rPr>
          <w:rFonts w:asciiTheme="majorHAnsi" w:eastAsia="Bookman Old Style" w:hAnsiTheme="majorHAnsi" w:cs="Bookman Old Style"/>
          <w:b/>
          <w:sz w:val="22"/>
        </w:rPr>
        <w:t xml:space="preserve"> </w:t>
      </w:r>
      <w:r w:rsidR="001710FB">
        <w:rPr>
          <w:rFonts w:asciiTheme="majorHAnsi" w:eastAsia="Bookman Old Style" w:hAnsiTheme="majorHAnsi" w:cs="Bookman Old Style"/>
          <w:b/>
          <w:sz w:val="22"/>
        </w:rPr>
        <w:t>-</w:t>
      </w:r>
      <w:r w:rsidR="00B07386">
        <w:rPr>
          <w:rFonts w:asciiTheme="majorHAnsi" w:eastAsia="Bookman Old Style" w:hAnsiTheme="majorHAnsi" w:cs="Bookman Old Style"/>
          <w:b/>
          <w:sz w:val="22"/>
        </w:rPr>
        <w:t xml:space="preserve"> </w:t>
      </w:r>
      <w:r w:rsidRPr="00CF5C12">
        <w:rPr>
          <w:rFonts w:asciiTheme="majorHAnsi" w:eastAsia="Bookman Old Style" w:hAnsiTheme="majorHAnsi" w:cs="Bookman Old Style"/>
          <w:sz w:val="22"/>
        </w:rPr>
        <w:t>Client Name: Terex Corporation, Redmond, WA</w:t>
      </w:r>
    </w:p>
    <w:p w14:paraId="23AE96CA" w14:textId="54996BB6"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xml:space="preserve">: </w:t>
      </w:r>
      <w:r w:rsidR="00631750">
        <w:rPr>
          <w:rFonts w:asciiTheme="majorHAnsi" w:eastAsia="Bookman Old Style" w:hAnsiTheme="majorHAnsi" w:cs="Bookman Old Style"/>
          <w:sz w:val="22"/>
        </w:rPr>
        <w:t xml:space="preserve">Oracle EBS </w:t>
      </w:r>
      <w:r w:rsidRPr="00CF5C12">
        <w:rPr>
          <w:rFonts w:asciiTheme="majorHAnsi" w:eastAsia="Bookman Old Style" w:hAnsiTheme="majorHAnsi" w:cs="Bookman Old Style"/>
          <w:sz w:val="22"/>
        </w:rPr>
        <w:t>Supply Chain</w:t>
      </w:r>
      <w:r w:rsidR="007033A5">
        <w:rPr>
          <w:rFonts w:asciiTheme="majorHAnsi" w:eastAsia="Bookman Old Style" w:hAnsiTheme="majorHAnsi" w:cs="Bookman Old Style"/>
          <w:sz w:val="22"/>
        </w:rPr>
        <w:t xml:space="preserve"> and Manufacturing</w:t>
      </w:r>
      <w:r w:rsidRPr="00CF5C12">
        <w:rPr>
          <w:rFonts w:asciiTheme="majorHAnsi" w:eastAsia="Bookman Old Style" w:hAnsiTheme="majorHAnsi" w:cs="Bookman Old Style"/>
          <w:sz w:val="22"/>
        </w:rPr>
        <w:t xml:space="preserve"> Implementation and integration</w:t>
      </w:r>
      <w:r w:rsidR="00631750">
        <w:rPr>
          <w:rFonts w:asciiTheme="majorHAnsi" w:eastAsia="Bookman Old Style" w:hAnsiTheme="majorHAnsi" w:cs="Bookman Old Style"/>
          <w:sz w:val="22"/>
        </w:rPr>
        <w:t>.</w:t>
      </w:r>
    </w:p>
    <w:p w14:paraId="7BDB980C" w14:textId="77777777"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May 2015-Jul 2016</w:t>
      </w:r>
    </w:p>
    <w:p w14:paraId="32B81798" w14:textId="3A801820" w:rsidR="00590789" w:rsidRPr="00CF5C12" w:rsidRDefault="00A90EF0">
      <w:pPr>
        <w:jc w:val="both"/>
        <w:rPr>
          <w:rFonts w:asciiTheme="majorHAnsi" w:eastAsia="Bookman Old Style" w:hAnsiTheme="majorHAnsi" w:cs="Bookman Old Style"/>
          <w:sz w:val="22"/>
          <w:lang w:val="en-US"/>
        </w:rPr>
      </w:pPr>
      <w:r w:rsidRPr="00CF5C12">
        <w:rPr>
          <w:rFonts w:asciiTheme="majorHAnsi" w:eastAsia="Bookman Old Style" w:hAnsiTheme="majorHAnsi" w:cs="Bookman Old Style"/>
          <w:bCs/>
          <w:sz w:val="22"/>
          <w:u w:val="single"/>
        </w:rPr>
        <w:t>Role &amp; Contributio</w:t>
      </w:r>
      <w:r w:rsidRPr="00CF5C12">
        <w:rPr>
          <w:rFonts w:asciiTheme="majorHAnsi" w:eastAsia="Bookman Old Style" w:hAnsiTheme="majorHAnsi" w:cs="Bookman Old Style"/>
          <w:bCs/>
          <w:sz w:val="22"/>
          <w:u w:val="single"/>
          <w:lang w:val="en-US"/>
        </w:rPr>
        <w:t xml:space="preserve">n : </w:t>
      </w:r>
      <w:r w:rsidRPr="00CF5C12">
        <w:rPr>
          <w:rFonts w:asciiTheme="majorHAnsi" w:eastAsia="Bookman Old Style" w:hAnsiTheme="majorHAnsi" w:cs="Bookman Old Style"/>
          <w:sz w:val="22"/>
        </w:rPr>
        <w:t>Responsible for implementation of additional functionalities in supply chain and manufacturing modules (INV, PO, OM, Advanced Pricing</w:t>
      </w:r>
      <w:r w:rsidR="00A84D82">
        <w:rPr>
          <w:rFonts w:asciiTheme="majorHAnsi" w:eastAsia="Bookman Old Style" w:hAnsiTheme="majorHAnsi" w:cs="Bookman Old Style"/>
          <w:sz w:val="22"/>
        </w:rPr>
        <w:t xml:space="preserve"> </w:t>
      </w:r>
      <w:r w:rsidRPr="00CF5C12">
        <w:rPr>
          <w:rFonts w:asciiTheme="majorHAnsi" w:eastAsia="Bookman Old Style" w:hAnsiTheme="majorHAnsi" w:cs="Bookman Old Style"/>
          <w:sz w:val="22"/>
        </w:rPr>
        <w:t>,BOM, WIP, Eng).</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Organize meeting with client IT team and business to understand the requirements. Give demo on new functionalities and proposed solutions to business.</w:t>
      </w:r>
      <w:r w:rsidRPr="00CF5C12">
        <w:rPr>
          <w:rFonts w:asciiTheme="majorHAnsi" w:eastAsia="Bookman Old Style" w:hAnsiTheme="majorHAnsi" w:cs="Bookman Old Style"/>
          <w:sz w:val="22"/>
          <w:lang w:val="en-US"/>
        </w:rPr>
        <w:t xml:space="preserve"> </w:t>
      </w:r>
    </w:p>
    <w:p w14:paraId="5B6DF6A9" w14:textId="77777777" w:rsidR="00590789" w:rsidRPr="00CF5C12" w:rsidRDefault="00A90EF0">
      <w:pPr>
        <w:jc w:val="both"/>
        <w:rPr>
          <w:rFonts w:asciiTheme="majorHAnsi" w:eastAsia="Bookman Old Style" w:hAnsiTheme="majorHAnsi" w:cs="Bookman Old Style"/>
          <w:b/>
          <w:sz w:val="22"/>
        </w:rPr>
      </w:pPr>
      <w:r w:rsidRPr="00CF5C12">
        <w:rPr>
          <w:rFonts w:asciiTheme="majorHAnsi" w:eastAsia="Bookman Old Style" w:hAnsiTheme="majorHAnsi" w:cs="Bookman Old Style"/>
          <w:sz w:val="22"/>
        </w:rPr>
        <w:t>Setup price lists, modifiers, qualifiers based on discount matrixes and promotions for US/Europe areas.</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Setup multi-currency functionality with primary and secondary price lists.</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Devise price list maintenance strategy using DataLoad.</w:t>
      </w:r>
    </w:p>
    <w:p w14:paraId="249CA66F" w14:textId="77777777" w:rsidR="00590789" w:rsidRPr="00CF5C12" w:rsidRDefault="00A90EF0">
      <w:pPr>
        <w:jc w:val="both"/>
        <w:rPr>
          <w:rFonts w:asciiTheme="majorHAnsi" w:eastAsia="Bookman Old Style" w:hAnsiTheme="majorHAnsi" w:cs="Bookman Old Style"/>
          <w:b/>
          <w:sz w:val="22"/>
        </w:rPr>
      </w:pPr>
      <w:r w:rsidRPr="00CF5C12">
        <w:rPr>
          <w:rFonts w:asciiTheme="majorHAnsi" w:eastAsia="Bookman Old Style" w:hAnsiTheme="majorHAnsi" w:cs="Bookman Old Style"/>
          <w:sz w:val="22"/>
        </w:rPr>
        <w:t>Setup  inventory organizations, design sub-inventory configurations. Collect data across organizations to meet various setup steps, including shipping networks, create BR100,</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Formulate CRP scenarios, setup instance and conduct CRP.</w:t>
      </w:r>
    </w:p>
    <w:p w14:paraId="28A9BF86" w14:textId="77777777" w:rsidR="00590789" w:rsidRPr="00CF5C12" w:rsidRDefault="00A90EF0">
      <w:pPr>
        <w:jc w:val="both"/>
        <w:rPr>
          <w:rFonts w:asciiTheme="majorHAnsi" w:eastAsia="Bookman Old Style" w:hAnsiTheme="majorHAnsi" w:cs="Bookman Old Style"/>
          <w:sz w:val="22"/>
        </w:rPr>
      </w:pPr>
      <w:r w:rsidRPr="00CF5C12">
        <w:rPr>
          <w:rFonts w:asciiTheme="majorHAnsi" w:eastAsia="Bookman Old Style" w:hAnsiTheme="majorHAnsi" w:cs="Bookman Old Style"/>
          <w:sz w:val="22"/>
        </w:rPr>
        <w:t>Understand the functionalities of Ecommerce and WinScope applications and work on data mapping to facilitate integration.</w:t>
      </w:r>
    </w:p>
    <w:p w14:paraId="1325514C" w14:textId="77777777" w:rsidR="00590789" w:rsidRPr="00CF5C12" w:rsidRDefault="00A90EF0">
      <w:pPr>
        <w:jc w:val="both"/>
        <w:rPr>
          <w:rFonts w:asciiTheme="majorHAnsi" w:eastAsia="Bookman Old Style" w:hAnsiTheme="majorHAnsi" w:cs="Bookman Old Style"/>
          <w:sz w:val="22"/>
        </w:rPr>
      </w:pPr>
      <w:r w:rsidRPr="00CF5C12">
        <w:rPr>
          <w:rFonts w:asciiTheme="majorHAnsi" w:eastAsia="Bookman Old Style" w:hAnsiTheme="majorHAnsi" w:cs="Bookman Old Style"/>
          <w:sz w:val="22"/>
        </w:rPr>
        <w:t>Prepare functional specification, build scenarios for real time and batch mode integration testing.</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Configure and use Oracle APIs for pricing call, shipment information call, create and update order, address creation etc.</w:t>
      </w:r>
    </w:p>
    <w:p w14:paraId="19AC8D61" w14:textId="77777777" w:rsidR="00590789" w:rsidRPr="00CF5C12" w:rsidRDefault="00A90EF0">
      <w:pPr>
        <w:jc w:val="both"/>
        <w:rPr>
          <w:rFonts w:asciiTheme="majorHAnsi" w:eastAsia="Bookman Old Style" w:hAnsiTheme="majorHAnsi" w:cs="Bookman Old Style"/>
          <w:b/>
          <w:sz w:val="22"/>
          <w:u w:val="single"/>
        </w:rPr>
      </w:pPr>
      <w:r w:rsidRPr="00CF5C12">
        <w:rPr>
          <w:rFonts w:asciiTheme="majorHAnsi" w:eastAsia="Bookman Old Style" w:hAnsiTheme="majorHAnsi" w:cs="Bookman Old Style"/>
          <w:sz w:val="22"/>
        </w:rPr>
        <w:t>Testing the integrations and trouble shooting.</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Setup OM to sell Kit based items including setups in BOM.</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Create additional order types for warranty return functionality.</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Setup purchasing approval group, approval hierarchy etc; create sourcing rules, setup BPAs for auto release.</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 xml:space="preserve">Prepared Induction Manuals by incorporating existing client business processes  </w:t>
      </w:r>
    </w:p>
    <w:p w14:paraId="0BB881A2" w14:textId="77777777" w:rsidR="00590789" w:rsidRPr="00CF5C12" w:rsidRDefault="00590789">
      <w:pPr>
        <w:rPr>
          <w:rFonts w:asciiTheme="majorHAnsi" w:eastAsia="Bookman Old Style" w:hAnsiTheme="majorHAnsi" w:cs="Bookman Old Style"/>
          <w:b/>
          <w:sz w:val="22"/>
          <w:u w:val="single"/>
        </w:rPr>
      </w:pPr>
    </w:p>
    <w:p w14:paraId="1CD5D92D" w14:textId="33E8089E"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 4</w:t>
      </w:r>
      <w:r w:rsidR="00B07386">
        <w:rPr>
          <w:rFonts w:asciiTheme="majorHAnsi" w:eastAsia="Bookman Old Style" w:hAnsiTheme="majorHAnsi" w:cs="Bookman Old Style"/>
          <w:b/>
          <w:sz w:val="22"/>
        </w:rPr>
        <w:t xml:space="preserve"> </w:t>
      </w:r>
      <w:r w:rsidR="00E150AF">
        <w:rPr>
          <w:rFonts w:asciiTheme="majorHAnsi" w:eastAsia="Bookman Old Style" w:hAnsiTheme="majorHAnsi" w:cs="Bookman Old Style"/>
          <w:b/>
          <w:sz w:val="22"/>
        </w:rPr>
        <w:t xml:space="preserve">- </w:t>
      </w:r>
      <w:r w:rsidRPr="00CF5C12">
        <w:rPr>
          <w:rFonts w:asciiTheme="majorHAnsi" w:eastAsia="Bookman Old Style" w:hAnsiTheme="majorHAnsi" w:cs="Bookman Old Style"/>
          <w:sz w:val="22"/>
        </w:rPr>
        <w:t>Client Name</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Attends Health Care, Sweden</w:t>
      </w:r>
    </w:p>
    <w:p w14:paraId="52F9506A" w14:textId="34840747"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xml:space="preserve">: </w:t>
      </w:r>
      <w:r w:rsidRPr="00E87D85">
        <w:rPr>
          <w:rFonts w:asciiTheme="majorHAnsi" w:eastAsia="Bookman Old Style" w:hAnsiTheme="majorHAnsi" w:cs="Bookman Old Style"/>
          <w:b/>
          <w:bCs/>
          <w:sz w:val="22"/>
        </w:rPr>
        <w:t xml:space="preserve">Implementation </w:t>
      </w:r>
      <w:r w:rsidRPr="00CF5C12">
        <w:rPr>
          <w:rFonts w:asciiTheme="majorHAnsi" w:eastAsia="Bookman Old Style" w:hAnsiTheme="majorHAnsi" w:cs="Bookman Old Style"/>
          <w:sz w:val="22"/>
        </w:rPr>
        <w:t xml:space="preserve">of  </w:t>
      </w:r>
      <w:r w:rsidR="002726FF">
        <w:rPr>
          <w:rFonts w:asciiTheme="majorHAnsi" w:eastAsia="Bookman Old Style" w:hAnsiTheme="majorHAnsi" w:cs="Bookman Old Style"/>
          <w:sz w:val="22"/>
        </w:rPr>
        <w:t>Q</w:t>
      </w:r>
      <w:r w:rsidRPr="00CF5C12">
        <w:rPr>
          <w:rFonts w:asciiTheme="majorHAnsi" w:eastAsia="Bookman Old Style" w:hAnsiTheme="majorHAnsi" w:cs="Bookman Old Style"/>
          <w:sz w:val="22"/>
        </w:rPr>
        <w:t xml:space="preserve">uality </w:t>
      </w:r>
      <w:r w:rsidR="002726FF">
        <w:rPr>
          <w:rFonts w:asciiTheme="majorHAnsi" w:eastAsia="Bookman Old Style" w:hAnsiTheme="majorHAnsi" w:cs="Bookman Old Style"/>
          <w:sz w:val="22"/>
        </w:rPr>
        <w:t>Module</w:t>
      </w:r>
      <w:r w:rsidRPr="00CF5C12">
        <w:rPr>
          <w:rFonts w:asciiTheme="majorHAnsi" w:eastAsia="Bookman Old Style" w:hAnsiTheme="majorHAnsi" w:cs="Bookman Old Style"/>
          <w:sz w:val="22"/>
        </w:rPr>
        <w:t xml:space="preserve"> along with ERES   functions.</w:t>
      </w:r>
    </w:p>
    <w:p w14:paraId="418ECDC5" w14:textId="77777777"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Nov 2015- Dec 2015</w:t>
      </w:r>
    </w:p>
    <w:p w14:paraId="1E78E18D" w14:textId="5DAFF5C8" w:rsidR="00590789" w:rsidRPr="00CF5C12" w:rsidRDefault="00A90EF0">
      <w:pPr>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Oracle EBS R 12.1.3</w:t>
      </w:r>
    </w:p>
    <w:p w14:paraId="05A1B532" w14:textId="77777777" w:rsidR="00590789" w:rsidRPr="00CF5C12" w:rsidRDefault="00A90EF0">
      <w:pPr>
        <w:rPr>
          <w:rFonts w:asciiTheme="majorHAnsi" w:eastAsia="Bookman Old Style" w:hAnsiTheme="majorHAnsi" w:cs="Bookman Old Style"/>
          <w:bCs/>
          <w:sz w:val="22"/>
          <w:u w:val="single"/>
          <w:lang w:val="en-US"/>
        </w:rPr>
      </w:pPr>
      <w:r w:rsidRPr="00CF5C12">
        <w:rPr>
          <w:rFonts w:asciiTheme="majorHAnsi" w:eastAsia="Bookman Old Style" w:hAnsiTheme="majorHAnsi" w:cs="Bookman Old Style"/>
          <w:bCs/>
          <w:sz w:val="22"/>
          <w:u w:val="single"/>
        </w:rPr>
        <w:t>Role &amp; Contribution</w:t>
      </w:r>
      <w:r w:rsidRPr="00CF5C12">
        <w:rPr>
          <w:rFonts w:asciiTheme="majorHAnsi" w:eastAsia="Bookman Old Style" w:hAnsiTheme="majorHAnsi" w:cs="Bookman Old Style"/>
          <w:bCs/>
          <w:sz w:val="22"/>
          <w:u w:val="single"/>
          <w:lang w:val="en-US"/>
        </w:rPr>
        <w:t>:</w:t>
      </w:r>
    </w:p>
    <w:p w14:paraId="27B0EE5F" w14:textId="77777777" w:rsidR="00590789" w:rsidRPr="00CF5C12" w:rsidRDefault="00A90EF0">
      <w:pPr>
        <w:jc w:val="both"/>
        <w:rPr>
          <w:rFonts w:asciiTheme="majorHAnsi" w:eastAsia="Bookman Old Style" w:hAnsiTheme="majorHAnsi" w:cs="Bookman Old Style"/>
          <w:b/>
          <w:sz w:val="22"/>
        </w:rPr>
      </w:pPr>
      <w:r w:rsidRPr="00CF5C12">
        <w:rPr>
          <w:rFonts w:asciiTheme="majorHAnsi" w:eastAsia="Bookman Old Style" w:hAnsiTheme="majorHAnsi" w:cs="Bookman Old Style"/>
          <w:sz w:val="22"/>
          <w:lang w:val="en-US"/>
        </w:rPr>
        <w:t>Lead consultant to</w:t>
      </w:r>
      <w:r w:rsidRPr="00CF5C12">
        <w:rPr>
          <w:rFonts w:asciiTheme="majorHAnsi" w:eastAsia="Bookman Old Style" w:hAnsiTheme="majorHAnsi" w:cs="Bookman Old Style"/>
          <w:sz w:val="22"/>
        </w:rPr>
        <w:t xml:space="preserve"> implement Quality </w:t>
      </w:r>
      <w:r w:rsidRPr="00CF5C12">
        <w:rPr>
          <w:rFonts w:asciiTheme="majorHAnsi" w:eastAsia="Bookman Old Style" w:hAnsiTheme="majorHAnsi" w:cs="Bookman Old Style"/>
          <w:b/>
          <w:sz w:val="22"/>
        </w:rPr>
        <w:t>module.</w:t>
      </w:r>
    </w:p>
    <w:p w14:paraId="49B5769F" w14:textId="77777777" w:rsidR="00590789" w:rsidRPr="00CF5C12" w:rsidRDefault="00A90EF0">
      <w:pPr>
        <w:jc w:val="both"/>
        <w:rPr>
          <w:rFonts w:asciiTheme="majorHAnsi" w:eastAsia="Bookman Old Style" w:hAnsiTheme="majorHAnsi" w:cs="Bookman Old Style"/>
          <w:b/>
          <w:sz w:val="22"/>
        </w:rPr>
      </w:pPr>
      <w:r w:rsidRPr="00CF5C12">
        <w:rPr>
          <w:rFonts w:asciiTheme="majorHAnsi" w:eastAsia="Bookman Old Style" w:hAnsiTheme="majorHAnsi" w:cs="Bookman Old Style"/>
          <w:sz w:val="22"/>
        </w:rPr>
        <w:lastRenderedPageBreak/>
        <w:t>Study the existing quality and R &amp; D processes and map it to Oracle Quality module. Perform and prepare requirement gathering document along with As Is.</w:t>
      </w:r>
    </w:p>
    <w:p w14:paraId="51948FDF" w14:textId="77777777" w:rsidR="00590789" w:rsidRPr="00CF5C12" w:rsidRDefault="00A90EF0">
      <w:pPr>
        <w:jc w:val="both"/>
        <w:rPr>
          <w:rFonts w:asciiTheme="majorHAnsi" w:eastAsia="Bookman Old Style" w:hAnsiTheme="majorHAnsi" w:cs="Bookman Old Style"/>
          <w:b/>
          <w:sz w:val="22"/>
          <w:u w:val="single"/>
        </w:rPr>
      </w:pPr>
      <w:r w:rsidRPr="00CF5C12">
        <w:rPr>
          <w:rFonts w:asciiTheme="majorHAnsi" w:eastAsia="Bookman Old Style" w:hAnsiTheme="majorHAnsi" w:cs="Bookman Old Style"/>
          <w:sz w:val="22"/>
        </w:rPr>
        <w:t>Perform Solution design and approach for implementation.</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Prepare estimate for implementation and data migration.</w:t>
      </w:r>
      <w:r w:rsidRPr="00CF5C12">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Design and development of reports based on E-Records to compare specification changes.</w:t>
      </w:r>
    </w:p>
    <w:p w14:paraId="4B603D3F" w14:textId="77777777" w:rsidR="00590789" w:rsidRPr="00CF5C12" w:rsidRDefault="00590789">
      <w:pPr>
        <w:rPr>
          <w:rFonts w:asciiTheme="majorHAnsi" w:eastAsia="Bookman Old Style" w:hAnsiTheme="majorHAnsi" w:cs="Bookman Old Style"/>
          <w:b/>
          <w:sz w:val="22"/>
          <w:u w:val="single"/>
        </w:rPr>
      </w:pPr>
    </w:p>
    <w:p w14:paraId="7F10212A" w14:textId="1EAD0A23"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 5</w:t>
      </w:r>
      <w:r w:rsidR="00B07386">
        <w:rPr>
          <w:rFonts w:asciiTheme="majorHAnsi" w:eastAsia="Bookman Old Style" w:hAnsiTheme="majorHAnsi" w:cs="Bookman Old Style"/>
          <w:b/>
          <w:sz w:val="22"/>
        </w:rPr>
        <w:t xml:space="preserve"> </w:t>
      </w:r>
      <w:r w:rsidR="00E150AF">
        <w:rPr>
          <w:rFonts w:asciiTheme="majorHAnsi" w:eastAsia="Bookman Old Style" w:hAnsiTheme="majorHAnsi" w:cs="Bookman Old Style"/>
          <w:b/>
          <w:sz w:val="22"/>
        </w:rPr>
        <w:t>-</w:t>
      </w:r>
      <w:r w:rsidRPr="00CF5C12">
        <w:rPr>
          <w:rFonts w:asciiTheme="majorHAnsi" w:eastAsia="Bookman Old Style" w:hAnsiTheme="majorHAnsi" w:cs="Bookman Old Style"/>
          <w:sz w:val="22"/>
        </w:rPr>
        <w:t>Client Name</w:t>
      </w:r>
      <w:r w:rsidRPr="00CF5C12">
        <w:rPr>
          <w:rFonts w:asciiTheme="majorHAnsi" w:eastAsia="Bookman Old Style" w:hAnsiTheme="majorHAnsi" w:cs="Bookman Old Style"/>
          <w:sz w:val="22"/>
        </w:rPr>
        <w:tab/>
        <w:t>: Flowserve Corporation, Dallas, TX</w:t>
      </w:r>
    </w:p>
    <w:p w14:paraId="28D53175"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Feb 2015 -Apr 2015</w:t>
      </w:r>
    </w:p>
    <w:p w14:paraId="15D7303F" w14:textId="4274F164"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Sales representatives commission payment – Customization</w:t>
      </w:r>
      <w:r w:rsidRPr="00CF5C12">
        <w:rPr>
          <w:rFonts w:asciiTheme="majorHAnsi" w:eastAsia="Bookman Old Style" w:hAnsiTheme="majorHAnsi" w:cs="Bookman Old Style"/>
          <w:sz w:val="22"/>
        </w:rPr>
        <w:tab/>
      </w:r>
    </w:p>
    <w:p w14:paraId="7B629316" w14:textId="1B5D6D36"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Oracle EBS 11.5.10</w:t>
      </w:r>
    </w:p>
    <w:p w14:paraId="0FB1A7A9" w14:textId="77777777" w:rsidR="00590789" w:rsidRPr="00CF5C12" w:rsidRDefault="00590789">
      <w:pPr>
        <w:ind w:left="540" w:hanging="540"/>
        <w:rPr>
          <w:rFonts w:asciiTheme="majorHAnsi" w:eastAsia="Bookman Old Style" w:hAnsiTheme="majorHAnsi" w:cs="Bookman Old Style"/>
          <w:b/>
          <w:sz w:val="22"/>
        </w:rPr>
      </w:pPr>
    </w:p>
    <w:p w14:paraId="2D79AAD4"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t>Role &amp; Contribution</w:t>
      </w:r>
      <w:r w:rsidRPr="00CF5C12">
        <w:rPr>
          <w:rFonts w:asciiTheme="majorHAnsi" w:hAnsiTheme="majorHAnsi" w:cs="Bookman Old Style"/>
          <w:sz w:val="22"/>
          <w:u w:val="single"/>
          <w:lang w:val="en-US"/>
        </w:rPr>
        <w:t>:</w:t>
      </w:r>
      <w:r w:rsidRPr="00CF5C12">
        <w:rPr>
          <w:rFonts w:asciiTheme="majorHAnsi" w:hAnsiTheme="majorHAnsi" w:cs="Bookman Old Style"/>
          <w:sz w:val="22"/>
          <w:lang w:val="en-US"/>
        </w:rPr>
        <w:t xml:space="preserve"> </w:t>
      </w:r>
      <w:r w:rsidRPr="00CF5C12">
        <w:rPr>
          <w:rFonts w:asciiTheme="majorHAnsi" w:hAnsiTheme="majorHAnsi" w:cs="Bookman Old Style"/>
          <w:sz w:val="22"/>
        </w:rPr>
        <w:t>Organize meeting with client IT team and business to</w:t>
      </w:r>
      <w:r w:rsidRPr="00CF5C12">
        <w:rPr>
          <w:rFonts w:asciiTheme="majorHAnsi" w:hAnsiTheme="majorHAnsi" w:cs="Bookman Old Style"/>
          <w:sz w:val="22"/>
          <w:lang w:val="en-US"/>
        </w:rPr>
        <w:t xml:space="preserve"> </w:t>
      </w:r>
      <w:r w:rsidRPr="00CF5C12">
        <w:rPr>
          <w:rFonts w:asciiTheme="majorHAnsi" w:hAnsiTheme="majorHAnsi" w:cs="Bookman Old Style"/>
          <w:sz w:val="22"/>
        </w:rPr>
        <w:t>understand the requirement. Give demo on planned functionality and revise the design based on feedback.</w:t>
      </w:r>
    </w:p>
    <w:p w14:paraId="2F9B55D7" w14:textId="5961E685"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rPr>
        <w:t>Prepare MD 50 and get it approved</w:t>
      </w:r>
      <w:r w:rsidRPr="00CF5C12">
        <w:rPr>
          <w:rFonts w:asciiTheme="majorHAnsi" w:hAnsiTheme="majorHAnsi" w:cs="Bookman Old Style"/>
          <w:sz w:val="22"/>
          <w:lang w:val="en-US"/>
        </w:rPr>
        <w:t xml:space="preserve">. </w:t>
      </w:r>
      <w:r w:rsidRPr="00CF5C12">
        <w:rPr>
          <w:rFonts w:asciiTheme="majorHAnsi" w:hAnsiTheme="majorHAnsi" w:cs="Bookman Old Style"/>
          <w:sz w:val="22"/>
        </w:rPr>
        <w:t>Guide the development team to ensure seem less customization across</w:t>
      </w:r>
      <w:r w:rsidR="007F2B1B" w:rsidRPr="007F2B1B">
        <w:rPr>
          <w:rFonts w:asciiTheme="majorHAnsi" w:eastAsia="Bookman Old Style" w:hAnsiTheme="majorHAnsi" w:cs="Bookman Old Style"/>
          <w:sz w:val="22"/>
        </w:rPr>
        <w:t xml:space="preserve"> </w:t>
      </w:r>
      <w:r w:rsidR="007F2B1B">
        <w:rPr>
          <w:rFonts w:asciiTheme="majorHAnsi" w:eastAsia="Bookman Old Style" w:hAnsiTheme="majorHAnsi" w:cs="Bookman Old Style"/>
          <w:sz w:val="22"/>
        </w:rPr>
        <w:t>Manufacturing(WIP,BOM),</w:t>
      </w:r>
      <w:r w:rsidRPr="00CF5C12">
        <w:rPr>
          <w:rFonts w:asciiTheme="majorHAnsi" w:hAnsiTheme="majorHAnsi" w:cs="Bookman Old Style"/>
          <w:sz w:val="22"/>
        </w:rPr>
        <w:t xml:space="preserve"> OM, AR, and AP modules</w:t>
      </w:r>
      <w:r w:rsidRPr="00CF5C12">
        <w:rPr>
          <w:rFonts w:asciiTheme="majorHAnsi" w:hAnsiTheme="majorHAnsi" w:cs="Bookman Old Style"/>
          <w:sz w:val="22"/>
          <w:lang w:val="en-US"/>
        </w:rPr>
        <w:t xml:space="preserve">. </w:t>
      </w:r>
      <w:r w:rsidRPr="00CF5C12">
        <w:rPr>
          <w:rFonts w:asciiTheme="majorHAnsi" w:hAnsiTheme="majorHAnsi" w:cs="Bookman Old Style"/>
          <w:sz w:val="22"/>
        </w:rPr>
        <w:t>Build the test scenarios and test the functionality.</w:t>
      </w:r>
      <w:r w:rsidRPr="00CF5C12">
        <w:rPr>
          <w:rFonts w:asciiTheme="majorHAnsi" w:hAnsiTheme="majorHAnsi" w:cs="Bookman Old Style"/>
          <w:sz w:val="22"/>
          <w:lang w:val="en-US"/>
        </w:rPr>
        <w:t xml:space="preserve"> </w:t>
      </w:r>
      <w:r w:rsidRPr="00CF5C12">
        <w:rPr>
          <w:rFonts w:asciiTheme="majorHAnsi" w:hAnsiTheme="majorHAnsi" w:cs="Bookman Old Style"/>
          <w:sz w:val="22"/>
        </w:rPr>
        <w:t>Assist in object migrations and follow client quality standards.</w:t>
      </w:r>
      <w:r w:rsidRPr="00CF5C12">
        <w:rPr>
          <w:rFonts w:asciiTheme="majorHAnsi" w:hAnsiTheme="majorHAnsi" w:cs="Bookman Old Style"/>
          <w:sz w:val="22"/>
          <w:lang w:val="en-US"/>
        </w:rPr>
        <w:t xml:space="preserve"> </w:t>
      </w:r>
      <w:r w:rsidRPr="00CF5C12">
        <w:rPr>
          <w:rFonts w:asciiTheme="majorHAnsi" w:hAnsiTheme="majorHAnsi" w:cs="Bookman Old Style"/>
          <w:sz w:val="22"/>
        </w:rPr>
        <w:t>Prepared job aids.</w:t>
      </w:r>
    </w:p>
    <w:p w14:paraId="7538F63D" w14:textId="77777777" w:rsidR="00590789" w:rsidRPr="00CF5C12" w:rsidRDefault="00590789">
      <w:pPr>
        <w:jc w:val="both"/>
        <w:rPr>
          <w:rFonts w:asciiTheme="majorHAnsi" w:hAnsiTheme="majorHAnsi" w:cs="Bookman Old Style"/>
          <w:sz w:val="22"/>
        </w:rPr>
      </w:pPr>
    </w:p>
    <w:p w14:paraId="5B902A38" w14:textId="64FA735B"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 6</w:t>
      </w:r>
      <w:r w:rsidR="00E150AF">
        <w:rPr>
          <w:rFonts w:asciiTheme="majorHAnsi" w:eastAsia="Bookman Old Style" w:hAnsiTheme="majorHAnsi" w:cs="Bookman Old Style"/>
          <w:b/>
          <w:sz w:val="22"/>
        </w:rPr>
        <w:t>-</w:t>
      </w:r>
      <w:r w:rsidRPr="00CF5C12">
        <w:rPr>
          <w:rFonts w:asciiTheme="majorHAnsi" w:eastAsia="Bookman Old Style" w:hAnsiTheme="majorHAnsi" w:cs="Bookman Old Style"/>
          <w:sz w:val="22"/>
        </w:rPr>
        <w:t>Client Name</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Attends Health Care, Sweden</w:t>
      </w:r>
    </w:p>
    <w:p w14:paraId="44B092FD"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Dec 2014- Jan 2015</w:t>
      </w:r>
    </w:p>
    <w:p w14:paraId="4503DC49" w14:textId="7143C3FF"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xml:space="preserve">: </w:t>
      </w:r>
      <w:r w:rsidR="001D1ECE">
        <w:rPr>
          <w:rFonts w:asciiTheme="majorHAnsi" w:eastAsia="Bookman Old Style" w:hAnsiTheme="majorHAnsi" w:cs="Bookman Old Style"/>
          <w:sz w:val="22"/>
        </w:rPr>
        <w:t xml:space="preserve">MRP and </w:t>
      </w:r>
      <w:r w:rsidRPr="00CF5C12">
        <w:rPr>
          <w:rFonts w:asciiTheme="majorHAnsi" w:eastAsia="Bookman Old Style" w:hAnsiTheme="majorHAnsi" w:cs="Bookman Old Style"/>
          <w:sz w:val="22"/>
        </w:rPr>
        <w:t>ASCP production support for Swedish health care company</w:t>
      </w:r>
    </w:p>
    <w:p w14:paraId="4026B755" w14:textId="514E95FC"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Oracle EBS 11.5.10, ASCP</w:t>
      </w:r>
    </w:p>
    <w:p w14:paraId="3D1307B0" w14:textId="1CE4CDF4"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t>Role &amp; Contribution</w:t>
      </w:r>
      <w:r w:rsidRPr="00CF5C12">
        <w:rPr>
          <w:rFonts w:asciiTheme="majorHAnsi" w:hAnsiTheme="majorHAnsi" w:cs="Bookman Old Style"/>
          <w:sz w:val="22"/>
          <w:u w:val="single"/>
          <w:lang w:val="en-US"/>
        </w:rPr>
        <w:t>:</w:t>
      </w:r>
      <w:r w:rsidR="00601688">
        <w:rPr>
          <w:rFonts w:asciiTheme="majorHAnsi" w:hAnsiTheme="majorHAnsi" w:cs="Bookman Old Style"/>
          <w:sz w:val="22"/>
          <w:u w:val="single"/>
          <w:lang w:val="en-US"/>
        </w:rPr>
        <w:t xml:space="preserve"> </w:t>
      </w:r>
      <w:r w:rsidRPr="00CF5C12">
        <w:rPr>
          <w:rFonts w:asciiTheme="majorHAnsi" w:hAnsiTheme="majorHAnsi" w:cs="Bookman Old Style"/>
          <w:sz w:val="22"/>
        </w:rPr>
        <w:t>Responsible for ASCP runs. Check the logs for any possible issues and pro-actively take steps to prevent issues.</w:t>
      </w:r>
      <w:r w:rsidRPr="00CF5C12">
        <w:rPr>
          <w:rFonts w:asciiTheme="majorHAnsi" w:hAnsiTheme="majorHAnsi" w:cs="Bookman Old Style"/>
          <w:sz w:val="22"/>
          <w:lang w:val="en-US"/>
        </w:rPr>
        <w:t xml:space="preserve"> </w:t>
      </w:r>
      <w:r w:rsidRPr="00CF5C12">
        <w:rPr>
          <w:rFonts w:asciiTheme="majorHAnsi" w:hAnsiTheme="majorHAnsi" w:cs="Bookman Old Style"/>
          <w:sz w:val="22"/>
        </w:rPr>
        <w:t>Sequence Dependent Setups for Discrete Manufacturing and review product line change over times in ASCP.</w:t>
      </w:r>
    </w:p>
    <w:p w14:paraId="1E1ABE09"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rPr>
        <w:t>Trouble shooting run failures, check the logs, if required work with oracle support team for resolution.</w:t>
      </w:r>
    </w:p>
    <w:p w14:paraId="02F9239C" w14:textId="77777777" w:rsidR="00590789" w:rsidRPr="00CF5C12" w:rsidRDefault="00A90EF0">
      <w:pPr>
        <w:jc w:val="both"/>
        <w:rPr>
          <w:rFonts w:asciiTheme="majorHAnsi" w:hAnsiTheme="majorHAnsi" w:cs="Bookman Old Style"/>
          <w:sz w:val="22"/>
          <w:lang w:val="en-US"/>
        </w:rPr>
      </w:pPr>
      <w:r w:rsidRPr="00CF5C12">
        <w:rPr>
          <w:rFonts w:asciiTheme="majorHAnsi" w:hAnsiTheme="majorHAnsi" w:cs="Bookman Old Style"/>
          <w:sz w:val="22"/>
        </w:rPr>
        <w:t xml:space="preserve">Resolve planner issues etc. </w:t>
      </w:r>
      <w:r w:rsidRPr="00CF5C12">
        <w:rPr>
          <w:rFonts w:asciiTheme="majorHAnsi" w:hAnsiTheme="majorHAnsi" w:cs="Bookman Old Style"/>
          <w:sz w:val="22"/>
          <w:lang w:val="en-US"/>
        </w:rPr>
        <w:t xml:space="preserve"> </w:t>
      </w:r>
      <w:r w:rsidRPr="00CF5C12">
        <w:rPr>
          <w:rFonts w:asciiTheme="majorHAnsi" w:hAnsiTheme="majorHAnsi" w:cs="Bookman Old Style"/>
          <w:sz w:val="22"/>
        </w:rPr>
        <w:t>Deliver and Maintain custom objects.</w:t>
      </w:r>
      <w:r w:rsidRPr="00CF5C12">
        <w:rPr>
          <w:rFonts w:asciiTheme="majorHAnsi" w:hAnsiTheme="majorHAnsi" w:cs="Bookman Old Style"/>
          <w:sz w:val="22"/>
          <w:lang w:val="en-US"/>
        </w:rPr>
        <w:t xml:space="preserve"> </w:t>
      </w:r>
      <w:r w:rsidRPr="00CF5C12">
        <w:rPr>
          <w:rFonts w:asciiTheme="majorHAnsi" w:hAnsiTheme="majorHAnsi" w:cs="Bookman Old Style"/>
          <w:sz w:val="22"/>
        </w:rPr>
        <w:t>Validation of instances after patch application or maintenance release.</w:t>
      </w:r>
      <w:r w:rsidRPr="00CF5C12">
        <w:rPr>
          <w:rFonts w:asciiTheme="majorHAnsi" w:hAnsiTheme="majorHAnsi" w:cs="Bookman Old Style"/>
          <w:sz w:val="22"/>
          <w:lang w:val="en-US"/>
        </w:rPr>
        <w:t xml:space="preserve"> </w:t>
      </w:r>
    </w:p>
    <w:p w14:paraId="2AD7BDF6"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rPr>
        <w:t>Attend regular meetings with client. Prepared Induction Manuals by incorporating existing client planning processes.</w:t>
      </w:r>
    </w:p>
    <w:p w14:paraId="319F593E" w14:textId="77777777" w:rsidR="00590789" w:rsidRPr="00CF5C12" w:rsidRDefault="00590789">
      <w:pPr>
        <w:ind w:left="540" w:hanging="540"/>
        <w:rPr>
          <w:rFonts w:asciiTheme="majorHAnsi" w:eastAsia="Bookman Old Style" w:hAnsiTheme="majorHAnsi" w:cs="Bookman Old Style"/>
          <w:b/>
          <w:sz w:val="22"/>
        </w:rPr>
      </w:pPr>
    </w:p>
    <w:p w14:paraId="3A6737F4" w14:textId="1A321E0C" w:rsidR="00590789" w:rsidRPr="00CF5C12" w:rsidRDefault="00A90EF0">
      <w:pPr>
        <w:ind w:left="540" w:hanging="540"/>
        <w:rPr>
          <w:rFonts w:asciiTheme="majorHAnsi" w:eastAsia="Bookman Old Style" w:hAnsiTheme="majorHAnsi" w:cs="Bookman Old Style"/>
          <w:sz w:val="22"/>
          <w:u w:val="single"/>
        </w:rPr>
      </w:pPr>
      <w:r w:rsidRPr="00CF5C12">
        <w:rPr>
          <w:rFonts w:asciiTheme="majorHAnsi" w:eastAsia="Bookman Old Style" w:hAnsiTheme="majorHAnsi" w:cs="Bookman Old Style"/>
          <w:b/>
          <w:sz w:val="22"/>
        </w:rPr>
        <w:t>Project 7</w:t>
      </w:r>
      <w:r w:rsidR="00E150AF">
        <w:rPr>
          <w:rFonts w:asciiTheme="majorHAnsi" w:eastAsia="Bookman Old Style" w:hAnsiTheme="majorHAnsi" w:cs="Bookman Old Style"/>
          <w:b/>
          <w:sz w:val="22"/>
        </w:rPr>
        <w:t>-</w:t>
      </w:r>
      <w:r w:rsidRPr="00CF5C12">
        <w:rPr>
          <w:rFonts w:asciiTheme="majorHAnsi" w:eastAsia="Bookman Old Style" w:hAnsiTheme="majorHAnsi" w:cs="Bookman Old Style"/>
          <w:sz w:val="22"/>
        </w:rPr>
        <w:t>Client Name</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Flowserve Corporation, Dallas, TX</w:t>
      </w:r>
    </w:p>
    <w:p w14:paraId="24DA5E37"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Aug 2014- Nov 2014</w:t>
      </w:r>
    </w:p>
    <w:p w14:paraId="5750EA0D" w14:textId="553C86EF" w:rsidR="00590789" w:rsidRPr="00CF5C12" w:rsidRDefault="00A90EF0" w:rsidP="006357B8">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t xml:space="preserve">: </w:t>
      </w:r>
      <w:r w:rsidR="00DE0F64">
        <w:rPr>
          <w:rFonts w:asciiTheme="majorHAnsi" w:eastAsia="Bookman Old Style" w:hAnsiTheme="majorHAnsi" w:cs="Bookman Old Style"/>
          <w:sz w:val="22"/>
        </w:rPr>
        <w:t xml:space="preserve">Implementation of </w:t>
      </w:r>
      <w:r w:rsidRPr="00CF5C12">
        <w:rPr>
          <w:rFonts w:asciiTheme="majorHAnsi" w:eastAsia="Bookman Old Style" w:hAnsiTheme="majorHAnsi" w:cs="Bookman Old Style"/>
          <w:sz w:val="22"/>
        </w:rPr>
        <w:t>ASCP</w:t>
      </w:r>
      <w:r w:rsidR="00A22A45">
        <w:rPr>
          <w:rFonts w:asciiTheme="majorHAnsi" w:eastAsia="Bookman Old Style" w:hAnsiTheme="majorHAnsi" w:cs="Bookman Old Style"/>
          <w:sz w:val="22"/>
          <w:lang w:val="en-US"/>
        </w:rPr>
        <w:t>, Master Scheduling</w:t>
      </w:r>
      <w:r w:rsidR="0040567B">
        <w:rPr>
          <w:rFonts w:asciiTheme="majorHAnsi" w:eastAsia="Bookman Old Style" w:hAnsiTheme="majorHAnsi" w:cs="Bookman Old Style"/>
          <w:sz w:val="22"/>
          <w:lang w:val="en-US"/>
        </w:rPr>
        <w:t xml:space="preserve"> and</w:t>
      </w:r>
      <w:r w:rsidR="00A22A45">
        <w:rPr>
          <w:rFonts w:asciiTheme="majorHAnsi" w:eastAsia="Bookman Old Style" w:hAnsiTheme="majorHAnsi" w:cs="Bookman Old Style"/>
          <w:sz w:val="22"/>
          <w:lang w:val="en-US"/>
        </w:rPr>
        <w:t xml:space="preserve"> MRP</w:t>
      </w:r>
      <w:r w:rsidR="0040567B">
        <w:rPr>
          <w:rFonts w:asciiTheme="majorHAnsi" w:eastAsia="Bookman Old Style" w:hAnsiTheme="majorHAnsi" w:cs="Bookman Old Style"/>
          <w:sz w:val="22"/>
          <w:lang w:val="en-US"/>
        </w:rPr>
        <w:t xml:space="preserve">. </w:t>
      </w:r>
      <w:r w:rsidRPr="00CF5C12">
        <w:rPr>
          <w:rFonts w:asciiTheme="majorHAnsi" w:eastAsia="Bookman Old Style" w:hAnsiTheme="majorHAnsi" w:cs="Bookman Old Style"/>
          <w:sz w:val="22"/>
        </w:rPr>
        <w:t xml:space="preserve"> </w:t>
      </w:r>
      <w:r w:rsidR="0040567B">
        <w:rPr>
          <w:rFonts w:asciiTheme="majorHAnsi" w:eastAsia="Bookman Old Style" w:hAnsiTheme="majorHAnsi" w:cs="Bookman Old Style"/>
          <w:sz w:val="22"/>
        </w:rPr>
        <w:t>P</w:t>
      </w:r>
      <w:r w:rsidRPr="00CF5C12">
        <w:rPr>
          <w:rFonts w:asciiTheme="majorHAnsi" w:eastAsia="Bookman Old Style" w:hAnsiTheme="majorHAnsi" w:cs="Bookman Old Style"/>
          <w:sz w:val="22"/>
        </w:rPr>
        <w:t>roduction support and integration of new sites for a  Manufacturing company</w:t>
      </w:r>
    </w:p>
    <w:p w14:paraId="562FEB55" w14:textId="4EDCBE9C"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Oracle EBS R12.1.3, ASCP</w:t>
      </w:r>
    </w:p>
    <w:p w14:paraId="23ECE1F4" w14:textId="23482283"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t>Role &amp; Contribution</w:t>
      </w:r>
      <w:r w:rsidRPr="00CF5C12">
        <w:rPr>
          <w:rFonts w:asciiTheme="majorHAnsi" w:hAnsiTheme="majorHAnsi" w:cs="Bookman Old Style"/>
          <w:sz w:val="22"/>
          <w:u w:val="single"/>
          <w:lang w:val="en-US"/>
        </w:rPr>
        <w:t>:</w:t>
      </w:r>
      <w:r w:rsidRPr="00CF5C12">
        <w:rPr>
          <w:rFonts w:asciiTheme="majorHAnsi" w:hAnsiTheme="majorHAnsi" w:cs="Bookman Old Style"/>
          <w:sz w:val="22"/>
          <w:lang w:val="en-US"/>
        </w:rPr>
        <w:t xml:space="preserve"> </w:t>
      </w:r>
      <w:r w:rsidR="00280157">
        <w:rPr>
          <w:rFonts w:asciiTheme="majorHAnsi" w:hAnsiTheme="majorHAnsi" w:cs="Bookman Old Style"/>
          <w:sz w:val="22"/>
          <w:lang w:val="en-US"/>
        </w:rPr>
        <w:t xml:space="preserve">Configure ASCP. </w:t>
      </w:r>
      <w:r w:rsidRPr="00CF5C12">
        <w:rPr>
          <w:rFonts w:asciiTheme="majorHAnsi" w:hAnsiTheme="majorHAnsi" w:cs="Bookman Old Style"/>
          <w:sz w:val="22"/>
        </w:rPr>
        <w:t>Responsible for 24X5 ASCP runs. Check the logs for any possible issues and pro-actively take steps to prevent issues.</w:t>
      </w:r>
      <w:r w:rsidRPr="00CF5C12">
        <w:rPr>
          <w:rFonts w:asciiTheme="majorHAnsi" w:hAnsiTheme="majorHAnsi" w:cs="Bookman Old Style"/>
          <w:sz w:val="22"/>
          <w:lang w:val="en-US"/>
        </w:rPr>
        <w:t xml:space="preserve"> </w:t>
      </w:r>
      <w:r w:rsidRPr="00CF5C12">
        <w:rPr>
          <w:rFonts w:asciiTheme="majorHAnsi" w:hAnsiTheme="majorHAnsi" w:cs="Bookman Old Style"/>
          <w:sz w:val="22"/>
        </w:rPr>
        <w:t>Review Discrete Manufacturing and SCM functions in ASCP plan and collections.</w:t>
      </w:r>
    </w:p>
    <w:p w14:paraId="51A51246"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rPr>
        <w:t>Trouble shooting run failures, check the logs, if required work with oracle support team for resolution.</w:t>
      </w:r>
      <w:r w:rsidRPr="00CF5C12">
        <w:rPr>
          <w:rFonts w:asciiTheme="majorHAnsi" w:hAnsiTheme="majorHAnsi" w:cs="Bookman Old Style"/>
          <w:sz w:val="22"/>
          <w:lang w:val="en-US"/>
        </w:rPr>
        <w:t xml:space="preserve"> </w:t>
      </w:r>
      <w:r w:rsidRPr="00CF5C12">
        <w:rPr>
          <w:rFonts w:asciiTheme="majorHAnsi" w:hAnsiTheme="majorHAnsi" w:cs="Bookman Old Style"/>
          <w:sz w:val="22"/>
        </w:rPr>
        <w:t>Resolve planner issues, co-ordinate with production support team for resolutions.</w:t>
      </w:r>
      <w:r w:rsidRPr="00CF5C12">
        <w:rPr>
          <w:rFonts w:asciiTheme="majorHAnsi" w:hAnsiTheme="majorHAnsi" w:cs="Bookman Old Style"/>
          <w:sz w:val="22"/>
          <w:lang w:val="en-US"/>
        </w:rPr>
        <w:t xml:space="preserve"> </w:t>
      </w:r>
      <w:r w:rsidRPr="00CF5C12">
        <w:rPr>
          <w:rFonts w:asciiTheme="majorHAnsi" w:hAnsiTheme="majorHAnsi" w:cs="Bookman Old Style"/>
          <w:sz w:val="22"/>
        </w:rPr>
        <w:t>Validation of instances after patch application or maintenance release.</w:t>
      </w:r>
      <w:r w:rsidRPr="00CF5C12">
        <w:rPr>
          <w:rFonts w:asciiTheme="majorHAnsi" w:hAnsiTheme="majorHAnsi" w:cs="Bookman Old Style"/>
          <w:sz w:val="22"/>
          <w:lang w:val="en-US"/>
        </w:rPr>
        <w:t xml:space="preserve"> </w:t>
      </w:r>
      <w:r w:rsidRPr="00CF5C12">
        <w:rPr>
          <w:rFonts w:asciiTheme="majorHAnsi" w:hAnsiTheme="majorHAnsi" w:cs="Bookman Old Style"/>
          <w:sz w:val="22"/>
        </w:rPr>
        <w:t xml:space="preserve">Attend regular meetings with client. </w:t>
      </w:r>
    </w:p>
    <w:p w14:paraId="1750D805" w14:textId="77777777" w:rsidR="00280157" w:rsidRDefault="00280157">
      <w:pPr>
        <w:ind w:left="540" w:hanging="540"/>
        <w:rPr>
          <w:rFonts w:asciiTheme="majorHAnsi" w:eastAsia="Bookman Old Style" w:hAnsiTheme="majorHAnsi" w:cs="Bookman Old Style"/>
          <w:b/>
          <w:sz w:val="22"/>
        </w:rPr>
      </w:pPr>
    </w:p>
    <w:p w14:paraId="1E436F9F" w14:textId="28BB024E"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 8</w:t>
      </w:r>
      <w:r w:rsidR="00280157">
        <w:rPr>
          <w:rFonts w:asciiTheme="majorHAnsi" w:eastAsia="Bookman Old Style" w:hAnsiTheme="majorHAnsi" w:cs="Bookman Old Style"/>
          <w:b/>
          <w:sz w:val="22"/>
        </w:rPr>
        <w:t xml:space="preserve"> </w:t>
      </w:r>
      <w:r w:rsidR="00E150AF">
        <w:rPr>
          <w:rFonts w:asciiTheme="majorHAnsi" w:eastAsia="Bookman Old Style" w:hAnsiTheme="majorHAnsi" w:cs="Bookman Old Style"/>
          <w:b/>
          <w:sz w:val="22"/>
        </w:rPr>
        <w:t>-</w:t>
      </w:r>
      <w:r w:rsidRPr="00CF5C12">
        <w:rPr>
          <w:rFonts w:asciiTheme="majorHAnsi" w:eastAsia="Bookman Old Style" w:hAnsiTheme="majorHAnsi" w:cs="Bookman Old Style"/>
          <w:sz w:val="22"/>
        </w:rPr>
        <w:t>Client Name</w:t>
      </w:r>
      <w:r w:rsidR="00E150AF">
        <w:rPr>
          <w:rFonts w:asciiTheme="majorHAnsi" w:eastAsia="Bookman Old Style" w:hAnsiTheme="majorHAnsi" w:cs="Bookman Old Style"/>
          <w:sz w:val="22"/>
        </w:rPr>
        <w:t xml:space="preserve"> </w:t>
      </w:r>
      <w:r w:rsidRPr="00CF5C12">
        <w:rPr>
          <w:rFonts w:asciiTheme="majorHAnsi" w:eastAsia="Bookman Old Style" w:hAnsiTheme="majorHAnsi" w:cs="Bookman Old Style"/>
          <w:sz w:val="22"/>
        </w:rPr>
        <w:t xml:space="preserve">: Yamama Cements, Saudi Arabia. </w:t>
      </w:r>
    </w:p>
    <w:p w14:paraId="1C1DF1B1"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May 2014- July 2014</w:t>
      </w:r>
    </w:p>
    <w:p w14:paraId="558BBEA6" w14:textId="77777777" w:rsidR="00D92427" w:rsidRDefault="00A90EF0" w:rsidP="006357B8">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lastRenderedPageBreak/>
        <w:t>Project Name</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xml:space="preserve">: </w:t>
      </w:r>
      <w:r w:rsidR="00D92427">
        <w:rPr>
          <w:rFonts w:asciiTheme="majorHAnsi" w:eastAsia="Bookman Old Style" w:hAnsiTheme="majorHAnsi" w:cs="Bookman Old Style"/>
          <w:sz w:val="22"/>
        </w:rPr>
        <w:t xml:space="preserve">Implementation, </w:t>
      </w:r>
      <w:r w:rsidRPr="00CF5C12">
        <w:rPr>
          <w:rFonts w:asciiTheme="majorHAnsi" w:eastAsia="Bookman Old Style" w:hAnsiTheme="majorHAnsi" w:cs="Bookman Old Style"/>
          <w:sz w:val="22"/>
        </w:rPr>
        <w:t xml:space="preserve">Production and Maintenance support for Cement </w:t>
      </w:r>
    </w:p>
    <w:p w14:paraId="4BFE678C" w14:textId="10348611" w:rsidR="00590789" w:rsidRPr="00CF5C12" w:rsidRDefault="00D92427" w:rsidP="00D92427">
      <w:pPr>
        <w:ind w:left="1980" w:hanging="540"/>
        <w:rPr>
          <w:rFonts w:asciiTheme="majorHAnsi" w:eastAsia="Bookman Old Style" w:hAnsiTheme="majorHAnsi" w:cs="Bookman Old Style"/>
          <w:sz w:val="22"/>
        </w:rPr>
      </w:pPr>
      <w:r>
        <w:rPr>
          <w:rFonts w:asciiTheme="majorHAnsi" w:eastAsia="Bookman Old Style" w:hAnsiTheme="majorHAnsi" w:cs="Bookman Old Style"/>
          <w:sz w:val="22"/>
        </w:rPr>
        <w:t xml:space="preserve">                </w:t>
      </w:r>
      <w:r w:rsidR="00A90EF0" w:rsidRPr="00CF5C12">
        <w:rPr>
          <w:rFonts w:asciiTheme="majorHAnsi" w:eastAsia="Bookman Old Style" w:hAnsiTheme="majorHAnsi" w:cs="Bookman Old Style"/>
          <w:sz w:val="22"/>
        </w:rPr>
        <w:t>manufacturing company.</w:t>
      </w:r>
    </w:p>
    <w:p w14:paraId="79D73641" w14:textId="7F655D46"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xml:space="preserve">: Oracle EBS R12.1.3 </w:t>
      </w:r>
    </w:p>
    <w:p w14:paraId="28C19932" w14:textId="1201E22A"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t>Role &amp; Contribution</w:t>
      </w:r>
      <w:r w:rsidRPr="00CF5C12">
        <w:rPr>
          <w:rFonts w:asciiTheme="majorHAnsi" w:hAnsiTheme="majorHAnsi" w:cs="Bookman Old Style"/>
          <w:sz w:val="22"/>
          <w:u w:val="single"/>
          <w:lang w:val="en-US"/>
        </w:rPr>
        <w:t>:</w:t>
      </w:r>
      <w:r w:rsidRPr="00CF5C12">
        <w:rPr>
          <w:rFonts w:asciiTheme="majorHAnsi" w:hAnsiTheme="majorHAnsi" w:cs="Bookman Old Style"/>
          <w:sz w:val="22"/>
          <w:lang w:val="en-US"/>
        </w:rPr>
        <w:t xml:space="preserve"> </w:t>
      </w:r>
      <w:r w:rsidR="00D92427">
        <w:rPr>
          <w:rFonts w:asciiTheme="majorHAnsi" w:hAnsiTheme="majorHAnsi" w:cs="Bookman Old Style"/>
          <w:sz w:val="22"/>
          <w:lang w:val="en-US"/>
        </w:rPr>
        <w:t>Implementation of WIP,BOM,CST,OM,PO,INV modules.</w:t>
      </w:r>
      <w:r w:rsidR="00E6547D">
        <w:rPr>
          <w:rFonts w:asciiTheme="majorHAnsi" w:hAnsiTheme="majorHAnsi" w:cs="Bookman Old Style"/>
          <w:sz w:val="22"/>
          <w:lang w:val="en-US"/>
        </w:rPr>
        <w:t xml:space="preserve"> </w:t>
      </w:r>
      <w:r w:rsidRPr="00CF5C12">
        <w:rPr>
          <w:rFonts w:asciiTheme="majorHAnsi" w:hAnsiTheme="majorHAnsi" w:cs="Bookman Old Style"/>
          <w:sz w:val="22"/>
        </w:rPr>
        <w:t>Organize meeting with client IT team and business to understand the requirements. Give demo on new functionalities and proposed solutions to business.</w:t>
      </w:r>
      <w:r w:rsidRPr="00CF5C12">
        <w:rPr>
          <w:rFonts w:asciiTheme="majorHAnsi" w:hAnsiTheme="majorHAnsi" w:cs="Bookman Old Style"/>
          <w:sz w:val="22"/>
          <w:lang w:val="en-US"/>
        </w:rPr>
        <w:t xml:space="preserve"> </w:t>
      </w:r>
      <w:r w:rsidRPr="00CF5C12">
        <w:rPr>
          <w:rFonts w:asciiTheme="majorHAnsi" w:hAnsiTheme="majorHAnsi" w:cs="Bookman Old Style"/>
          <w:sz w:val="22"/>
        </w:rPr>
        <w:t>Prepare functional specification, build scenarios for testing.</w:t>
      </w:r>
    </w:p>
    <w:p w14:paraId="08665458" w14:textId="47997757" w:rsidR="00590789" w:rsidRPr="00CF5C12" w:rsidRDefault="00A90EF0">
      <w:pPr>
        <w:jc w:val="both"/>
        <w:rPr>
          <w:rFonts w:asciiTheme="majorHAnsi" w:hAnsiTheme="majorHAnsi" w:cs="Bookman Old Style"/>
          <w:sz w:val="22"/>
          <w:lang w:val="en-US"/>
        </w:rPr>
      </w:pPr>
      <w:r w:rsidRPr="00CF5C12">
        <w:rPr>
          <w:rFonts w:asciiTheme="majorHAnsi" w:hAnsiTheme="majorHAnsi" w:cs="Bookman Old Style"/>
          <w:sz w:val="22"/>
        </w:rPr>
        <w:t>Resolve production support issues</w:t>
      </w:r>
      <w:r w:rsidR="00E6547D">
        <w:rPr>
          <w:rFonts w:asciiTheme="majorHAnsi" w:hAnsiTheme="majorHAnsi" w:cs="Bookman Old Style"/>
          <w:sz w:val="22"/>
        </w:rPr>
        <w:t xml:space="preserve">. </w:t>
      </w:r>
      <w:r w:rsidRPr="00CF5C12">
        <w:rPr>
          <w:rFonts w:asciiTheme="majorHAnsi" w:hAnsiTheme="majorHAnsi" w:cs="Bookman Old Style"/>
          <w:sz w:val="22"/>
        </w:rPr>
        <w:t>Guide the development team with functional and technical input.</w:t>
      </w:r>
      <w:r w:rsidRPr="00CF5C12">
        <w:rPr>
          <w:rFonts w:asciiTheme="majorHAnsi" w:hAnsiTheme="majorHAnsi" w:cs="Bookman Old Style"/>
          <w:sz w:val="22"/>
          <w:lang w:val="en-US"/>
        </w:rPr>
        <w:t xml:space="preserve"> </w:t>
      </w:r>
      <w:r w:rsidRPr="00CF5C12">
        <w:rPr>
          <w:rFonts w:asciiTheme="majorHAnsi" w:hAnsiTheme="majorHAnsi" w:cs="Bookman Old Style"/>
          <w:sz w:val="22"/>
        </w:rPr>
        <w:t>Build the test scenarios and test   the functionality.</w:t>
      </w:r>
      <w:r w:rsidR="006357B8">
        <w:rPr>
          <w:rFonts w:asciiTheme="majorHAnsi" w:hAnsiTheme="majorHAnsi" w:cs="Bookman Old Style"/>
          <w:sz w:val="22"/>
        </w:rPr>
        <w:t xml:space="preserve"> </w:t>
      </w:r>
      <w:r w:rsidRPr="00CF5C12">
        <w:rPr>
          <w:rFonts w:asciiTheme="majorHAnsi" w:hAnsiTheme="majorHAnsi" w:cs="Bookman Old Style"/>
          <w:sz w:val="22"/>
        </w:rPr>
        <w:t>Assist in object migrations and follow client quality standards</w:t>
      </w:r>
      <w:r w:rsidRPr="00CF5C12">
        <w:rPr>
          <w:rFonts w:asciiTheme="majorHAnsi" w:hAnsiTheme="majorHAnsi" w:cs="Bookman Old Style"/>
          <w:sz w:val="22"/>
          <w:lang w:val="en-US"/>
        </w:rPr>
        <w:t>.</w:t>
      </w:r>
    </w:p>
    <w:p w14:paraId="58BE7382" w14:textId="77777777" w:rsidR="00590789" w:rsidRPr="00CF5C12" w:rsidRDefault="00590789">
      <w:pPr>
        <w:ind w:left="540" w:hanging="540"/>
        <w:jc w:val="both"/>
        <w:rPr>
          <w:rFonts w:asciiTheme="majorHAnsi" w:eastAsia="Bookman Old Style" w:hAnsiTheme="majorHAnsi" w:cs="Bookman Old Style"/>
          <w:b/>
          <w:sz w:val="22"/>
        </w:rPr>
      </w:pPr>
    </w:p>
    <w:p w14:paraId="1D621D44" w14:textId="77777777" w:rsidR="00590789" w:rsidRPr="00CF5C12" w:rsidRDefault="00590789">
      <w:pPr>
        <w:ind w:left="540" w:hanging="540"/>
        <w:rPr>
          <w:rFonts w:asciiTheme="majorHAnsi" w:eastAsia="Bookman Old Style" w:hAnsiTheme="majorHAnsi" w:cs="Bookman Old Style"/>
          <w:b/>
          <w:sz w:val="22"/>
          <w:u w:val="single"/>
        </w:rPr>
      </w:pPr>
    </w:p>
    <w:p w14:paraId="31CD132D" w14:textId="45FEE9E0" w:rsidR="00590789" w:rsidRPr="00CF5C12" w:rsidRDefault="00A90EF0" w:rsidP="006357B8">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 9</w:t>
      </w:r>
      <w:r w:rsidR="00A24E42">
        <w:rPr>
          <w:rFonts w:asciiTheme="majorHAnsi" w:eastAsia="Bookman Old Style" w:hAnsiTheme="majorHAnsi" w:cs="Bookman Old Style"/>
          <w:b/>
          <w:sz w:val="22"/>
        </w:rPr>
        <w:t>-</w:t>
      </w:r>
      <w:r w:rsidRPr="00CF5C12">
        <w:rPr>
          <w:rFonts w:asciiTheme="majorHAnsi" w:eastAsia="Bookman Old Style" w:hAnsiTheme="majorHAnsi" w:cs="Bookman Old Style"/>
          <w:sz w:val="22"/>
        </w:rPr>
        <w:t>Project Name: DM and S &amp; OP POC for Fire and Security - High volume   manufacturing.</w:t>
      </w:r>
      <w:r w:rsidRPr="00CF5C12">
        <w:rPr>
          <w:rFonts w:asciiTheme="majorHAnsi" w:eastAsia="Bookman Old Style" w:hAnsiTheme="majorHAnsi" w:cs="Bookman Old Style"/>
          <w:sz w:val="22"/>
        </w:rPr>
        <w:tab/>
      </w:r>
    </w:p>
    <w:p w14:paraId="2365857C"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Client Name</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xml:space="preserve">: Internal project to build consulting capability </w:t>
      </w:r>
    </w:p>
    <w:p w14:paraId="08BEA6C0"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September 2013- April 2014</w:t>
      </w:r>
    </w:p>
    <w:p w14:paraId="150FD487" w14:textId="03BD81B0"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Oracle EBS R12.1.3, ASCP, Demantra 7.3</w:t>
      </w:r>
    </w:p>
    <w:p w14:paraId="41663701"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t>Role &amp; Contribution</w:t>
      </w:r>
      <w:r w:rsidRPr="00CF5C12">
        <w:rPr>
          <w:rFonts w:asciiTheme="majorHAnsi" w:hAnsiTheme="majorHAnsi" w:cs="Bookman Old Style"/>
          <w:sz w:val="22"/>
          <w:u w:val="single"/>
          <w:lang w:val="en-US"/>
        </w:rPr>
        <w:t>:</w:t>
      </w:r>
      <w:r w:rsidRPr="00CF5C12">
        <w:rPr>
          <w:rFonts w:asciiTheme="majorHAnsi" w:hAnsiTheme="majorHAnsi" w:cs="Bookman Old Style"/>
          <w:sz w:val="22"/>
          <w:lang w:val="en-US"/>
        </w:rPr>
        <w:t xml:space="preserve"> </w:t>
      </w:r>
      <w:r w:rsidRPr="00CF5C12">
        <w:rPr>
          <w:rFonts w:asciiTheme="majorHAnsi" w:hAnsiTheme="majorHAnsi" w:cs="Bookman Old Style"/>
          <w:sz w:val="22"/>
        </w:rPr>
        <w:t>Worked as Lead Consultant to guide a team of 6 members.</w:t>
      </w:r>
    </w:p>
    <w:p w14:paraId="09590BBA"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rPr>
        <w:t>Perform Installation and Integration of Demantra with ASCP. Configured Demantra and ASCP to talk each other.</w:t>
      </w:r>
      <w:r w:rsidRPr="00CF5C12">
        <w:rPr>
          <w:rFonts w:asciiTheme="majorHAnsi" w:hAnsiTheme="majorHAnsi" w:cs="Bookman Old Style"/>
          <w:sz w:val="22"/>
          <w:lang w:val="en-US"/>
        </w:rPr>
        <w:t xml:space="preserve"> </w:t>
      </w:r>
      <w:r w:rsidRPr="00CF5C12">
        <w:rPr>
          <w:rFonts w:asciiTheme="majorHAnsi" w:hAnsiTheme="majorHAnsi" w:cs="Bookman Old Style"/>
          <w:sz w:val="22"/>
        </w:rPr>
        <w:t>Setup various parameters for engine runs.</w:t>
      </w:r>
      <w:r w:rsidRPr="00CF5C12">
        <w:rPr>
          <w:rFonts w:asciiTheme="majorHAnsi" w:hAnsiTheme="majorHAnsi" w:cs="Bookman Old Style"/>
          <w:sz w:val="22"/>
          <w:lang w:val="en-US"/>
        </w:rPr>
        <w:t xml:space="preserve"> </w:t>
      </w:r>
      <w:r w:rsidRPr="00CF5C12">
        <w:rPr>
          <w:rFonts w:asciiTheme="majorHAnsi" w:hAnsiTheme="majorHAnsi" w:cs="Bookman Old Style"/>
          <w:sz w:val="22"/>
        </w:rPr>
        <w:t>Load data from legacy system to Demantra using EP_LOAD.</w:t>
      </w:r>
    </w:p>
    <w:p w14:paraId="38239F02" w14:textId="64A477F4"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rPr>
        <w:t xml:space="preserve">Process Interfaces between EBS and </w:t>
      </w:r>
      <w:r w:rsidR="006357B8" w:rsidRPr="00CF5C12">
        <w:rPr>
          <w:rFonts w:asciiTheme="majorHAnsi" w:hAnsiTheme="majorHAnsi" w:cs="Bookman Old Style"/>
          <w:sz w:val="22"/>
        </w:rPr>
        <w:t xml:space="preserve">Demantra, </w:t>
      </w:r>
      <w:r w:rsidR="006357B8" w:rsidRPr="00CF5C12">
        <w:rPr>
          <w:rFonts w:asciiTheme="majorHAnsi" w:hAnsiTheme="majorHAnsi" w:cs="Bookman Old Style"/>
          <w:sz w:val="22"/>
          <w:lang w:val="en-US"/>
        </w:rPr>
        <w:t>Used</w:t>
      </w:r>
      <w:r w:rsidRPr="00CF5C12">
        <w:rPr>
          <w:rFonts w:asciiTheme="majorHAnsi" w:hAnsiTheme="majorHAnsi" w:cs="Bookman Old Style"/>
          <w:sz w:val="22"/>
        </w:rPr>
        <w:t xml:space="preserve"> data model for setting up quantity, time bucket etc</w:t>
      </w:r>
      <w:r w:rsidRPr="00CF5C12">
        <w:rPr>
          <w:rFonts w:asciiTheme="majorHAnsi" w:hAnsiTheme="majorHAnsi" w:cs="Bookman Old Style"/>
          <w:sz w:val="22"/>
          <w:lang w:val="en-US"/>
        </w:rPr>
        <w:t xml:space="preserve">. </w:t>
      </w:r>
      <w:r w:rsidRPr="00CF5C12">
        <w:rPr>
          <w:rFonts w:asciiTheme="majorHAnsi" w:hAnsiTheme="majorHAnsi" w:cs="Bookman Old Style"/>
          <w:sz w:val="22"/>
        </w:rPr>
        <w:t>Run Data collections and interface it to Demantra. Generate final forecast.</w:t>
      </w:r>
      <w:r w:rsidRPr="00CF5C12">
        <w:rPr>
          <w:rFonts w:asciiTheme="majorHAnsi" w:hAnsiTheme="majorHAnsi" w:cs="Bookman Old Style"/>
          <w:sz w:val="22"/>
          <w:lang w:val="en-US"/>
        </w:rPr>
        <w:t xml:space="preserve"> </w:t>
      </w:r>
      <w:r w:rsidRPr="00CF5C12">
        <w:rPr>
          <w:rFonts w:asciiTheme="majorHAnsi" w:hAnsiTheme="majorHAnsi" w:cs="Bookman Old Style"/>
          <w:sz w:val="22"/>
        </w:rPr>
        <w:t>Run ASCP constrained plan based on final forecast.</w:t>
      </w:r>
    </w:p>
    <w:p w14:paraId="4997F1A8"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rPr>
        <w:t>New Product Introduction, Member management, Chaining</w:t>
      </w:r>
    </w:p>
    <w:p w14:paraId="651EA361" w14:textId="77777777" w:rsidR="00590789" w:rsidRPr="00CF5C12" w:rsidRDefault="00590789">
      <w:pPr>
        <w:rPr>
          <w:rFonts w:asciiTheme="majorHAnsi" w:hAnsiTheme="majorHAnsi" w:cs="Bookman Old Style"/>
          <w:sz w:val="22"/>
        </w:rPr>
      </w:pPr>
    </w:p>
    <w:p w14:paraId="2752E955" w14:textId="0AAE12B9"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 10</w:t>
      </w:r>
      <w:r w:rsidR="00A24E42">
        <w:rPr>
          <w:rFonts w:asciiTheme="majorHAnsi" w:eastAsia="Bookman Old Style" w:hAnsiTheme="majorHAnsi" w:cs="Bookman Old Style"/>
          <w:b/>
          <w:sz w:val="22"/>
        </w:rPr>
        <w:t>-</w:t>
      </w:r>
      <w:r w:rsidRPr="00CF5C12">
        <w:rPr>
          <w:rFonts w:asciiTheme="majorHAnsi" w:eastAsia="Bookman Old Style" w:hAnsiTheme="majorHAnsi" w:cs="Bookman Old Style"/>
          <w:sz w:val="22"/>
        </w:rPr>
        <w:t>Client Name</w:t>
      </w:r>
      <w:r w:rsidR="006C56C0">
        <w:rPr>
          <w:rFonts w:asciiTheme="majorHAnsi" w:eastAsia="Bookman Old Style" w:hAnsiTheme="majorHAnsi" w:cs="Bookman Old Style"/>
          <w:sz w:val="22"/>
        </w:rPr>
        <w:t xml:space="preserve"> </w:t>
      </w:r>
      <w:r w:rsidRPr="00CF5C12">
        <w:rPr>
          <w:rFonts w:asciiTheme="majorHAnsi" w:eastAsia="Bookman Old Style" w:hAnsiTheme="majorHAnsi" w:cs="Bookman Old Style"/>
          <w:sz w:val="22"/>
        </w:rPr>
        <w:t xml:space="preserve">: Poclain Hydraulics, France </w:t>
      </w:r>
    </w:p>
    <w:p w14:paraId="32CE30EE"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March 2013- August 2013.</w:t>
      </w:r>
    </w:p>
    <w:p w14:paraId="5EF99BCE" w14:textId="77777777" w:rsidR="006357B8" w:rsidRDefault="00A90EF0" w:rsidP="006357B8">
      <w:pPr>
        <w:ind w:left="1440" w:hanging="1440"/>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xml:space="preserve">: Implementation Support/Production Support (World leader in   hydrostatic </w:t>
      </w:r>
    </w:p>
    <w:p w14:paraId="1A84B817" w14:textId="779F740C" w:rsidR="00590789" w:rsidRPr="00CF5C12" w:rsidRDefault="006357B8" w:rsidP="006357B8">
      <w:pPr>
        <w:ind w:left="1440" w:firstLine="720"/>
        <w:rPr>
          <w:rFonts w:asciiTheme="majorHAnsi" w:eastAsia="Bookman Old Style" w:hAnsiTheme="majorHAnsi" w:cs="Bookman Old Style"/>
          <w:sz w:val="22"/>
        </w:rPr>
      </w:pPr>
      <w:r>
        <w:rPr>
          <w:rFonts w:asciiTheme="majorHAnsi" w:eastAsia="Bookman Old Style" w:hAnsiTheme="majorHAnsi" w:cs="Bookman Old Style"/>
          <w:sz w:val="22"/>
        </w:rPr>
        <w:t xml:space="preserve">  </w:t>
      </w:r>
      <w:r w:rsidR="00A90EF0" w:rsidRPr="00CF5C12">
        <w:rPr>
          <w:rFonts w:asciiTheme="majorHAnsi" w:eastAsia="Bookman Old Style" w:hAnsiTheme="majorHAnsi" w:cs="Bookman Old Style"/>
          <w:sz w:val="22"/>
        </w:rPr>
        <w:t>transmissions)</w:t>
      </w:r>
      <w:r w:rsidR="00A90EF0" w:rsidRPr="00CF5C12">
        <w:rPr>
          <w:rFonts w:asciiTheme="majorHAnsi" w:eastAsia="Bookman Old Style" w:hAnsiTheme="majorHAnsi" w:cs="Bookman Old Style"/>
          <w:sz w:val="22"/>
        </w:rPr>
        <w:tab/>
      </w:r>
    </w:p>
    <w:p w14:paraId="174BFBB4" w14:textId="77777777" w:rsidR="00E6547D"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r>
      <w:r w:rsidR="006357B8">
        <w:rPr>
          <w:rFonts w:asciiTheme="majorHAnsi" w:eastAsia="Bookman Old Style" w:hAnsiTheme="majorHAnsi" w:cs="Bookman Old Style"/>
          <w:sz w:val="22"/>
        </w:rPr>
        <w:tab/>
      </w:r>
      <w:r w:rsidRPr="00CF5C12">
        <w:rPr>
          <w:rFonts w:asciiTheme="majorHAnsi" w:eastAsia="Bookman Old Style" w:hAnsiTheme="majorHAnsi" w:cs="Bookman Old Style"/>
          <w:sz w:val="22"/>
        </w:rPr>
        <w:t>: Oracle EBS R12.1.3,</w:t>
      </w:r>
      <w:r w:rsidR="006948F3" w:rsidRPr="006948F3">
        <w:rPr>
          <w:rFonts w:asciiTheme="majorHAnsi" w:eastAsia="Bookman Old Style" w:hAnsiTheme="majorHAnsi" w:cs="Bookman Old Style"/>
          <w:sz w:val="22"/>
        </w:rPr>
        <w:t xml:space="preserve"> </w:t>
      </w:r>
      <w:r w:rsidR="006948F3">
        <w:rPr>
          <w:rFonts w:asciiTheme="majorHAnsi" w:eastAsia="Bookman Old Style" w:hAnsiTheme="majorHAnsi" w:cs="Bookman Old Style"/>
          <w:sz w:val="22"/>
        </w:rPr>
        <w:t>Manufacturing(WIP,BOM),</w:t>
      </w:r>
      <w:r w:rsidRPr="00CF5C12">
        <w:rPr>
          <w:rFonts w:asciiTheme="majorHAnsi" w:eastAsia="Bookman Old Style" w:hAnsiTheme="majorHAnsi" w:cs="Bookman Old Style"/>
          <w:sz w:val="22"/>
        </w:rPr>
        <w:t xml:space="preserve"> ASCP, SAP ECC 6.0, SQL Server </w:t>
      </w:r>
    </w:p>
    <w:p w14:paraId="709708FE" w14:textId="06523CF6" w:rsidR="00590789" w:rsidRPr="00CF5C12" w:rsidRDefault="00DC6B7E" w:rsidP="00E6547D">
      <w:pPr>
        <w:ind w:left="1980" w:firstLine="180"/>
        <w:rPr>
          <w:rFonts w:asciiTheme="majorHAnsi" w:eastAsia="Bookman Old Style" w:hAnsiTheme="majorHAnsi" w:cs="Bookman Old Style"/>
          <w:sz w:val="22"/>
        </w:rPr>
      </w:pPr>
      <w:r>
        <w:rPr>
          <w:rFonts w:asciiTheme="majorHAnsi" w:eastAsia="Bookman Old Style" w:hAnsiTheme="majorHAnsi" w:cs="Bookman Old Style"/>
          <w:sz w:val="22"/>
        </w:rPr>
        <w:t xml:space="preserve"> </w:t>
      </w:r>
      <w:r w:rsidR="00A90EF0" w:rsidRPr="00CF5C12">
        <w:rPr>
          <w:rFonts w:asciiTheme="majorHAnsi" w:eastAsia="Bookman Old Style" w:hAnsiTheme="majorHAnsi" w:cs="Bookman Old Style"/>
          <w:sz w:val="22"/>
        </w:rPr>
        <w:t>script</w:t>
      </w:r>
    </w:p>
    <w:p w14:paraId="6FAEBBE5"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t>Role &amp; Contribution</w:t>
      </w:r>
      <w:r w:rsidRPr="00CF5C12">
        <w:rPr>
          <w:rFonts w:asciiTheme="majorHAnsi" w:hAnsiTheme="majorHAnsi" w:cs="Bookman Old Style"/>
          <w:sz w:val="22"/>
          <w:u w:val="single"/>
          <w:lang w:val="en-US"/>
        </w:rPr>
        <w:t xml:space="preserve">: </w:t>
      </w:r>
      <w:r w:rsidRPr="00CF5C12">
        <w:rPr>
          <w:rFonts w:asciiTheme="majorHAnsi" w:hAnsiTheme="majorHAnsi" w:cs="Bookman Old Style"/>
          <w:sz w:val="22"/>
        </w:rPr>
        <w:t>Organize meeting with client IT team and business to understand the requirements. Give demo on new functionalities and proposed solutions to business.</w:t>
      </w:r>
      <w:r w:rsidRPr="00CF5C12">
        <w:rPr>
          <w:rFonts w:asciiTheme="majorHAnsi" w:hAnsiTheme="majorHAnsi" w:cs="Bookman Old Style"/>
          <w:sz w:val="22"/>
          <w:lang w:val="en-US"/>
        </w:rPr>
        <w:t xml:space="preserve"> </w:t>
      </w:r>
      <w:r w:rsidRPr="00CF5C12">
        <w:rPr>
          <w:rFonts w:asciiTheme="majorHAnsi" w:hAnsiTheme="majorHAnsi" w:cs="Bookman Old Style"/>
          <w:sz w:val="22"/>
        </w:rPr>
        <w:t>Prepare functional specification, build scenarios for testing.</w:t>
      </w:r>
    </w:p>
    <w:p w14:paraId="1D6B26EC"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rPr>
        <w:t>Guide the development team with functional and technical input.</w:t>
      </w:r>
      <w:r w:rsidRPr="00CF5C12">
        <w:rPr>
          <w:rFonts w:asciiTheme="majorHAnsi" w:hAnsiTheme="majorHAnsi" w:cs="Bookman Old Style"/>
          <w:sz w:val="22"/>
          <w:lang w:val="en-US"/>
        </w:rPr>
        <w:t xml:space="preserve"> </w:t>
      </w:r>
      <w:r w:rsidRPr="00CF5C12">
        <w:rPr>
          <w:rFonts w:asciiTheme="majorHAnsi" w:hAnsiTheme="majorHAnsi" w:cs="Bookman Old Style"/>
          <w:sz w:val="22"/>
        </w:rPr>
        <w:t>Build the test scenarios and test   the functionality.</w:t>
      </w:r>
      <w:r w:rsidRPr="00CF5C12">
        <w:rPr>
          <w:rFonts w:asciiTheme="majorHAnsi" w:hAnsiTheme="majorHAnsi" w:cs="Bookman Old Style"/>
          <w:sz w:val="22"/>
          <w:lang w:val="en-US"/>
        </w:rPr>
        <w:t xml:space="preserve"> </w:t>
      </w:r>
      <w:r w:rsidRPr="00CF5C12">
        <w:rPr>
          <w:rFonts w:asciiTheme="majorHAnsi" w:hAnsiTheme="majorHAnsi" w:cs="Bookman Old Style"/>
          <w:sz w:val="22"/>
        </w:rPr>
        <w:t>Assist in object migrations and follow client quality standards</w:t>
      </w:r>
      <w:r w:rsidRPr="00CF5C12">
        <w:rPr>
          <w:rFonts w:asciiTheme="majorHAnsi" w:hAnsiTheme="majorHAnsi" w:cs="Bookman Old Style"/>
          <w:sz w:val="22"/>
          <w:lang w:val="en-US"/>
        </w:rPr>
        <w:t xml:space="preserve">. </w:t>
      </w:r>
      <w:r w:rsidRPr="00CF5C12">
        <w:rPr>
          <w:rFonts w:asciiTheme="majorHAnsi" w:hAnsiTheme="majorHAnsi" w:cs="Bookman Old Style"/>
          <w:sz w:val="22"/>
        </w:rPr>
        <w:t>Identify process wise tables and fields in SAP for data mapping and interfacing to EBS.</w:t>
      </w:r>
    </w:p>
    <w:p w14:paraId="32C0E069" w14:textId="77777777" w:rsidR="00590789" w:rsidRPr="00CF5C12" w:rsidRDefault="00590789">
      <w:pPr>
        <w:ind w:left="540" w:hanging="540"/>
        <w:rPr>
          <w:rFonts w:asciiTheme="majorHAnsi" w:eastAsia="Bookman Old Style" w:hAnsiTheme="majorHAnsi" w:cs="Bookman Old Style"/>
          <w:b/>
          <w:sz w:val="22"/>
        </w:rPr>
      </w:pPr>
    </w:p>
    <w:p w14:paraId="2C6DEA39" w14:textId="77777777" w:rsidR="00590789" w:rsidRPr="00CF5C12" w:rsidRDefault="00590789">
      <w:pPr>
        <w:ind w:left="540" w:hanging="540"/>
        <w:rPr>
          <w:rFonts w:asciiTheme="majorHAnsi" w:eastAsia="Bookman Old Style" w:hAnsiTheme="majorHAnsi" w:cs="Bookman Old Style"/>
          <w:b/>
          <w:sz w:val="22"/>
        </w:rPr>
      </w:pPr>
    </w:p>
    <w:p w14:paraId="389ACAE6" w14:textId="56431712"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 11</w:t>
      </w:r>
      <w:r w:rsidR="006C56C0">
        <w:rPr>
          <w:rFonts w:asciiTheme="majorHAnsi" w:eastAsia="Bookman Old Style" w:hAnsiTheme="majorHAnsi" w:cs="Bookman Old Style"/>
          <w:b/>
          <w:sz w:val="22"/>
        </w:rPr>
        <w:t>-</w:t>
      </w:r>
      <w:r w:rsidRPr="00CF5C12">
        <w:rPr>
          <w:rFonts w:asciiTheme="majorHAnsi" w:eastAsia="Bookman Old Style" w:hAnsiTheme="majorHAnsi" w:cs="Bookman Old Style"/>
          <w:sz w:val="22"/>
        </w:rPr>
        <w:t xml:space="preserve">Client Name: Attends Healthcare, Sweden </w:t>
      </w:r>
    </w:p>
    <w:p w14:paraId="2566B9B1"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Jan 2013-Feb 2013</w:t>
      </w:r>
    </w:p>
    <w:p w14:paraId="70EE707F" w14:textId="77777777" w:rsidR="00590789" w:rsidRPr="00CF5C12" w:rsidRDefault="00A90EF0">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t>: EBS Integration WMS with WAMAS a warehouse management system and related rollout to new organization. One of world's largest Personal Care businesses.</w:t>
      </w:r>
      <w:r w:rsidRPr="00CF5C12">
        <w:rPr>
          <w:rFonts w:asciiTheme="majorHAnsi" w:eastAsia="Bookman Old Style" w:hAnsiTheme="majorHAnsi" w:cs="Bookman Old Style"/>
          <w:sz w:val="22"/>
        </w:rPr>
        <w:tab/>
        <w:t xml:space="preserve"> </w:t>
      </w:r>
    </w:p>
    <w:p w14:paraId="065EB6FF" w14:textId="4B15420F" w:rsidR="00590789" w:rsidRPr="00CF5C12" w:rsidRDefault="00A90EF0">
      <w:pPr>
        <w:ind w:left="1440" w:hanging="1440"/>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r>
      <w:r>
        <w:rPr>
          <w:rFonts w:asciiTheme="majorHAnsi" w:eastAsia="Bookman Old Style" w:hAnsiTheme="majorHAnsi" w:cs="Bookman Old Style"/>
          <w:sz w:val="22"/>
        </w:rPr>
        <w:tab/>
      </w:r>
      <w:r w:rsidRPr="00CF5C12">
        <w:rPr>
          <w:rFonts w:asciiTheme="majorHAnsi" w:eastAsia="Bookman Old Style" w:hAnsiTheme="majorHAnsi" w:cs="Bookman Old Style"/>
          <w:sz w:val="22"/>
        </w:rPr>
        <w:t>: Oracle EBS 11.5.10.</w:t>
      </w:r>
    </w:p>
    <w:p w14:paraId="3F43F206"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lastRenderedPageBreak/>
        <w:t>Role &amp; Contribution</w:t>
      </w:r>
      <w:r w:rsidRPr="00CF5C12">
        <w:rPr>
          <w:rFonts w:asciiTheme="majorHAnsi" w:hAnsiTheme="majorHAnsi" w:cs="Bookman Old Style"/>
          <w:sz w:val="22"/>
          <w:u w:val="single"/>
          <w:lang w:val="en-US"/>
        </w:rPr>
        <w:t>:</w:t>
      </w:r>
      <w:r w:rsidRPr="00CF5C12">
        <w:rPr>
          <w:rFonts w:asciiTheme="majorHAnsi" w:hAnsiTheme="majorHAnsi" w:cs="Bookman Old Style"/>
          <w:sz w:val="22"/>
          <w:lang w:val="en-US"/>
        </w:rPr>
        <w:t xml:space="preserve"> </w:t>
      </w:r>
      <w:r w:rsidRPr="00CF5C12">
        <w:rPr>
          <w:rFonts w:asciiTheme="majorHAnsi" w:hAnsiTheme="majorHAnsi" w:cs="Bookman Old Style"/>
          <w:sz w:val="22"/>
        </w:rPr>
        <w:t>Organize meeting with client IT team to understand the requirements. Understand the function and data model of WAWAS warehouse management system.Prepare mapping document to EBS.Prepare functional specification for interfaces, build scenarios for testing.Guide the development team with functional and technical input.</w:t>
      </w:r>
    </w:p>
    <w:p w14:paraId="2CA8938B"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rPr>
        <w:t>Build the test scenarios and test   the functionality.Assist in object migrations and follow client quality standards</w:t>
      </w:r>
      <w:r w:rsidRPr="00CF5C12">
        <w:rPr>
          <w:rFonts w:asciiTheme="majorHAnsi" w:hAnsiTheme="majorHAnsi" w:cs="Bookman Old Style"/>
          <w:sz w:val="22"/>
          <w:lang w:val="en-US"/>
        </w:rPr>
        <w:t xml:space="preserve"> </w:t>
      </w:r>
      <w:r w:rsidRPr="00CF5C12">
        <w:rPr>
          <w:rFonts w:asciiTheme="majorHAnsi" w:hAnsiTheme="majorHAnsi" w:cs="Bookman Old Style"/>
          <w:sz w:val="22"/>
        </w:rPr>
        <w:t>Created new inventory organization to facilitate WAMAS A integration.</w:t>
      </w:r>
      <w:r w:rsidRPr="00CF5C12">
        <w:rPr>
          <w:rFonts w:asciiTheme="majorHAnsi" w:hAnsiTheme="majorHAnsi" w:cs="Bookman Old Style"/>
          <w:sz w:val="22"/>
          <w:lang w:val="en-US"/>
        </w:rPr>
        <w:t xml:space="preserve"> </w:t>
      </w:r>
      <w:r w:rsidRPr="00CF5C12">
        <w:rPr>
          <w:rFonts w:asciiTheme="majorHAnsi" w:hAnsiTheme="majorHAnsi" w:cs="Bookman Old Style"/>
          <w:sz w:val="22"/>
        </w:rPr>
        <w:t>Roll</w:t>
      </w:r>
      <w:r w:rsidRPr="00CF5C12">
        <w:rPr>
          <w:rFonts w:asciiTheme="majorHAnsi" w:hAnsiTheme="majorHAnsi" w:cs="Bookman Old Style"/>
          <w:sz w:val="22"/>
          <w:lang w:val="en-US"/>
        </w:rPr>
        <w:t xml:space="preserve"> </w:t>
      </w:r>
      <w:r w:rsidRPr="00CF5C12">
        <w:rPr>
          <w:rFonts w:asciiTheme="majorHAnsi" w:hAnsiTheme="majorHAnsi" w:cs="Bookman Old Style"/>
          <w:sz w:val="22"/>
        </w:rPr>
        <w:t>out of procurement, order management and manufacturing setups pertaining to Discrete manufacturing to new org.</w:t>
      </w:r>
    </w:p>
    <w:p w14:paraId="5A30FA49" w14:textId="77777777" w:rsidR="00590789" w:rsidRPr="00CF5C12" w:rsidRDefault="00590789">
      <w:pPr>
        <w:ind w:left="540" w:hanging="540"/>
        <w:rPr>
          <w:rFonts w:asciiTheme="majorHAnsi" w:eastAsia="Bookman Old Style" w:hAnsiTheme="majorHAnsi" w:cs="Bookman Old Style"/>
          <w:b/>
          <w:sz w:val="22"/>
        </w:rPr>
      </w:pPr>
    </w:p>
    <w:p w14:paraId="7AFD78DD" w14:textId="282FDC4C" w:rsidR="00590789" w:rsidRPr="00CF5C12" w:rsidRDefault="00A90EF0" w:rsidP="006C56C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 12</w:t>
      </w:r>
      <w:r w:rsidR="006C56C0">
        <w:rPr>
          <w:rFonts w:asciiTheme="majorHAnsi" w:eastAsia="Bookman Old Style" w:hAnsiTheme="majorHAnsi" w:cs="Bookman Old Style"/>
          <w:b/>
          <w:sz w:val="22"/>
        </w:rPr>
        <w:t>-</w:t>
      </w:r>
      <w:r w:rsidRPr="00CF5C12">
        <w:rPr>
          <w:rFonts w:asciiTheme="majorHAnsi" w:eastAsia="Bookman Old Style" w:hAnsiTheme="majorHAnsi" w:cs="Bookman Old Style"/>
          <w:sz w:val="22"/>
        </w:rPr>
        <w:t>Client Name:  Flowserve Corporation</w:t>
      </w:r>
    </w:p>
    <w:p w14:paraId="6912BD14"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March 2012- Dec 2012</w:t>
      </w:r>
    </w:p>
    <w:p w14:paraId="57A56FC6" w14:textId="54F359B9" w:rsidR="00590789" w:rsidRPr="00CF5C12" w:rsidRDefault="00A90EF0" w:rsidP="00A90EF0">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t xml:space="preserve">:  Pre-Upgrade Functional assessment </w:t>
      </w:r>
    </w:p>
    <w:p w14:paraId="00BDEE6D" w14:textId="77777777" w:rsidR="00590789" w:rsidRPr="00CF5C12" w:rsidRDefault="00A90EF0">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t>: Oracle EBS 11.5.10 and R12.1.3,  ConfigSnapShot etc.</w:t>
      </w:r>
    </w:p>
    <w:p w14:paraId="2565BAF4"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t>Role &amp; Contribution</w:t>
      </w:r>
      <w:r w:rsidRPr="00CF5C12">
        <w:rPr>
          <w:rFonts w:asciiTheme="majorHAnsi" w:hAnsiTheme="majorHAnsi" w:cs="Bookman Old Style"/>
          <w:sz w:val="22"/>
          <w:u w:val="single"/>
          <w:lang w:val="en-US"/>
        </w:rPr>
        <w:t>:</w:t>
      </w:r>
      <w:r w:rsidRPr="00CF5C12">
        <w:rPr>
          <w:rFonts w:asciiTheme="majorHAnsi" w:hAnsiTheme="majorHAnsi" w:cs="Bookman Old Style"/>
          <w:sz w:val="22"/>
          <w:lang w:val="en-US"/>
        </w:rPr>
        <w:t xml:space="preserve"> </w:t>
      </w:r>
      <w:r w:rsidRPr="00CF5C12">
        <w:rPr>
          <w:rFonts w:asciiTheme="majorHAnsi" w:hAnsiTheme="majorHAnsi" w:cs="Bookman Old Style"/>
          <w:sz w:val="22"/>
        </w:rPr>
        <w:t>Worked as Project Manager and Procurement Lead.</w:t>
      </w:r>
      <w:r w:rsidRPr="00CF5C12">
        <w:rPr>
          <w:rFonts w:asciiTheme="majorHAnsi" w:hAnsiTheme="majorHAnsi" w:cs="Bookman Old Style"/>
          <w:sz w:val="22"/>
          <w:lang w:val="en-US"/>
        </w:rPr>
        <w:t xml:space="preserve"> </w:t>
      </w:r>
      <w:r w:rsidRPr="00CF5C12">
        <w:rPr>
          <w:rFonts w:asciiTheme="majorHAnsi" w:hAnsiTheme="majorHAnsi" w:cs="Bookman Old Style"/>
          <w:sz w:val="22"/>
        </w:rPr>
        <w:t>Functional assessment of technically upgraded R12 instance. Verified standard procure to Pay and iSupplier functions, reports, workflow, account generator etc. Capture configuration Reports based on ConfigSnapShot tool. Prepared BR100s with Existing setups in 11i and R12.</w:t>
      </w:r>
      <w:r w:rsidRPr="00CF5C12">
        <w:rPr>
          <w:rFonts w:asciiTheme="majorHAnsi" w:hAnsiTheme="majorHAnsi" w:cs="Bookman Old Style"/>
          <w:sz w:val="22"/>
          <w:lang w:val="en-US"/>
        </w:rPr>
        <w:t xml:space="preserve"> </w:t>
      </w:r>
      <w:r w:rsidRPr="00CF5C12">
        <w:rPr>
          <w:rFonts w:asciiTheme="majorHAnsi" w:hAnsiTheme="majorHAnsi" w:cs="Bookman Old Style"/>
          <w:sz w:val="22"/>
        </w:rPr>
        <w:t>Identify broken functions and worked with development team and oracle support team for resolution.</w:t>
      </w:r>
    </w:p>
    <w:p w14:paraId="4AC1F58C" w14:textId="77777777" w:rsidR="00590789" w:rsidRPr="00CF5C12" w:rsidRDefault="00590789">
      <w:pPr>
        <w:rPr>
          <w:rFonts w:asciiTheme="majorHAnsi" w:eastAsia="Bookman Old Style" w:hAnsiTheme="majorHAnsi" w:cs="Bookman Old Style"/>
          <w:b/>
          <w:sz w:val="22"/>
        </w:rPr>
      </w:pPr>
    </w:p>
    <w:p w14:paraId="2DDE5587" w14:textId="4B2C6343"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b/>
          <w:sz w:val="22"/>
          <w:u w:val="single"/>
        </w:rPr>
        <w:t>Project 13</w:t>
      </w:r>
      <w:r w:rsidR="006C56C0">
        <w:rPr>
          <w:rFonts w:asciiTheme="majorHAnsi" w:eastAsia="Bookman Old Style" w:hAnsiTheme="majorHAnsi" w:cs="Bookman Old Style"/>
          <w:b/>
          <w:sz w:val="22"/>
          <w:u w:val="single"/>
        </w:rPr>
        <w:t>-</w:t>
      </w:r>
      <w:r w:rsidRPr="00CF5C12">
        <w:rPr>
          <w:rFonts w:asciiTheme="majorHAnsi" w:eastAsia="Bookman Old Style" w:hAnsiTheme="majorHAnsi" w:cs="Bookman Old Style"/>
          <w:sz w:val="22"/>
        </w:rPr>
        <w:t>Client Name: Flowserve Corporation</w:t>
      </w:r>
    </w:p>
    <w:p w14:paraId="4583D750"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May 2011-February 2012</w:t>
      </w:r>
    </w:p>
    <w:p w14:paraId="745DB1ED" w14:textId="225C069D" w:rsidR="00590789" w:rsidRPr="00CF5C12" w:rsidRDefault="00A90EF0" w:rsidP="00A90EF0">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t xml:space="preserve">: </w:t>
      </w:r>
      <w:r w:rsidR="00EB213C">
        <w:rPr>
          <w:rFonts w:asciiTheme="majorHAnsi" w:eastAsia="Bookman Old Style" w:hAnsiTheme="majorHAnsi" w:cs="Bookman Old Style"/>
          <w:sz w:val="22"/>
        </w:rPr>
        <w:t>Implementation of Manufacturing and SCM Modules</w:t>
      </w:r>
      <w:r w:rsidRPr="00CF5C12">
        <w:rPr>
          <w:rFonts w:asciiTheme="majorHAnsi" w:eastAsia="Bookman Old Style" w:hAnsiTheme="majorHAnsi" w:cs="Bookman Old Style"/>
          <w:sz w:val="22"/>
        </w:rPr>
        <w:t xml:space="preserve"> </w:t>
      </w:r>
    </w:p>
    <w:p w14:paraId="497FC65C" w14:textId="456EB779"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r>
      <w:r>
        <w:rPr>
          <w:rFonts w:asciiTheme="majorHAnsi" w:eastAsia="Bookman Old Style" w:hAnsiTheme="majorHAnsi" w:cs="Bookman Old Style"/>
          <w:sz w:val="22"/>
        </w:rPr>
        <w:tab/>
      </w:r>
      <w:r w:rsidRPr="00CF5C12">
        <w:rPr>
          <w:rFonts w:asciiTheme="majorHAnsi" w:eastAsia="Bookman Old Style" w:hAnsiTheme="majorHAnsi" w:cs="Bookman Old Style"/>
          <w:sz w:val="22"/>
        </w:rPr>
        <w:t>: Oracle EBS 11.5.10</w:t>
      </w:r>
    </w:p>
    <w:p w14:paraId="2E03372B" w14:textId="3748F97E"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t>Role &amp; Contribution</w:t>
      </w:r>
      <w:r w:rsidRPr="00CF5C12">
        <w:rPr>
          <w:rFonts w:asciiTheme="majorHAnsi" w:hAnsiTheme="majorHAnsi" w:cs="Bookman Old Style"/>
          <w:sz w:val="22"/>
          <w:u w:val="single"/>
          <w:lang w:val="en-US"/>
        </w:rPr>
        <w:t xml:space="preserve">: </w:t>
      </w:r>
      <w:r w:rsidRPr="00CF5C12">
        <w:rPr>
          <w:rFonts w:asciiTheme="majorHAnsi" w:hAnsiTheme="majorHAnsi" w:cs="Bookman Old Style"/>
          <w:sz w:val="22"/>
        </w:rPr>
        <w:t>Worked as lead consultant</w:t>
      </w:r>
      <w:r w:rsidRPr="00CF5C12">
        <w:rPr>
          <w:rFonts w:asciiTheme="majorHAnsi" w:hAnsiTheme="majorHAnsi" w:cs="Bookman Old Style"/>
          <w:sz w:val="22"/>
          <w:lang w:val="en-US"/>
        </w:rPr>
        <w:t xml:space="preserve">. </w:t>
      </w:r>
      <w:r w:rsidRPr="00CF5C12">
        <w:rPr>
          <w:rFonts w:asciiTheme="majorHAnsi" w:hAnsiTheme="majorHAnsi" w:cs="Bookman Old Style"/>
          <w:sz w:val="22"/>
        </w:rPr>
        <w:t>Setup WIP, BOM, Quality, Purchasing, Mobile Supply Chain Applications (MSCA) and inventory, modules for UAT and PROD instances. Update the BR 100s with latest configuration.</w:t>
      </w:r>
      <w:r w:rsidR="005F748B">
        <w:rPr>
          <w:rFonts w:asciiTheme="majorHAnsi" w:hAnsiTheme="majorHAnsi" w:cs="Bookman Old Style"/>
          <w:sz w:val="22"/>
        </w:rPr>
        <w:t xml:space="preserve"> </w:t>
      </w:r>
      <w:r w:rsidRPr="00CF5C12">
        <w:rPr>
          <w:rFonts w:asciiTheme="majorHAnsi" w:hAnsiTheme="majorHAnsi" w:cs="Bookman Old Style"/>
          <w:sz w:val="22"/>
        </w:rPr>
        <w:t>Validate the configurations.</w:t>
      </w:r>
    </w:p>
    <w:p w14:paraId="4C682664" w14:textId="77777777" w:rsidR="00590789" w:rsidRPr="00CF5C12" w:rsidRDefault="00590789">
      <w:pPr>
        <w:ind w:left="540" w:hanging="540"/>
        <w:rPr>
          <w:rFonts w:asciiTheme="majorHAnsi" w:eastAsia="Bookman Old Style" w:hAnsiTheme="majorHAnsi" w:cs="Bookman Old Style"/>
          <w:b/>
          <w:sz w:val="22"/>
        </w:rPr>
      </w:pPr>
    </w:p>
    <w:p w14:paraId="5209F451" w14:textId="61EFC2B3"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 14</w:t>
      </w:r>
      <w:r w:rsidR="005F748B">
        <w:rPr>
          <w:rFonts w:asciiTheme="majorHAnsi" w:eastAsia="Bookman Old Style" w:hAnsiTheme="majorHAnsi" w:cs="Bookman Old Style"/>
          <w:b/>
          <w:sz w:val="22"/>
        </w:rPr>
        <w:t>-</w:t>
      </w:r>
      <w:r w:rsidRPr="00CF5C12">
        <w:rPr>
          <w:rFonts w:asciiTheme="majorHAnsi" w:eastAsia="Bookman Old Style" w:hAnsiTheme="majorHAnsi" w:cs="Bookman Old Style"/>
          <w:sz w:val="22"/>
        </w:rPr>
        <w:t>Client Name: Balfour Beatty</w:t>
      </w:r>
    </w:p>
    <w:p w14:paraId="62EEB51E"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March ’2010- April ’2011</w:t>
      </w:r>
    </w:p>
    <w:p w14:paraId="7CDFFC49" w14:textId="51F27155" w:rsidR="00590789" w:rsidRPr="00CF5C12" w:rsidRDefault="00A90EF0" w:rsidP="00A90EF0">
      <w:pPr>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r>
      <w:r>
        <w:rPr>
          <w:rFonts w:asciiTheme="majorHAnsi" w:eastAsia="Bookman Old Style" w:hAnsiTheme="majorHAnsi" w:cs="Bookman Old Style"/>
          <w:sz w:val="22"/>
        </w:rPr>
        <w:tab/>
      </w:r>
      <w:r w:rsidRPr="00CF5C12">
        <w:rPr>
          <w:rFonts w:asciiTheme="majorHAnsi" w:eastAsia="Bookman Old Style" w:hAnsiTheme="majorHAnsi" w:cs="Bookman Old Style"/>
          <w:sz w:val="22"/>
        </w:rPr>
        <w:t xml:space="preserve">: Oracle EBS Implementation </w:t>
      </w:r>
    </w:p>
    <w:p w14:paraId="37DE87D0" w14:textId="77777777" w:rsidR="00590789" w:rsidRPr="00CF5C12" w:rsidRDefault="00A90EF0">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t>: Oracle EBS R12.1.3, XML Publisher, SQL*Plus, Forms 9i, Reports 9i, MS Projects, JDeveloper, Workflow Builder, AME etc.</w:t>
      </w:r>
    </w:p>
    <w:p w14:paraId="615826D1" w14:textId="6BA3583B"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t>Role &amp; Contribution</w:t>
      </w:r>
      <w:r w:rsidRPr="00CF5C12">
        <w:rPr>
          <w:rFonts w:asciiTheme="majorHAnsi" w:hAnsiTheme="majorHAnsi" w:cs="Bookman Old Style"/>
          <w:sz w:val="22"/>
        </w:rPr>
        <w:t>:</w:t>
      </w:r>
      <w:r w:rsidRPr="00CF5C12">
        <w:rPr>
          <w:rFonts w:asciiTheme="majorHAnsi" w:hAnsiTheme="majorHAnsi" w:cs="Bookman Old Style"/>
          <w:sz w:val="22"/>
          <w:lang w:val="en-US"/>
        </w:rPr>
        <w:t xml:space="preserve"> </w:t>
      </w:r>
      <w:r w:rsidRPr="00CF5C12">
        <w:rPr>
          <w:rFonts w:asciiTheme="majorHAnsi" w:hAnsiTheme="majorHAnsi" w:cs="Bookman Old Style"/>
          <w:sz w:val="22"/>
        </w:rPr>
        <w:t>Implemented Purchasing, iSupplier, iProcurement, Inventory, Service and procurement contracts.</w:t>
      </w:r>
      <w:r w:rsidRPr="00CF5C12">
        <w:rPr>
          <w:rFonts w:asciiTheme="majorHAnsi" w:hAnsiTheme="majorHAnsi" w:cs="Bookman Old Style"/>
          <w:sz w:val="22"/>
          <w:lang w:val="en-US"/>
        </w:rPr>
        <w:t xml:space="preserve"> </w:t>
      </w:r>
      <w:r w:rsidRPr="00CF5C12">
        <w:rPr>
          <w:rFonts w:asciiTheme="majorHAnsi" w:hAnsiTheme="majorHAnsi" w:cs="Bookman Old Style"/>
          <w:sz w:val="22"/>
        </w:rPr>
        <w:t>Worked as Procurement Lead, Involved in Proof-of-concept configurations /development.</w:t>
      </w:r>
      <w:r w:rsidRPr="00CF5C12">
        <w:rPr>
          <w:rFonts w:asciiTheme="majorHAnsi" w:hAnsiTheme="majorHAnsi" w:cs="Bookman Old Style"/>
          <w:sz w:val="22"/>
          <w:lang w:val="en-US"/>
        </w:rPr>
        <w:t xml:space="preserve"> </w:t>
      </w:r>
      <w:r w:rsidRPr="00CF5C12">
        <w:rPr>
          <w:rFonts w:asciiTheme="majorHAnsi" w:hAnsiTheme="majorHAnsi" w:cs="Bookman Old Style"/>
          <w:sz w:val="22"/>
        </w:rPr>
        <w:t>Organize meeting with client IT team to understand the requirements. Give demo on new functionalities and proposed solutions to business.</w:t>
      </w:r>
      <w:r w:rsidRPr="00CF5C12">
        <w:rPr>
          <w:rFonts w:asciiTheme="majorHAnsi" w:hAnsiTheme="majorHAnsi" w:cs="Bookman Old Style"/>
          <w:sz w:val="22"/>
          <w:lang w:val="en-US"/>
        </w:rPr>
        <w:t xml:space="preserve"> </w:t>
      </w:r>
      <w:r w:rsidRPr="00CF5C12">
        <w:rPr>
          <w:rFonts w:asciiTheme="majorHAnsi" w:hAnsiTheme="majorHAnsi" w:cs="Bookman Old Style"/>
          <w:sz w:val="22"/>
        </w:rPr>
        <w:t>Conduct CRP</w:t>
      </w:r>
      <w:r w:rsidRPr="00CF5C12">
        <w:rPr>
          <w:rFonts w:asciiTheme="majorHAnsi" w:hAnsiTheme="majorHAnsi" w:cs="Bookman Old Style"/>
          <w:sz w:val="22"/>
          <w:lang w:val="en-US"/>
        </w:rPr>
        <w:t>,</w:t>
      </w:r>
      <w:r w:rsidRPr="00CF5C12">
        <w:rPr>
          <w:rFonts w:asciiTheme="majorHAnsi" w:hAnsiTheme="majorHAnsi" w:cs="Bookman Old Style"/>
          <w:sz w:val="22"/>
        </w:rPr>
        <w:t xml:space="preserve"> issue resolutions</w:t>
      </w:r>
      <w:r w:rsidRPr="00CF5C12">
        <w:rPr>
          <w:rFonts w:asciiTheme="majorHAnsi" w:hAnsiTheme="majorHAnsi" w:cs="Bookman Old Style"/>
          <w:sz w:val="22"/>
          <w:lang w:val="en-US"/>
        </w:rPr>
        <w:t xml:space="preserve">. </w:t>
      </w:r>
      <w:r w:rsidRPr="00CF5C12">
        <w:rPr>
          <w:rFonts w:asciiTheme="majorHAnsi" w:hAnsiTheme="majorHAnsi" w:cs="Bookman Old Style"/>
          <w:sz w:val="22"/>
        </w:rPr>
        <w:t>Developed System Testing scripts, AME design, Account Generator etc.</w:t>
      </w:r>
      <w:r w:rsidRPr="00CF5C12">
        <w:rPr>
          <w:rFonts w:asciiTheme="majorHAnsi" w:hAnsiTheme="majorHAnsi" w:cs="Bookman Old Style"/>
          <w:sz w:val="22"/>
          <w:lang w:val="en-US"/>
        </w:rPr>
        <w:t xml:space="preserve"> </w:t>
      </w:r>
      <w:r w:rsidRPr="00CF5C12">
        <w:rPr>
          <w:rFonts w:asciiTheme="majorHAnsi" w:hAnsiTheme="majorHAnsi" w:cs="Bookman Old Style"/>
          <w:sz w:val="22"/>
        </w:rPr>
        <w:t>Prepared MD050s, Prepared and maintained BR 100s</w:t>
      </w:r>
    </w:p>
    <w:p w14:paraId="0DD5FB44" w14:textId="77777777" w:rsidR="00590789" w:rsidRPr="00CF5C12" w:rsidRDefault="00590789">
      <w:pPr>
        <w:ind w:left="540" w:hanging="540"/>
        <w:rPr>
          <w:rFonts w:asciiTheme="majorHAnsi" w:eastAsia="Bookman Old Style" w:hAnsiTheme="majorHAnsi" w:cs="Bookman Old Style"/>
          <w:b/>
          <w:sz w:val="22"/>
        </w:rPr>
      </w:pPr>
    </w:p>
    <w:p w14:paraId="76F7A193" w14:textId="0EAC5194"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 15</w:t>
      </w:r>
      <w:r w:rsidR="0053515F">
        <w:rPr>
          <w:rFonts w:asciiTheme="majorHAnsi" w:eastAsia="Bookman Old Style" w:hAnsiTheme="majorHAnsi" w:cs="Bookman Old Style"/>
          <w:b/>
          <w:sz w:val="22"/>
        </w:rPr>
        <w:t>-</w:t>
      </w:r>
      <w:r w:rsidRPr="00CF5C12">
        <w:rPr>
          <w:rFonts w:asciiTheme="majorHAnsi" w:eastAsia="Bookman Old Style" w:hAnsiTheme="majorHAnsi" w:cs="Bookman Old Style"/>
          <w:sz w:val="22"/>
        </w:rPr>
        <w:t>Client Name: Extreme Networks</w:t>
      </w:r>
    </w:p>
    <w:p w14:paraId="14FE807D"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Dec ’2009- March ’2010</w:t>
      </w:r>
    </w:p>
    <w:p w14:paraId="0293E719" w14:textId="77777777" w:rsidR="00590789" w:rsidRPr="00CF5C12" w:rsidRDefault="00A90EF0">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t xml:space="preserve">: Production Support &amp; Development – The Company that </w:t>
      </w:r>
    </w:p>
    <w:p w14:paraId="7F155995" w14:textId="77777777" w:rsidR="00590789" w:rsidRPr="00CF5C12" w:rsidRDefault="00A90EF0">
      <w:pPr>
        <w:ind w:left="2160"/>
        <w:rPr>
          <w:rFonts w:asciiTheme="majorHAnsi" w:eastAsia="Bookman Old Style" w:hAnsiTheme="majorHAnsi" w:cs="Bookman Old Style"/>
          <w:sz w:val="22"/>
        </w:rPr>
      </w:pPr>
      <w:r w:rsidRPr="00CF5C12">
        <w:rPr>
          <w:rFonts w:asciiTheme="majorHAnsi" w:eastAsia="Bookman Old Style" w:hAnsiTheme="majorHAnsi" w:cs="Bookman Old Style"/>
          <w:sz w:val="22"/>
        </w:rPr>
        <w:t xml:space="preserve">  Designs, builds, and installs Ethernet network solutions for  </w:t>
      </w:r>
    </w:p>
    <w:p w14:paraId="711AAF7A" w14:textId="77777777" w:rsidR="00590789" w:rsidRPr="00CF5C12" w:rsidRDefault="00A90EF0">
      <w:pPr>
        <w:ind w:left="2160"/>
        <w:rPr>
          <w:rFonts w:asciiTheme="majorHAnsi" w:eastAsia="Bookman Old Style" w:hAnsiTheme="majorHAnsi" w:cs="Bookman Old Style"/>
          <w:sz w:val="22"/>
        </w:rPr>
      </w:pPr>
      <w:r w:rsidRPr="00CF5C12">
        <w:rPr>
          <w:rFonts w:asciiTheme="majorHAnsi" w:eastAsia="Bookman Old Style" w:hAnsiTheme="majorHAnsi" w:cs="Bookman Old Style"/>
          <w:sz w:val="22"/>
        </w:rPr>
        <w:t xml:space="preserve">  Enterprise</w:t>
      </w:r>
      <w:r w:rsidRPr="00CF5C12">
        <w:rPr>
          <w:rFonts w:asciiTheme="majorHAnsi" w:eastAsia="Bookman Old Style" w:hAnsiTheme="majorHAnsi" w:cs="Bookman Old Style"/>
          <w:sz w:val="22"/>
        </w:rPr>
        <w:tab/>
      </w:r>
    </w:p>
    <w:p w14:paraId="27CABFF3" w14:textId="77777777" w:rsidR="00590789" w:rsidRPr="00CF5C12" w:rsidRDefault="00A90EF0">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lastRenderedPageBreak/>
        <w:t>Technologies</w:t>
      </w:r>
      <w:r w:rsidRPr="00CF5C12">
        <w:rPr>
          <w:rFonts w:asciiTheme="majorHAnsi" w:eastAsia="Bookman Old Style" w:hAnsiTheme="majorHAnsi" w:cs="Bookman Old Style"/>
          <w:sz w:val="22"/>
        </w:rPr>
        <w:tab/>
        <w:t xml:space="preserve">: Oracle Applications 11.5.10, Forms 9i, Reports 9i, MS Projects, </w:t>
      </w:r>
    </w:p>
    <w:p w14:paraId="39F17F31"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t xml:space="preserve">Role &amp; Contribution </w:t>
      </w:r>
      <w:r w:rsidRPr="00CF5C12">
        <w:rPr>
          <w:rFonts w:asciiTheme="majorHAnsi" w:hAnsiTheme="majorHAnsi" w:cs="Bookman Old Style"/>
          <w:sz w:val="22"/>
          <w:u w:val="single"/>
          <w:lang w:val="en-US"/>
        </w:rPr>
        <w:t>:</w:t>
      </w:r>
      <w:r w:rsidRPr="00CF5C12">
        <w:rPr>
          <w:rFonts w:asciiTheme="majorHAnsi" w:hAnsiTheme="majorHAnsi" w:cs="Bookman Old Style"/>
          <w:sz w:val="22"/>
          <w:lang w:val="en-US"/>
        </w:rPr>
        <w:t xml:space="preserve"> </w:t>
      </w:r>
      <w:r w:rsidRPr="00CF5C12">
        <w:rPr>
          <w:rFonts w:asciiTheme="majorHAnsi" w:hAnsiTheme="majorHAnsi" w:cs="Bookman Old Style"/>
          <w:sz w:val="22"/>
        </w:rPr>
        <w:t>Worked as Engagement Manager; implemented Service contract and install base CRM modules</w:t>
      </w:r>
      <w:r w:rsidRPr="00CF5C12">
        <w:rPr>
          <w:rFonts w:asciiTheme="majorHAnsi" w:hAnsiTheme="majorHAnsi" w:cs="Bookman Old Style"/>
          <w:sz w:val="22"/>
          <w:lang w:val="en-US"/>
        </w:rPr>
        <w:t xml:space="preserve">. </w:t>
      </w:r>
      <w:r w:rsidRPr="00CF5C12">
        <w:rPr>
          <w:rFonts w:asciiTheme="majorHAnsi" w:hAnsiTheme="majorHAnsi" w:cs="Bookman Old Style"/>
          <w:sz w:val="22"/>
        </w:rPr>
        <w:t xml:space="preserve">Supervised a team providing Production Support, Development.  </w:t>
      </w:r>
      <w:r w:rsidRPr="00CF5C12">
        <w:rPr>
          <w:rFonts w:asciiTheme="majorHAnsi" w:hAnsiTheme="majorHAnsi" w:cs="Bookman Old Style"/>
          <w:sz w:val="22"/>
          <w:lang w:val="en-US"/>
        </w:rPr>
        <w:t xml:space="preserve"> </w:t>
      </w:r>
      <w:r w:rsidRPr="00CF5C12">
        <w:rPr>
          <w:rFonts w:asciiTheme="majorHAnsi" w:hAnsiTheme="majorHAnsi" w:cs="Bookman Old Style"/>
          <w:sz w:val="22"/>
        </w:rPr>
        <w:t>Monitored Production Support and Development in Siebel, Web Methods, and DBA activities.</w:t>
      </w:r>
      <w:r w:rsidRPr="00CF5C12">
        <w:rPr>
          <w:rFonts w:asciiTheme="majorHAnsi" w:hAnsiTheme="majorHAnsi" w:cs="Bookman Old Style"/>
          <w:sz w:val="22"/>
          <w:lang w:val="en-US"/>
        </w:rPr>
        <w:t xml:space="preserve"> </w:t>
      </w:r>
      <w:r w:rsidRPr="00CF5C12">
        <w:rPr>
          <w:rFonts w:asciiTheme="majorHAnsi" w:hAnsiTheme="majorHAnsi" w:cs="Bookman Old Style"/>
          <w:sz w:val="22"/>
        </w:rPr>
        <w:t>Team Building</w:t>
      </w:r>
      <w:r w:rsidRPr="00CF5C12">
        <w:rPr>
          <w:rFonts w:asciiTheme="majorHAnsi" w:hAnsiTheme="majorHAnsi" w:cs="Bookman Old Style"/>
          <w:sz w:val="22"/>
          <w:lang w:val="en-US"/>
        </w:rPr>
        <w:t xml:space="preserve"> </w:t>
      </w:r>
      <w:r w:rsidRPr="00CF5C12">
        <w:rPr>
          <w:rFonts w:asciiTheme="majorHAnsi" w:hAnsiTheme="majorHAnsi" w:cs="Bookman Old Style"/>
          <w:sz w:val="22"/>
        </w:rPr>
        <w:t>Technical and functional guidance, training in Quality process etc</w:t>
      </w:r>
    </w:p>
    <w:p w14:paraId="00A9547E" w14:textId="77777777" w:rsidR="00590789" w:rsidRPr="00CF5C12" w:rsidRDefault="00590789">
      <w:pPr>
        <w:ind w:left="540" w:hanging="540"/>
        <w:rPr>
          <w:rFonts w:asciiTheme="majorHAnsi" w:eastAsia="Bookman Old Style" w:hAnsiTheme="majorHAnsi" w:cs="Bookman Old Style"/>
          <w:b/>
          <w:sz w:val="22"/>
        </w:rPr>
      </w:pPr>
    </w:p>
    <w:p w14:paraId="5C1441DC" w14:textId="6A821218"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b/>
          <w:sz w:val="22"/>
          <w:u w:val="single"/>
        </w:rPr>
        <w:t>Project 16</w:t>
      </w:r>
      <w:r w:rsidR="000516A8">
        <w:rPr>
          <w:rFonts w:asciiTheme="majorHAnsi" w:eastAsia="Bookman Old Style" w:hAnsiTheme="majorHAnsi" w:cs="Bookman Old Style"/>
          <w:b/>
          <w:sz w:val="22"/>
          <w:u w:val="single"/>
        </w:rPr>
        <w:t>-</w:t>
      </w:r>
      <w:r w:rsidRPr="00CF5C12">
        <w:rPr>
          <w:rFonts w:asciiTheme="majorHAnsi" w:eastAsia="Bookman Old Style" w:hAnsiTheme="majorHAnsi" w:cs="Bookman Old Style"/>
          <w:sz w:val="22"/>
        </w:rPr>
        <w:t>Client Name</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lang w:val="en-US"/>
        </w:rPr>
        <w:tab/>
      </w:r>
      <w:r w:rsidRPr="00CF5C12">
        <w:rPr>
          <w:rFonts w:asciiTheme="majorHAnsi" w:eastAsia="Bookman Old Style" w:hAnsiTheme="majorHAnsi" w:cs="Bookman Old Style"/>
          <w:sz w:val="22"/>
        </w:rPr>
        <w:t>: American Axle</w:t>
      </w:r>
    </w:p>
    <w:p w14:paraId="102F6E04"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July 2007- December 2009</w:t>
      </w:r>
    </w:p>
    <w:p w14:paraId="03609B63" w14:textId="2D2E6A71" w:rsidR="00590789" w:rsidRPr="00CF5C12" w:rsidRDefault="00A90EF0" w:rsidP="00A90EF0">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t>: Production Support</w:t>
      </w:r>
      <w:r w:rsidRPr="00CF5C12">
        <w:rPr>
          <w:rFonts w:asciiTheme="majorHAnsi" w:eastAsia="Bookman Old Style" w:hAnsiTheme="majorHAnsi" w:cs="Bookman Old Style"/>
          <w:sz w:val="22"/>
        </w:rPr>
        <w:tab/>
      </w:r>
    </w:p>
    <w:p w14:paraId="2C35C735" w14:textId="77777777" w:rsidR="00590789" w:rsidRPr="00CF5C12" w:rsidRDefault="00A90EF0">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t>: Oracle Applications 11i, Forms 6i and Reports 6i, Alerts, OAF etc.</w:t>
      </w:r>
    </w:p>
    <w:p w14:paraId="6AF2C7BE" w14:textId="2E0AE5D1"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t>Role &amp; Contribution</w:t>
      </w:r>
      <w:r w:rsidRPr="00CF5C12">
        <w:rPr>
          <w:rFonts w:asciiTheme="majorHAnsi" w:hAnsiTheme="majorHAnsi" w:cs="Bookman Old Style"/>
          <w:sz w:val="22"/>
          <w:lang w:val="en-US"/>
        </w:rPr>
        <w:t xml:space="preserve">: </w:t>
      </w:r>
      <w:r w:rsidRPr="00CF5C12">
        <w:rPr>
          <w:rFonts w:asciiTheme="majorHAnsi" w:hAnsiTheme="majorHAnsi" w:cs="Bookman Old Style"/>
          <w:sz w:val="22"/>
        </w:rPr>
        <w:t>Lead procurement Production support consultant</w:t>
      </w:r>
      <w:r w:rsidRPr="00CF5C12">
        <w:rPr>
          <w:rFonts w:asciiTheme="majorHAnsi" w:hAnsiTheme="majorHAnsi" w:cs="Bookman Old Style"/>
          <w:sz w:val="22"/>
          <w:lang w:val="en-US"/>
        </w:rPr>
        <w:t xml:space="preserve">. </w:t>
      </w:r>
      <w:r w:rsidRPr="00CF5C12">
        <w:rPr>
          <w:rFonts w:asciiTheme="majorHAnsi" w:hAnsiTheme="majorHAnsi" w:cs="Bookman Old Style"/>
          <w:sz w:val="22"/>
        </w:rPr>
        <w:t>Supported iSupplier, Purchasing and Inventory Modules.</w:t>
      </w:r>
      <w:r w:rsidRPr="00CF5C12">
        <w:rPr>
          <w:rFonts w:asciiTheme="majorHAnsi" w:hAnsiTheme="majorHAnsi" w:cs="Bookman Old Style"/>
          <w:sz w:val="22"/>
          <w:lang w:val="en-US"/>
        </w:rPr>
        <w:t xml:space="preserve"> </w:t>
      </w:r>
      <w:r w:rsidRPr="00CF5C12">
        <w:rPr>
          <w:rFonts w:asciiTheme="majorHAnsi" w:hAnsiTheme="majorHAnsi" w:cs="Bookman Old Style"/>
          <w:sz w:val="22"/>
        </w:rPr>
        <w:t>Developed data fixes and migrated objects across instances.</w:t>
      </w:r>
      <w:r w:rsidRPr="00CF5C12">
        <w:rPr>
          <w:rFonts w:asciiTheme="majorHAnsi" w:hAnsiTheme="majorHAnsi" w:cs="Bookman Old Style"/>
          <w:sz w:val="22"/>
          <w:lang w:val="en-US"/>
        </w:rPr>
        <w:t xml:space="preserve"> </w:t>
      </w:r>
      <w:r w:rsidRPr="00CF5C12">
        <w:rPr>
          <w:rFonts w:asciiTheme="majorHAnsi" w:hAnsiTheme="majorHAnsi" w:cs="Bookman Old Style"/>
          <w:sz w:val="22"/>
        </w:rPr>
        <w:t>Implemented additional functionalities in iSupplier Module</w:t>
      </w:r>
    </w:p>
    <w:p w14:paraId="7EE5AF2B" w14:textId="77777777" w:rsidR="00590789" w:rsidRPr="00CF5C12" w:rsidRDefault="00590789">
      <w:pPr>
        <w:ind w:left="540" w:hanging="540"/>
        <w:rPr>
          <w:rFonts w:asciiTheme="majorHAnsi" w:eastAsia="Bookman Old Style" w:hAnsiTheme="majorHAnsi" w:cs="Bookman Old Style"/>
          <w:b/>
          <w:sz w:val="22"/>
        </w:rPr>
      </w:pPr>
    </w:p>
    <w:p w14:paraId="181BF4F5" w14:textId="751A6B8B"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b/>
          <w:sz w:val="22"/>
        </w:rPr>
        <w:t>Project 17</w:t>
      </w:r>
      <w:r w:rsidR="000516A8">
        <w:rPr>
          <w:rFonts w:asciiTheme="majorHAnsi" w:eastAsia="Bookman Old Style" w:hAnsiTheme="majorHAnsi" w:cs="Bookman Old Style"/>
          <w:b/>
          <w:sz w:val="22"/>
        </w:rPr>
        <w:t>-</w:t>
      </w:r>
      <w:r w:rsidRPr="00CF5C12">
        <w:rPr>
          <w:rFonts w:asciiTheme="majorHAnsi" w:eastAsia="Bookman Old Style" w:hAnsiTheme="majorHAnsi" w:cs="Bookman Old Style"/>
          <w:sz w:val="22"/>
        </w:rPr>
        <w:t xml:space="preserve">Client Name: Motorola </w:t>
      </w:r>
    </w:p>
    <w:p w14:paraId="03910B69"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Duration</w:t>
      </w:r>
      <w:r w:rsidRPr="00CF5C12">
        <w:rPr>
          <w:rFonts w:asciiTheme="majorHAnsi" w:eastAsia="Bookman Old Style" w:hAnsiTheme="majorHAnsi" w:cs="Bookman Old Style"/>
          <w:sz w:val="22"/>
        </w:rPr>
        <w:tab/>
      </w:r>
      <w:r w:rsidRPr="00CF5C12">
        <w:rPr>
          <w:rFonts w:asciiTheme="majorHAnsi" w:eastAsia="Bookman Old Style" w:hAnsiTheme="majorHAnsi" w:cs="Bookman Old Style"/>
          <w:sz w:val="22"/>
        </w:rPr>
        <w:tab/>
        <w:t>: Jul ‘2006- Jul ‘2007</w:t>
      </w:r>
    </w:p>
    <w:p w14:paraId="45E7C4EE" w14:textId="0D7AC9A7" w:rsidR="00590789" w:rsidRPr="00CF5C12" w:rsidRDefault="00A90EF0">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t>Project Name</w:t>
      </w:r>
      <w:r w:rsidRPr="00CF5C12">
        <w:rPr>
          <w:rFonts w:asciiTheme="majorHAnsi" w:eastAsia="Bookman Old Style" w:hAnsiTheme="majorHAnsi" w:cs="Bookman Old Style"/>
          <w:sz w:val="22"/>
        </w:rPr>
        <w:tab/>
        <w:t>: System Testing and Development – Telecommunications  Company</w:t>
      </w:r>
    </w:p>
    <w:p w14:paraId="677AC3B0" w14:textId="4B9CFB3C" w:rsidR="00590789" w:rsidRPr="00CF5C12" w:rsidRDefault="00A90EF0">
      <w:pPr>
        <w:ind w:left="2160" w:hanging="2160"/>
        <w:rPr>
          <w:rFonts w:asciiTheme="majorHAnsi" w:eastAsia="Bookman Old Style" w:hAnsiTheme="majorHAnsi" w:cs="Bookman Old Style"/>
          <w:sz w:val="22"/>
        </w:rPr>
      </w:pPr>
      <w:r w:rsidRPr="00CF5C12">
        <w:rPr>
          <w:rFonts w:asciiTheme="majorHAnsi" w:eastAsia="Bookman Old Style" w:hAnsiTheme="majorHAnsi" w:cs="Bookman Old Style"/>
          <w:sz w:val="22"/>
        </w:rPr>
        <w:t>Technologies</w:t>
      </w:r>
      <w:r w:rsidRPr="00CF5C12">
        <w:rPr>
          <w:rFonts w:asciiTheme="majorHAnsi" w:eastAsia="Bookman Old Style" w:hAnsiTheme="majorHAnsi" w:cs="Bookman Old Style"/>
          <w:sz w:val="22"/>
        </w:rPr>
        <w:tab/>
        <w:t>: Oracle Applications 11.5.10, Forms and Reports, Alerts</w:t>
      </w:r>
    </w:p>
    <w:p w14:paraId="2B81F9B7"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sz w:val="22"/>
          <w:u w:val="single"/>
        </w:rPr>
        <w:t>Role &amp; Contribution</w:t>
      </w:r>
      <w:r w:rsidRPr="00CF5C12">
        <w:rPr>
          <w:rFonts w:asciiTheme="majorHAnsi" w:hAnsiTheme="majorHAnsi" w:cs="Bookman Old Style"/>
          <w:sz w:val="22"/>
          <w:u w:val="single"/>
          <w:lang w:val="en-US"/>
        </w:rPr>
        <w:t>:</w:t>
      </w:r>
      <w:r w:rsidRPr="00CF5C12">
        <w:rPr>
          <w:rFonts w:asciiTheme="majorHAnsi" w:hAnsiTheme="majorHAnsi" w:cs="Bookman Old Style"/>
          <w:sz w:val="22"/>
          <w:lang w:val="en-US"/>
        </w:rPr>
        <w:t xml:space="preserve"> </w:t>
      </w:r>
      <w:r w:rsidRPr="00CF5C12">
        <w:rPr>
          <w:rFonts w:asciiTheme="majorHAnsi" w:hAnsiTheme="majorHAnsi" w:cs="Bookman Old Style"/>
          <w:sz w:val="22"/>
        </w:rPr>
        <w:t>Worked as Project Manager, Managed separate teams on Testing and Development.</w:t>
      </w:r>
      <w:r w:rsidRPr="00CF5C12">
        <w:rPr>
          <w:rFonts w:asciiTheme="majorHAnsi" w:hAnsiTheme="majorHAnsi" w:cs="Bookman Old Style"/>
          <w:sz w:val="22"/>
          <w:lang w:val="en-US"/>
        </w:rPr>
        <w:t xml:space="preserve"> </w:t>
      </w:r>
      <w:r w:rsidRPr="00CF5C12">
        <w:rPr>
          <w:rFonts w:asciiTheme="majorHAnsi" w:hAnsiTheme="majorHAnsi" w:cs="Bookman Old Style"/>
          <w:sz w:val="22"/>
        </w:rPr>
        <w:t>Prepared Induction Manuals by incorporating existing client business processes and familiarized it to the team.</w:t>
      </w:r>
      <w:r w:rsidRPr="00CF5C12">
        <w:rPr>
          <w:rFonts w:asciiTheme="majorHAnsi" w:hAnsiTheme="majorHAnsi" w:cs="Bookman Old Style"/>
          <w:sz w:val="22"/>
          <w:lang w:val="en-US"/>
        </w:rPr>
        <w:t xml:space="preserve"> </w:t>
      </w:r>
      <w:r w:rsidRPr="00CF5C12">
        <w:rPr>
          <w:rFonts w:asciiTheme="majorHAnsi" w:hAnsiTheme="majorHAnsi" w:cs="Bookman Old Style"/>
          <w:sz w:val="22"/>
        </w:rPr>
        <w:t>Organized meeting with client IT team to understand the requirements. Prepare functional specification for interfaces and reports</w:t>
      </w:r>
      <w:r w:rsidRPr="00CF5C12">
        <w:rPr>
          <w:rFonts w:asciiTheme="majorHAnsi" w:hAnsiTheme="majorHAnsi" w:cs="Bookman Old Style"/>
          <w:sz w:val="22"/>
          <w:lang w:val="en-US"/>
        </w:rPr>
        <w:t xml:space="preserve">. </w:t>
      </w:r>
      <w:r w:rsidRPr="00CF5C12">
        <w:rPr>
          <w:rFonts w:asciiTheme="majorHAnsi" w:hAnsiTheme="majorHAnsi" w:cs="Bookman Old Style"/>
          <w:sz w:val="22"/>
        </w:rPr>
        <w:t>Developed test scripts. Conducted cycle tests.</w:t>
      </w:r>
    </w:p>
    <w:p w14:paraId="05A543F7" w14:textId="77777777" w:rsidR="00590789" w:rsidRPr="00CF5C12" w:rsidRDefault="00A90EF0">
      <w:pPr>
        <w:ind w:left="540" w:hanging="540"/>
        <w:rPr>
          <w:rFonts w:asciiTheme="majorHAnsi" w:eastAsia="Bookman Old Style" w:hAnsiTheme="majorHAnsi" w:cs="Bookman Old Style"/>
          <w:b/>
          <w:sz w:val="22"/>
        </w:rPr>
      </w:pPr>
      <w:r w:rsidRPr="00CF5C12">
        <w:rPr>
          <w:rFonts w:asciiTheme="majorHAnsi" w:eastAsia="Bookman Old Style" w:hAnsiTheme="majorHAnsi" w:cs="Bookman Old Style"/>
          <w:b/>
          <w:sz w:val="22"/>
          <w:shd w:val="clear" w:color="auto" w:fill="C0C0C0"/>
        </w:rPr>
        <w:t>Projects with previous employers:</w:t>
      </w:r>
    </w:p>
    <w:p w14:paraId="302CFF72" w14:textId="70EE707F" w:rsidR="00590789" w:rsidRPr="00CF5C12" w:rsidRDefault="00A90EF0">
      <w:pPr>
        <w:ind w:left="540" w:hanging="540"/>
        <w:rPr>
          <w:rFonts w:asciiTheme="majorHAnsi" w:eastAsia="Bookman Old Style" w:hAnsiTheme="majorHAnsi" w:cs="Bookman Old Style"/>
          <w:b/>
          <w:sz w:val="22"/>
          <w:u w:val="single"/>
        </w:rPr>
      </w:pPr>
      <w:r w:rsidRPr="00CF5C12">
        <w:rPr>
          <w:rFonts w:asciiTheme="majorHAnsi" w:eastAsia="Bookman Old Style" w:hAnsiTheme="majorHAnsi" w:cs="Bookman Old Style"/>
          <w:b/>
          <w:sz w:val="22"/>
          <w:u w:val="single"/>
        </w:rPr>
        <w:t xml:space="preserve">TVS Infotech              </w:t>
      </w:r>
      <w:r w:rsidRPr="00CF5C12">
        <w:rPr>
          <w:rFonts w:asciiTheme="majorHAnsi" w:eastAsia="Bookman Old Style" w:hAnsiTheme="majorHAnsi" w:cs="Bookman Old Style"/>
          <w:b/>
          <w:sz w:val="22"/>
          <w:u w:val="single"/>
        </w:rPr>
        <w:tab/>
      </w:r>
      <w:r w:rsidRPr="00CF5C12">
        <w:rPr>
          <w:rFonts w:asciiTheme="majorHAnsi" w:eastAsia="Bookman Old Style" w:hAnsiTheme="majorHAnsi" w:cs="Bookman Old Style"/>
          <w:b/>
          <w:sz w:val="22"/>
          <w:u w:val="single"/>
        </w:rPr>
        <w:tab/>
      </w:r>
      <w:r w:rsidRPr="00CF5C12">
        <w:rPr>
          <w:rFonts w:asciiTheme="majorHAnsi" w:eastAsia="Bookman Old Style" w:hAnsiTheme="majorHAnsi" w:cs="Bookman Old Style"/>
          <w:b/>
          <w:sz w:val="22"/>
          <w:u w:val="single"/>
        </w:rPr>
        <w:tab/>
      </w:r>
      <w:r w:rsidRPr="00CF5C12">
        <w:rPr>
          <w:rFonts w:asciiTheme="majorHAnsi" w:eastAsia="Bookman Old Style" w:hAnsiTheme="majorHAnsi" w:cs="Bookman Old Style"/>
          <w:b/>
          <w:sz w:val="22"/>
          <w:u w:val="single"/>
        </w:rPr>
        <w:tab/>
      </w:r>
      <w:r w:rsidRPr="00CF5C12">
        <w:rPr>
          <w:rFonts w:asciiTheme="majorHAnsi" w:eastAsia="Bookman Old Style" w:hAnsiTheme="majorHAnsi" w:cs="Bookman Old Style"/>
          <w:b/>
          <w:sz w:val="22"/>
          <w:u w:val="single"/>
        </w:rPr>
        <w:tab/>
      </w:r>
      <w:r w:rsidRPr="00CF5C12">
        <w:rPr>
          <w:rFonts w:asciiTheme="majorHAnsi" w:eastAsia="Bookman Old Style" w:hAnsiTheme="majorHAnsi" w:cs="Bookman Old Style"/>
          <w:b/>
          <w:sz w:val="22"/>
          <w:u w:val="single"/>
        </w:rPr>
        <w:tab/>
        <w:t xml:space="preserve">      </w:t>
      </w:r>
      <w:r>
        <w:rPr>
          <w:rFonts w:asciiTheme="majorHAnsi" w:eastAsia="Bookman Old Style" w:hAnsiTheme="majorHAnsi" w:cs="Bookman Old Style"/>
          <w:b/>
          <w:sz w:val="22"/>
          <w:u w:val="single"/>
        </w:rPr>
        <w:tab/>
      </w:r>
      <w:r>
        <w:rPr>
          <w:rFonts w:asciiTheme="majorHAnsi" w:eastAsia="Bookman Old Style" w:hAnsiTheme="majorHAnsi" w:cs="Bookman Old Style"/>
          <w:b/>
          <w:sz w:val="22"/>
          <w:u w:val="single"/>
        </w:rPr>
        <w:tab/>
      </w:r>
      <w:r w:rsidR="00371A84">
        <w:rPr>
          <w:rFonts w:asciiTheme="majorHAnsi" w:eastAsia="Bookman Old Style" w:hAnsiTheme="majorHAnsi" w:cs="Bookman Old Style"/>
          <w:b/>
          <w:sz w:val="22"/>
          <w:u w:val="single"/>
        </w:rPr>
        <w:t xml:space="preserve">      </w:t>
      </w:r>
      <w:r w:rsidRPr="00CF5C12">
        <w:rPr>
          <w:rFonts w:asciiTheme="majorHAnsi" w:eastAsia="Bookman Old Style" w:hAnsiTheme="majorHAnsi" w:cs="Bookman Old Style"/>
          <w:b/>
          <w:sz w:val="22"/>
          <w:u w:val="single"/>
        </w:rPr>
        <w:t>Jan 2004 – Jul 2006</w:t>
      </w:r>
    </w:p>
    <w:p w14:paraId="49509267"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1.</w:t>
      </w:r>
      <w:r w:rsidRPr="00CF5C12">
        <w:rPr>
          <w:rFonts w:asciiTheme="majorHAnsi" w:eastAsia="Bookman Old Style" w:hAnsiTheme="majorHAnsi" w:cs="Bookman Old Style"/>
          <w:sz w:val="22"/>
        </w:rPr>
        <w:tab/>
        <w:t>SAP R/3 Implementation (Oracle/UNIX) at MFD division of SFL - Worked as BASIS Consultant.</w:t>
      </w:r>
    </w:p>
    <w:p w14:paraId="330D5907" w14:textId="77777777" w:rsidR="00590789" w:rsidRPr="00CF5C12" w:rsidRDefault="00A90EF0">
      <w:pPr>
        <w:ind w:left="540"/>
        <w:rPr>
          <w:rFonts w:asciiTheme="majorHAnsi" w:eastAsia="Bookman Old Style" w:hAnsiTheme="majorHAnsi" w:cs="Bookman Old Style"/>
          <w:sz w:val="22"/>
        </w:rPr>
      </w:pPr>
      <w:r w:rsidRPr="00CF5C12">
        <w:rPr>
          <w:rFonts w:asciiTheme="majorHAnsi" w:eastAsia="Bookman Old Style" w:hAnsiTheme="majorHAnsi" w:cs="Bookman Old Style"/>
          <w:b/>
          <w:sz w:val="22"/>
        </w:rPr>
        <w:t>Client name: Sundaram Fasteners SFL division, Hosur.</w:t>
      </w:r>
    </w:p>
    <w:p w14:paraId="221D32B1"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2.</w:t>
      </w:r>
      <w:r w:rsidRPr="00CF5C12">
        <w:rPr>
          <w:rFonts w:asciiTheme="majorHAnsi" w:eastAsia="Bookman Old Style" w:hAnsiTheme="majorHAnsi" w:cs="Bookman Old Style"/>
          <w:sz w:val="22"/>
        </w:rPr>
        <w:tab/>
        <w:t>SAP R/3 Implementation at AUTOLEC and CPFL divisions of SFL - Worked as BASIS Consultant.</w:t>
      </w:r>
    </w:p>
    <w:p w14:paraId="552E7F46" w14:textId="77777777" w:rsidR="00590789" w:rsidRPr="00CF5C12" w:rsidRDefault="00A90EF0">
      <w:pPr>
        <w:ind w:left="540"/>
        <w:rPr>
          <w:rFonts w:asciiTheme="majorHAnsi" w:eastAsia="Bookman Old Style" w:hAnsiTheme="majorHAnsi" w:cs="Bookman Old Style"/>
          <w:sz w:val="22"/>
        </w:rPr>
      </w:pPr>
      <w:r w:rsidRPr="00CF5C12">
        <w:rPr>
          <w:rFonts w:asciiTheme="majorHAnsi" w:eastAsia="Bookman Old Style" w:hAnsiTheme="majorHAnsi" w:cs="Bookman Old Style"/>
          <w:b/>
          <w:sz w:val="22"/>
        </w:rPr>
        <w:t>Client name: Sundaram Fasteners Autolec division, Chennai.</w:t>
      </w:r>
    </w:p>
    <w:p w14:paraId="73D58B80"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3.</w:t>
      </w:r>
      <w:r w:rsidRPr="00CF5C12">
        <w:rPr>
          <w:rFonts w:asciiTheme="majorHAnsi" w:eastAsia="Bookman Old Style" w:hAnsiTheme="majorHAnsi" w:cs="Bookman Old Style"/>
          <w:sz w:val="22"/>
        </w:rPr>
        <w:tab/>
        <w:t>Upgrading SAP R/3 from 4.6B to SAP R/3 4.7 Enterprise /DB2/OS2- Worked as BASIS Consultant</w:t>
      </w:r>
    </w:p>
    <w:p w14:paraId="62559CFE" w14:textId="77777777" w:rsidR="00590789" w:rsidRPr="00CF5C12" w:rsidRDefault="00A90EF0">
      <w:pPr>
        <w:ind w:left="540"/>
        <w:rPr>
          <w:rFonts w:asciiTheme="majorHAnsi" w:eastAsia="Bookman Old Style" w:hAnsiTheme="majorHAnsi" w:cs="Bookman Old Style"/>
          <w:sz w:val="22"/>
        </w:rPr>
      </w:pPr>
      <w:r w:rsidRPr="00CF5C12">
        <w:rPr>
          <w:rFonts w:asciiTheme="majorHAnsi" w:eastAsia="Bookman Old Style" w:hAnsiTheme="majorHAnsi" w:cs="Bookman Old Style"/>
          <w:b/>
          <w:sz w:val="22"/>
        </w:rPr>
        <w:t>Client name: Indian Additives ltd. Chennai.</w:t>
      </w:r>
    </w:p>
    <w:p w14:paraId="0974A0E8" w14:textId="319F593E"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4.</w:t>
      </w:r>
      <w:r w:rsidRPr="00CF5C12">
        <w:rPr>
          <w:rFonts w:asciiTheme="majorHAnsi" w:eastAsia="Bookman Old Style" w:hAnsiTheme="majorHAnsi" w:cs="Bookman Old Style"/>
          <w:sz w:val="22"/>
        </w:rPr>
        <w:tab/>
        <w:t xml:space="preserve">Oracle Application Maintenance 11.5.10 to Sierra Pacific Engineering and </w:t>
      </w:r>
      <w:r w:rsidR="00B049B4">
        <w:rPr>
          <w:rFonts w:asciiTheme="majorHAnsi" w:eastAsia="Bookman Old Style" w:hAnsiTheme="majorHAnsi" w:cs="Bookman Old Style"/>
          <w:sz w:val="22"/>
        </w:rPr>
        <w:t>P</w:t>
      </w:r>
      <w:r w:rsidRPr="00CF5C12">
        <w:rPr>
          <w:rFonts w:asciiTheme="majorHAnsi" w:eastAsia="Bookman Old Style" w:hAnsiTheme="majorHAnsi" w:cs="Bookman Old Style"/>
          <w:sz w:val="22"/>
        </w:rPr>
        <w:t>roducts.</w:t>
      </w:r>
    </w:p>
    <w:p w14:paraId="5A4D9595"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5.</w:t>
      </w:r>
      <w:r w:rsidRPr="00CF5C12">
        <w:rPr>
          <w:rFonts w:asciiTheme="majorHAnsi" w:eastAsia="Bookman Old Style" w:hAnsiTheme="majorHAnsi" w:cs="Bookman Old Style"/>
          <w:sz w:val="22"/>
        </w:rPr>
        <w:tab/>
        <w:t xml:space="preserve">Oracle Application Maintenance Project 11.5.9/Oracle/Unix to Symmetricom </w:t>
      </w:r>
    </w:p>
    <w:p w14:paraId="6D7062E5" w14:textId="77777777" w:rsidR="00590789" w:rsidRPr="00CF5C12" w:rsidRDefault="00590789">
      <w:pPr>
        <w:ind w:left="540" w:hanging="540"/>
        <w:rPr>
          <w:rFonts w:asciiTheme="majorHAnsi" w:eastAsia="Bookman Old Style" w:hAnsiTheme="majorHAnsi" w:cs="Bookman Old Style"/>
          <w:b/>
          <w:sz w:val="22"/>
        </w:rPr>
      </w:pPr>
    </w:p>
    <w:p w14:paraId="0B8EEF5E" w14:textId="1D6B26EC" w:rsidR="00590789" w:rsidRPr="00CF5C12" w:rsidRDefault="00A90EF0">
      <w:pPr>
        <w:ind w:left="540" w:hanging="540"/>
        <w:rPr>
          <w:rFonts w:asciiTheme="majorHAnsi" w:eastAsia="Bookman Old Style" w:hAnsiTheme="majorHAnsi" w:cs="Bookman Old Style"/>
          <w:b/>
          <w:sz w:val="22"/>
          <w:u w:val="single"/>
        </w:rPr>
      </w:pPr>
      <w:r w:rsidRPr="00CF5C12">
        <w:rPr>
          <w:rFonts w:asciiTheme="majorHAnsi" w:eastAsia="Bookman Old Style" w:hAnsiTheme="majorHAnsi" w:cs="Bookman Old Style"/>
          <w:b/>
          <w:sz w:val="22"/>
          <w:u w:val="single"/>
        </w:rPr>
        <w:t xml:space="preserve">Tata Consultancy services </w:t>
      </w:r>
      <w:r w:rsidRPr="00CF5C12">
        <w:rPr>
          <w:rFonts w:asciiTheme="majorHAnsi" w:eastAsia="Bookman Old Style" w:hAnsiTheme="majorHAnsi" w:cs="Bookman Old Style"/>
          <w:b/>
          <w:sz w:val="22"/>
          <w:u w:val="single"/>
        </w:rPr>
        <w:tab/>
      </w:r>
      <w:r w:rsidRPr="00CF5C12">
        <w:rPr>
          <w:rFonts w:asciiTheme="majorHAnsi" w:eastAsia="Bookman Old Style" w:hAnsiTheme="majorHAnsi" w:cs="Bookman Old Style"/>
          <w:b/>
          <w:sz w:val="22"/>
          <w:u w:val="single"/>
        </w:rPr>
        <w:tab/>
      </w:r>
      <w:r w:rsidRPr="00CF5C12">
        <w:rPr>
          <w:rFonts w:asciiTheme="majorHAnsi" w:eastAsia="Bookman Old Style" w:hAnsiTheme="majorHAnsi" w:cs="Bookman Old Style"/>
          <w:b/>
          <w:sz w:val="22"/>
          <w:u w:val="single"/>
        </w:rPr>
        <w:tab/>
      </w:r>
      <w:r w:rsidRPr="00CF5C12">
        <w:rPr>
          <w:rFonts w:asciiTheme="majorHAnsi" w:eastAsia="Bookman Old Style" w:hAnsiTheme="majorHAnsi" w:cs="Bookman Old Style"/>
          <w:b/>
          <w:sz w:val="22"/>
          <w:u w:val="single"/>
        </w:rPr>
        <w:tab/>
      </w:r>
      <w:r w:rsidRPr="00CF5C12">
        <w:rPr>
          <w:rFonts w:asciiTheme="majorHAnsi" w:eastAsia="Bookman Old Style" w:hAnsiTheme="majorHAnsi" w:cs="Bookman Old Style"/>
          <w:b/>
          <w:sz w:val="22"/>
          <w:u w:val="single"/>
        </w:rPr>
        <w:tab/>
      </w:r>
      <w:r>
        <w:rPr>
          <w:rFonts w:asciiTheme="majorHAnsi" w:eastAsia="Bookman Old Style" w:hAnsiTheme="majorHAnsi" w:cs="Bookman Old Style"/>
          <w:b/>
          <w:sz w:val="22"/>
          <w:u w:val="single"/>
        </w:rPr>
        <w:tab/>
      </w:r>
      <w:r>
        <w:rPr>
          <w:rFonts w:asciiTheme="majorHAnsi" w:eastAsia="Bookman Old Style" w:hAnsiTheme="majorHAnsi" w:cs="Bookman Old Style"/>
          <w:b/>
          <w:sz w:val="22"/>
          <w:u w:val="single"/>
        </w:rPr>
        <w:tab/>
      </w:r>
      <w:r w:rsidR="00371A84">
        <w:rPr>
          <w:rFonts w:asciiTheme="majorHAnsi" w:eastAsia="Bookman Old Style" w:hAnsiTheme="majorHAnsi" w:cs="Bookman Old Style"/>
          <w:b/>
          <w:sz w:val="22"/>
          <w:u w:val="single"/>
        </w:rPr>
        <w:t xml:space="preserve">    </w:t>
      </w:r>
      <w:r w:rsidRPr="00CF5C12">
        <w:rPr>
          <w:rFonts w:asciiTheme="majorHAnsi" w:eastAsia="Bookman Old Style" w:hAnsiTheme="majorHAnsi" w:cs="Bookman Old Style"/>
          <w:b/>
          <w:sz w:val="22"/>
          <w:u w:val="single"/>
        </w:rPr>
        <w:t>Jun 2000 – Jan 2004</w:t>
      </w:r>
    </w:p>
    <w:p w14:paraId="0581AC83"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1.</w:t>
      </w:r>
      <w:r w:rsidRPr="00CF5C12">
        <w:rPr>
          <w:rFonts w:asciiTheme="majorHAnsi" w:eastAsia="Bookman Old Style" w:hAnsiTheme="majorHAnsi" w:cs="Bookman Old Style"/>
          <w:sz w:val="22"/>
        </w:rPr>
        <w:tab/>
        <w:t>DBA &amp; Oracle Application Production Support Oracle Application 11.0.3 to Applied Materials Inc.</w:t>
      </w:r>
    </w:p>
    <w:p w14:paraId="5AC3DC61"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2.</w:t>
      </w:r>
      <w:r w:rsidRPr="00CF5C12">
        <w:rPr>
          <w:rFonts w:asciiTheme="majorHAnsi" w:eastAsia="Bookman Old Style" w:hAnsiTheme="majorHAnsi" w:cs="Bookman Old Style"/>
          <w:sz w:val="22"/>
        </w:rPr>
        <w:tab/>
        <w:t xml:space="preserve">Implementation of Oracle Applications –11.5.7 to </w:t>
      </w:r>
      <w:r w:rsidRPr="00CF5C12">
        <w:rPr>
          <w:rFonts w:asciiTheme="majorHAnsi" w:eastAsia="Bookman Old Style" w:hAnsiTheme="majorHAnsi" w:cs="Bookman Old Style"/>
          <w:b/>
          <w:sz w:val="22"/>
        </w:rPr>
        <w:t>IDBI Bank Limited.</w:t>
      </w:r>
    </w:p>
    <w:p w14:paraId="26EA5752"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3.</w:t>
      </w:r>
      <w:r w:rsidRPr="00CF5C12">
        <w:rPr>
          <w:rFonts w:asciiTheme="majorHAnsi" w:eastAsia="Bookman Old Style" w:hAnsiTheme="majorHAnsi" w:cs="Bookman Old Style"/>
          <w:sz w:val="22"/>
        </w:rPr>
        <w:tab/>
        <w:t xml:space="preserve">Application maintenance support in Oracle Applications–MRO 10.7SC to         </w:t>
      </w:r>
      <w:r w:rsidRPr="00CF5C12">
        <w:rPr>
          <w:rFonts w:asciiTheme="majorHAnsi" w:eastAsia="Bookman Old Style" w:hAnsiTheme="majorHAnsi" w:cs="Bookman Old Style"/>
          <w:b/>
          <w:sz w:val="22"/>
        </w:rPr>
        <w:t>GE Aircraft Engines</w:t>
      </w:r>
    </w:p>
    <w:p w14:paraId="0724B5B7"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4.</w:t>
      </w:r>
      <w:r w:rsidRPr="00CF5C12">
        <w:rPr>
          <w:rFonts w:asciiTheme="majorHAnsi" w:eastAsia="Bookman Old Style" w:hAnsiTheme="majorHAnsi" w:cs="Bookman Old Style"/>
          <w:sz w:val="22"/>
        </w:rPr>
        <w:tab/>
        <w:t xml:space="preserve">Implement globalized purchasing in Oracle Applications–MRO 10.7SC to         </w:t>
      </w:r>
      <w:r w:rsidRPr="00CF5C12">
        <w:rPr>
          <w:rFonts w:asciiTheme="majorHAnsi" w:eastAsia="Bookman Old Style" w:hAnsiTheme="majorHAnsi" w:cs="Bookman Old Style"/>
          <w:b/>
          <w:sz w:val="22"/>
        </w:rPr>
        <w:t>GE Aircraft Engines.</w:t>
      </w:r>
    </w:p>
    <w:p w14:paraId="265BE78D" w14:textId="42A26D1F"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5.</w:t>
      </w:r>
      <w:r w:rsidRPr="00CF5C12">
        <w:rPr>
          <w:rFonts w:asciiTheme="majorHAnsi" w:eastAsia="Bookman Old Style" w:hAnsiTheme="majorHAnsi" w:cs="Bookman Old Style"/>
          <w:sz w:val="22"/>
        </w:rPr>
        <w:tab/>
        <w:t xml:space="preserve">Dragon Global Sourcing data warehouse based on Oracle Applications </w:t>
      </w:r>
      <w:r>
        <w:rPr>
          <w:rFonts w:asciiTheme="majorHAnsi" w:eastAsia="Bookman Old Style" w:hAnsiTheme="majorHAnsi" w:cs="Bookman Old Style"/>
          <w:sz w:val="22"/>
        </w:rPr>
        <w:t xml:space="preserve"> </w:t>
      </w:r>
      <w:r w:rsidRPr="00CF5C12">
        <w:rPr>
          <w:rFonts w:asciiTheme="majorHAnsi" w:eastAsia="Bookman Old Style" w:hAnsiTheme="majorHAnsi" w:cs="Bookman Old Style"/>
          <w:sz w:val="22"/>
        </w:rPr>
        <w:t xml:space="preserve">to </w:t>
      </w:r>
      <w:r w:rsidRPr="00CF5C12">
        <w:rPr>
          <w:rFonts w:asciiTheme="majorHAnsi" w:eastAsia="Bookman Old Style" w:hAnsiTheme="majorHAnsi" w:cs="Bookman Old Style"/>
          <w:b/>
          <w:sz w:val="22"/>
        </w:rPr>
        <w:t>GE Medical Systems.</w:t>
      </w:r>
    </w:p>
    <w:p w14:paraId="2ECEDD4C"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6.</w:t>
      </w:r>
      <w:r w:rsidRPr="00CF5C12">
        <w:rPr>
          <w:rFonts w:asciiTheme="majorHAnsi" w:eastAsia="Bookman Old Style" w:hAnsiTheme="majorHAnsi" w:cs="Bookman Old Style"/>
          <w:sz w:val="22"/>
        </w:rPr>
        <w:tab/>
        <w:t>Enhancement to total compensation planning application in Oracle/Developer to</w:t>
      </w:r>
      <w:r w:rsidRPr="00CF5C12">
        <w:rPr>
          <w:rFonts w:asciiTheme="majorHAnsi" w:eastAsia="Bookman Old Style" w:hAnsiTheme="majorHAnsi" w:cs="Bookman Old Style"/>
          <w:b/>
          <w:sz w:val="22"/>
        </w:rPr>
        <w:t xml:space="preserve"> GE Corporate. </w:t>
      </w:r>
    </w:p>
    <w:p w14:paraId="510C749D" w14:textId="77777777" w:rsidR="00590789" w:rsidRPr="00CF5C12" w:rsidRDefault="00A90EF0">
      <w:pPr>
        <w:ind w:left="540" w:hanging="540"/>
        <w:rPr>
          <w:rFonts w:asciiTheme="majorHAnsi" w:eastAsia="Bookman Old Style" w:hAnsiTheme="majorHAnsi" w:cs="Bookman Old Style"/>
          <w:sz w:val="22"/>
        </w:rPr>
      </w:pPr>
      <w:r w:rsidRPr="00CF5C12">
        <w:rPr>
          <w:rFonts w:asciiTheme="majorHAnsi" w:eastAsia="Bookman Old Style" w:hAnsiTheme="majorHAnsi" w:cs="Bookman Old Style"/>
          <w:sz w:val="22"/>
        </w:rPr>
        <w:t>7.</w:t>
      </w:r>
      <w:r w:rsidRPr="00CF5C12">
        <w:rPr>
          <w:rFonts w:asciiTheme="majorHAnsi" w:eastAsia="Bookman Old Style" w:hAnsiTheme="majorHAnsi" w:cs="Bookman Old Style"/>
          <w:sz w:val="22"/>
        </w:rPr>
        <w:tab/>
        <w:t xml:space="preserve">Pivotal in developing an inventory and account management application using Designer 2000, Developer 2000, PL/SQL, Oracle 7.3 and Unix.    </w:t>
      </w:r>
    </w:p>
    <w:p w14:paraId="65E29A3A" w14:textId="77777777" w:rsidR="00590789" w:rsidRPr="00CF5C12" w:rsidRDefault="00590789">
      <w:pPr>
        <w:ind w:left="540" w:hanging="540"/>
        <w:rPr>
          <w:rFonts w:asciiTheme="majorHAnsi" w:eastAsia="Bookman Old Style" w:hAnsiTheme="majorHAnsi" w:cs="Bookman Old Style"/>
          <w:sz w:val="22"/>
        </w:rPr>
      </w:pPr>
    </w:p>
    <w:p w14:paraId="41439230" w14:textId="77777777" w:rsidR="00590789" w:rsidRPr="00CF5C12" w:rsidRDefault="00590789">
      <w:pPr>
        <w:ind w:left="540" w:hanging="540"/>
        <w:rPr>
          <w:rFonts w:asciiTheme="majorHAnsi" w:eastAsia="Bookman Old Style" w:hAnsiTheme="majorHAnsi" w:cs="Bookman Old Style"/>
          <w:sz w:val="22"/>
        </w:rPr>
      </w:pPr>
    </w:p>
    <w:p w14:paraId="584C2396" w14:textId="50B97355" w:rsidR="00590789" w:rsidRPr="00CF5C12" w:rsidRDefault="00A90EF0">
      <w:pPr>
        <w:ind w:left="540" w:hanging="540"/>
        <w:rPr>
          <w:rFonts w:asciiTheme="majorHAnsi" w:eastAsia="Bookman Old Style" w:hAnsiTheme="majorHAnsi" w:cs="Bookman Old Style"/>
          <w:b/>
          <w:sz w:val="22"/>
        </w:rPr>
      </w:pPr>
      <w:r w:rsidRPr="00CF5C12">
        <w:rPr>
          <w:rFonts w:asciiTheme="majorHAnsi" w:eastAsia="Bookman Old Style" w:hAnsiTheme="majorHAnsi" w:cs="Bookman Old Style"/>
          <w:b/>
          <w:sz w:val="22"/>
          <w:shd w:val="clear" w:color="auto" w:fill="C0C0C0"/>
        </w:rPr>
        <w:t>Domain Experience</w:t>
      </w:r>
      <w:r w:rsidRPr="00CF5C12">
        <w:rPr>
          <w:rFonts w:asciiTheme="majorHAnsi" w:eastAsia="Bookman Old Style" w:hAnsiTheme="majorHAnsi" w:cs="Bookman Old Style"/>
          <w:b/>
          <w:sz w:val="22"/>
          <w:shd w:val="clear" w:color="auto" w:fill="C0C0C0"/>
        </w:rPr>
        <w:tab/>
        <w:t xml:space="preserve">                            </w:t>
      </w:r>
      <w:r w:rsidRPr="00CF5C12">
        <w:rPr>
          <w:rFonts w:asciiTheme="majorHAnsi" w:eastAsia="Bookman Old Style" w:hAnsiTheme="majorHAnsi" w:cs="Bookman Old Style"/>
          <w:b/>
          <w:sz w:val="22"/>
          <w:shd w:val="clear" w:color="auto" w:fill="C0C0C0"/>
        </w:rPr>
        <w:tab/>
      </w:r>
      <w:r w:rsidRPr="00CF5C12">
        <w:rPr>
          <w:rFonts w:asciiTheme="majorHAnsi" w:eastAsia="Bookman Old Style" w:hAnsiTheme="majorHAnsi" w:cs="Bookman Old Style"/>
          <w:b/>
          <w:sz w:val="22"/>
          <w:shd w:val="clear" w:color="auto" w:fill="C0C0C0"/>
        </w:rPr>
        <w:tab/>
        <w:t xml:space="preserve">                 </w:t>
      </w:r>
      <w:r>
        <w:rPr>
          <w:rFonts w:asciiTheme="majorHAnsi" w:eastAsia="Bookman Old Style" w:hAnsiTheme="majorHAnsi" w:cs="Bookman Old Style"/>
          <w:b/>
          <w:sz w:val="22"/>
          <w:shd w:val="clear" w:color="auto" w:fill="C0C0C0"/>
        </w:rPr>
        <w:tab/>
      </w:r>
      <w:r>
        <w:rPr>
          <w:rFonts w:asciiTheme="majorHAnsi" w:eastAsia="Bookman Old Style" w:hAnsiTheme="majorHAnsi" w:cs="Bookman Old Style"/>
          <w:b/>
          <w:sz w:val="22"/>
          <w:shd w:val="clear" w:color="auto" w:fill="C0C0C0"/>
        </w:rPr>
        <w:tab/>
      </w:r>
      <w:r>
        <w:rPr>
          <w:rFonts w:asciiTheme="majorHAnsi" w:eastAsia="Bookman Old Style" w:hAnsiTheme="majorHAnsi" w:cs="Bookman Old Style"/>
          <w:b/>
          <w:sz w:val="22"/>
          <w:shd w:val="clear" w:color="auto" w:fill="C0C0C0"/>
        </w:rPr>
        <w:tab/>
      </w:r>
      <w:r>
        <w:rPr>
          <w:rFonts w:asciiTheme="majorHAnsi" w:eastAsia="Bookman Old Style" w:hAnsiTheme="majorHAnsi" w:cs="Bookman Old Style"/>
          <w:b/>
          <w:sz w:val="22"/>
          <w:shd w:val="clear" w:color="auto" w:fill="C0C0C0"/>
        </w:rPr>
        <w:tab/>
      </w:r>
      <w:r w:rsidRPr="00CF5C12">
        <w:rPr>
          <w:rFonts w:asciiTheme="majorHAnsi" w:eastAsia="Bookman Old Style" w:hAnsiTheme="majorHAnsi" w:cs="Bookman Old Style"/>
          <w:b/>
          <w:sz w:val="22"/>
          <w:shd w:val="clear" w:color="auto" w:fill="C0C0C0"/>
        </w:rPr>
        <w:t>Nov’85 –Jul’98</w:t>
      </w:r>
    </w:p>
    <w:p w14:paraId="7BFE1DC3" w14:textId="77777777" w:rsidR="00590789" w:rsidRPr="00CF5C12" w:rsidRDefault="00A90EF0">
      <w:pPr>
        <w:jc w:val="both"/>
        <w:rPr>
          <w:rFonts w:asciiTheme="majorHAnsi" w:hAnsiTheme="majorHAnsi" w:cs="Bookman Old Style"/>
          <w:sz w:val="22"/>
        </w:rPr>
      </w:pPr>
      <w:r w:rsidRPr="00CF5C12">
        <w:rPr>
          <w:rFonts w:asciiTheme="majorHAnsi" w:hAnsiTheme="majorHAnsi" w:cs="Bookman Old Style"/>
          <w:b/>
          <w:bCs/>
          <w:sz w:val="22"/>
        </w:rPr>
        <w:t>Role:</w:t>
      </w:r>
      <w:r w:rsidRPr="00CF5C12">
        <w:rPr>
          <w:rFonts w:asciiTheme="majorHAnsi" w:hAnsiTheme="majorHAnsi" w:cs="Bookman Old Style"/>
          <w:sz w:val="22"/>
        </w:rPr>
        <w:t xml:space="preserve"> Construction management, Prepare Time Schedule in Primavera, analyse critical paths and monitor project progress. Resource and Cost planning. Perform contracts management; Process works contract and   Purchase Orders.  Prepare and process project running account bills. Manage project inventories, quality control etc.</w:t>
      </w:r>
    </w:p>
    <w:p w14:paraId="5EC8ADBC" w14:textId="77777777" w:rsidR="00590789" w:rsidRPr="00CF5C12" w:rsidRDefault="00590789">
      <w:pPr>
        <w:ind w:left="540" w:hanging="540"/>
        <w:rPr>
          <w:rFonts w:asciiTheme="majorHAnsi" w:eastAsia="Bookman Old Style" w:hAnsiTheme="majorHAnsi" w:cs="Bookman Old Style"/>
          <w:b/>
          <w:sz w:val="22"/>
        </w:rPr>
      </w:pPr>
    </w:p>
    <w:p w14:paraId="53BDF4B7" w14:textId="77777777" w:rsidR="00590789" w:rsidRPr="00CF5C12" w:rsidRDefault="00A90EF0">
      <w:pPr>
        <w:numPr>
          <w:ilvl w:val="0"/>
          <w:numId w:val="5"/>
        </w:numPr>
        <w:rPr>
          <w:rFonts w:asciiTheme="majorHAnsi" w:eastAsia="Bookman Old Style" w:hAnsiTheme="majorHAnsi" w:cs="Bookman Old Style"/>
          <w:sz w:val="22"/>
        </w:rPr>
      </w:pPr>
      <w:r w:rsidRPr="00CF5C12">
        <w:rPr>
          <w:rFonts w:asciiTheme="majorHAnsi" w:eastAsia="Bookman Old Style" w:hAnsiTheme="majorHAnsi" w:cs="Bookman Old Style"/>
          <w:b/>
          <w:sz w:val="22"/>
        </w:rPr>
        <w:t xml:space="preserve">Dec’96 </w:t>
      </w:r>
      <w:r w:rsidRPr="00CF5C12">
        <w:rPr>
          <w:rFonts w:asciiTheme="majorHAnsi" w:eastAsia="Calibri" w:hAnsiTheme="majorHAnsi" w:cs="Bookman Old Style"/>
          <w:b/>
          <w:sz w:val="22"/>
        </w:rPr>
        <w:t>– Jul’98</w:t>
      </w:r>
      <w:r w:rsidRPr="00CF5C12">
        <w:rPr>
          <w:rFonts w:asciiTheme="majorHAnsi" w:eastAsia="Calibri" w:hAnsiTheme="majorHAnsi" w:cs="Bookman Old Style"/>
          <w:b/>
          <w:sz w:val="22"/>
          <w:lang w:val="en-US"/>
        </w:rPr>
        <w:t xml:space="preserve">: </w:t>
      </w:r>
      <w:r w:rsidRPr="00CF5C12">
        <w:rPr>
          <w:rFonts w:asciiTheme="majorHAnsi" w:eastAsia="Bookman Old Style" w:hAnsiTheme="majorHAnsi" w:cs="Bookman Old Style"/>
          <w:bCs/>
          <w:sz w:val="22"/>
        </w:rPr>
        <w:t xml:space="preserve">Consultant </w:t>
      </w:r>
      <w:r w:rsidRPr="00CF5C12">
        <w:rPr>
          <w:rFonts w:asciiTheme="majorHAnsi" w:eastAsia="Bookman Old Style" w:hAnsiTheme="majorHAnsi" w:cs="Bookman Old Style"/>
          <w:sz w:val="22"/>
        </w:rPr>
        <w:t>(Contracts and Planning)</w:t>
      </w:r>
      <w:r w:rsidRPr="00CF5C12">
        <w:rPr>
          <w:rFonts w:asciiTheme="majorHAnsi" w:eastAsia="Bookman Old Style" w:hAnsiTheme="majorHAnsi" w:cs="Bookman Old Style"/>
          <w:sz w:val="22"/>
          <w:lang w:val="en-US"/>
        </w:rPr>
        <w:t>-</w:t>
      </w:r>
      <w:r w:rsidRPr="00CF5C12">
        <w:rPr>
          <w:rFonts w:asciiTheme="majorHAnsi" w:eastAsia="Bookman Old Style" w:hAnsiTheme="majorHAnsi" w:cs="Bookman Old Style"/>
          <w:sz w:val="22"/>
        </w:rPr>
        <w:t xml:space="preserve"> for IOC’s Specialty Lubes and Additives Project, Worked with Dalal Consultants and Engineers Ltd. </w:t>
      </w:r>
    </w:p>
    <w:p w14:paraId="3961EE24" w14:textId="77777777" w:rsidR="00590789" w:rsidRPr="00CF5C12" w:rsidRDefault="00A90EF0">
      <w:pPr>
        <w:numPr>
          <w:ilvl w:val="0"/>
          <w:numId w:val="5"/>
        </w:numPr>
        <w:rPr>
          <w:rFonts w:asciiTheme="majorHAnsi" w:eastAsia="Bookman Old Style" w:hAnsiTheme="majorHAnsi" w:cs="Bookman Old Style"/>
          <w:b/>
          <w:sz w:val="22"/>
        </w:rPr>
      </w:pPr>
      <w:r w:rsidRPr="00CF5C12">
        <w:rPr>
          <w:rFonts w:asciiTheme="majorHAnsi" w:eastAsia="Bookman Old Style" w:hAnsiTheme="majorHAnsi" w:cs="Bookman Old Style"/>
          <w:b/>
          <w:sz w:val="22"/>
        </w:rPr>
        <w:t xml:space="preserve">Nov’95 – Nov’96: </w:t>
      </w:r>
      <w:r w:rsidRPr="00CF5C12">
        <w:rPr>
          <w:rFonts w:asciiTheme="majorHAnsi" w:eastAsia="Bookman Old Style" w:hAnsiTheme="majorHAnsi" w:cs="Bookman Old Style"/>
          <w:bCs/>
          <w:sz w:val="22"/>
        </w:rPr>
        <w:t xml:space="preserve">Resident Manager </w:t>
      </w:r>
      <w:r w:rsidRPr="00CF5C12">
        <w:rPr>
          <w:rFonts w:asciiTheme="majorHAnsi" w:eastAsia="Bookman Old Style" w:hAnsiTheme="majorHAnsi" w:cs="Bookman Old Style"/>
          <w:b/>
          <w:sz w:val="22"/>
        </w:rPr>
        <w:t xml:space="preserve">- </w:t>
      </w:r>
      <w:r w:rsidRPr="00CF5C12">
        <w:rPr>
          <w:rFonts w:asciiTheme="majorHAnsi" w:eastAsia="Bookman Old Style" w:hAnsiTheme="majorHAnsi" w:cs="Bookman Old Style"/>
          <w:sz w:val="22"/>
        </w:rPr>
        <w:t>Capacity Enhancement Project of Andhra Pradesh Rayons Ltd. Worked with Thapar Chemtex Consultants Ltd.</w:t>
      </w:r>
      <w:r w:rsidRPr="00CF5C12">
        <w:rPr>
          <w:rFonts w:asciiTheme="majorHAnsi" w:eastAsia="Bookman Old Style" w:hAnsiTheme="majorHAnsi" w:cs="Bookman Old Style"/>
          <w:b/>
          <w:sz w:val="22"/>
        </w:rPr>
        <w:t xml:space="preserve"> </w:t>
      </w:r>
    </w:p>
    <w:p w14:paraId="7CF9B6DD" w14:textId="77777777" w:rsidR="00590789" w:rsidRPr="00CF5C12" w:rsidRDefault="00A90EF0">
      <w:pPr>
        <w:numPr>
          <w:ilvl w:val="0"/>
          <w:numId w:val="5"/>
        </w:numPr>
        <w:rPr>
          <w:rFonts w:asciiTheme="majorHAnsi" w:eastAsia="Bookman Old Style" w:hAnsiTheme="majorHAnsi" w:cs="Bookman Old Style"/>
          <w:b/>
          <w:sz w:val="22"/>
        </w:rPr>
      </w:pPr>
      <w:r w:rsidRPr="00CF5C12">
        <w:rPr>
          <w:rFonts w:asciiTheme="majorHAnsi" w:eastAsia="Bookman Old Style" w:hAnsiTheme="majorHAnsi" w:cs="Bookman Old Style"/>
          <w:b/>
          <w:sz w:val="22"/>
        </w:rPr>
        <w:t>May’94 – Oct’95:</w:t>
      </w:r>
      <w:r w:rsidRPr="00CF5C12">
        <w:rPr>
          <w:rFonts w:asciiTheme="majorHAnsi" w:eastAsia="Bookman Old Style" w:hAnsiTheme="majorHAnsi" w:cs="Bookman Old Style"/>
          <w:bCs/>
          <w:sz w:val="22"/>
        </w:rPr>
        <w:t xml:space="preserve"> Deputy Manager (Projects)</w:t>
      </w:r>
      <w:r w:rsidRPr="00CF5C12">
        <w:rPr>
          <w:rFonts w:asciiTheme="majorHAnsi" w:eastAsia="Bookman Old Style" w:hAnsiTheme="majorHAnsi" w:cs="Bookman Old Style"/>
          <w:b/>
          <w:sz w:val="22"/>
        </w:rPr>
        <w:t xml:space="preserve"> - </w:t>
      </w:r>
      <w:r w:rsidRPr="00CF5C12">
        <w:rPr>
          <w:rFonts w:asciiTheme="majorHAnsi" w:eastAsia="Bookman Old Style" w:hAnsiTheme="majorHAnsi" w:cs="Bookman Old Style"/>
          <w:sz w:val="22"/>
        </w:rPr>
        <w:t>Cold Rolling Mill. Worked with Raymond Ltd.</w:t>
      </w:r>
    </w:p>
    <w:p w14:paraId="12E929AF" w14:textId="77777777" w:rsidR="00590789" w:rsidRPr="00CF5C12" w:rsidRDefault="00A90EF0">
      <w:pPr>
        <w:numPr>
          <w:ilvl w:val="0"/>
          <w:numId w:val="5"/>
        </w:numPr>
        <w:rPr>
          <w:rFonts w:asciiTheme="majorHAnsi" w:eastAsia="Bookman Old Style" w:hAnsiTheme="majorHAnsi" w:cs="Bookman Old Style"/>
          <w:b/>
          <w:sz w:val="22"/>
        </w:rPr>
      </w:pPr>
      <w:r w:rsidRPr="00CF5C12">
        <w:rPr>
          <w:rFonts w:asciiTheme="majorHAnsi" w:eastAsia="Bookman Old Style" w:hAnsiTheme="majorHAnsi" w:cs="Bookman Old Style"/>
          <w:b/>
          <w:sz w:val="22"/>
        </w:rPr>
        <w:t xml:space="preserve">May’91 – Mar’94: </w:t>
      </w:r>
      <w:r w:rsidRPr="00CF5C12">
        <w:rPr>
          <w:rFonts w:asciiTheme="majorHAnsi" w:eastAsia="Bookman Old Style" w:hAnsiTheme="majorHAnsi" w:cs="Bookman Old Style"/>
          <w:bCs/>
          <w:sz w:val="22"/>
        </w:rPr>
        <w:t xml:space="preserve"> Senior Engineer</w:t>
      </w:r>
      <w:r w:rsidRPr="00CF5C12">
        <w:rPr>
          <w:rFonts w:asciiTheme="majorHAnsi" w:eastAsia="Bookman Old Style" w:hAnsiTheme="majorHAnsi" w:cs="Bookman Old Style"/>
          <w:b/>
          <w:sz w:val="22"/>
        </w:rPr>
        <w:t xml:space="preserve"> - </w:t>
      </w:r>
      <w:r w:rsidRPr="00CF5C12">
        <w:rPr>
          <w:rFonts w:asciiTheme="majorHAnsi" w:eastAsia="Bookman Old Style" w:hAnsiTheme="majorHAnsi" w:cs="Bookman Old Style"/>
          <w:sz w:val="22"/>
        </w:rPr>
        <w:t>Co-generation plant for HOCL and 2X20 MW power plant of Madras Refineries Ltd. Worked with Fichtner Consulting Engineers (India) Pvt. Ltd.</w:t>
      </w:r>
    </w:p>
    <w:p w14:paraId="15F0D98C" w14:textId="77777777" w:rsidR="00590789" w:rsidRPr="00CF5C12" w:rsidRDefault="00A90EF0">
      <w:pPr>
        <w:numPr>
          <w:ilvl w:val="0"/>
          <w:numId w:val="5"/>
        </w:numPr>
        <w:rPr>
          <w:rFonts w:asciiTheme="majorHAnsi" w:eastAsia="Bookman Old Style" w:hAnsiTheme="majorHAnsi" w:cs="Bookman Old Style"/>
          <w:sz w:val="22"/>
        </w:rPr>
      </w:pPr>
      <w:r w:rsidRPr="00CF5C12">
        <w:rPr>
          <w:rFonts w:asciiTheme="majorHAnsi" w:eastAsia="Bookman Old Style" w:hAnsiTheme="majorHAnsi" w:cs="Bookman Old Style"/>
          <w:b/>
          <w:sz w:val="22"/>
        </w:rPr>
        <w:t>Nov’85 – May’91:</w:t>
      </w:r>
      <w:r w:rsidRPr="00CF5C12">
        <w:rPr>
          <w:rFonts w:asciiTheme="majorHAnsi" w:eastAsia="Bookman Old Style" w:hAnsiTheme="majorHAnsi" w:cs="Bookman Old Style"/>
          <w:bCs/>
          <w:sz w:val="22"/>
        </w:rPr>
        <w:t xml:space="preserve"> Engineer - Ammonium Sulphate and Caprolactum </w:t>
      </w:r>
      <w:r w:rsidRPr="00CF5C12">
        <w:rPr>
          <w:rFonts w:asciiTheme="majorHAnsi" w:eastAsia="Bookman Old Style" w:hAnsiTheme="majorHAnsi" w:cs="Bookman Old Style"/>
          <w:sz w:val="22"/>
        </w:rPr>
        <w:t>Project. Worked with Fact Engineering and Design Organization (FEDO)</w:t>
      </w:r>
    </w:p>
    <w:p w14:paraId="53D68176" w14:textId="77777777" w:rsidR="00590789" w:rsidRPr="00CF5C12" w:rsidRDefault="00590789">
      <w:pPr>
        <w:ind w:left="720"/>
        <w:rPr>
          <w:rFonts w:asciiTheme="majorHAnsi" w:eastAsia="Bookman Old Style" w:hAnsiTheme="majorHAnsi" w:cs="Bookman Old Style"/>
          <w:b/>
          <w:sz w:val="22"/>
        </w:rPr>
      </w:pPr>
    </w:p>
    <w:p w14:paraId="0BE10AD6" w14:textId="0214021D" w:rsidR="00590789" w:rsidRPr="00CF5C12" w:rsidRDefault="00A90EF0" w:rsidP="0772339E">
      <w:pPr>
        <w:rPr>
          <w:rFonts w:asciiTheme="majorHAnsi" w:eastAsia="Bookman Old Style" w:hAnsiTheme="majorHAnsi" w:cs="Bookman Old Style"/>
          <w:sz w:val="22"/>
        </w:rPr>
      </w:pPr>
      <w:r w:rsidRPr="00CF5C12">
        <w:rPr>
          <w:rFonts w:asciiTheme="majorHAnsi" w:eastAsia="Bookman Old Style" w:hAnsiTheme="majorHAnsi" w:cs="Bookman Old Style"/>
          <w:b/>
          <w:sz w:val="22"/>
        </w:rPr>
        <w:t xml:space="preserve">Education: </w:t>
      </w:r>
      <w:r w:rsidRPr="00CF5C12">
        <w:rPr>
          <w:rFonts w:asciiTheme="majorHAnsi" w:eastAsia="Bookman Old Style" w:hAnsiTheme="majorHAnsi" w:cs="Bookman Old Style"/>
          <w:sz w:val="22"/>
        </w:rPr>
        <w:t>B.Tech (Civil) National Institute of Technology, Calicut, India, 1985</w:t>
      </w:r>
    </w:p>
    <w:sectPr w:rsidR="00590789" w:rsidRPr="00CF5C12">
      <w:pgSz w:w="11906" w:h="16838"/>
      <w:pgMar w:top="1440" w:right="1080" w:bottom="1440" w:left="108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singleLevel"/>
    <w:tmpl w:val="BF205925"/>
    <w:lvl w:ilvl="0">
      <w:start w:val="1"/>
      <w:numFmt w:val="bullet"/>
      <w:lvlText w:val="•"/>
      <w:lvlJc w:val="left"/>
    </w:lvl>
  </w:abstractNum>
  <w:abstractNum w:abstractNumId="1" w15:restartNumberingAfterBreak="0">
    <w:nsid w:val="CF092B84"/>
    <w:multiLevelType w:val="singleLevel"/>
    <w:tmpl w:val="CF092B84"/>
    <w:lvl w:ilvl="0">
      <w:start w:val="1"/>
      <w:numFmt w:val="bullet"/>
      <w:lvlText w:val="•"/>
      <w:lvlJc w:val="left"/>
    </w:lvl>
  </w:abstractNum>
  <w:abstractNum w:abstractNumId="2" w15:restartNumberingAfterBreak="0">
    <w:nsid w:val="0053208E"/>
    <w:multiLevelType w:val="singleLevel"/>
    <w:tmpl w:val="0053208E"/>
    <w:lvl w:ilvl="0">
      <w:start w:val="1"/>
      <w:numFmt w:val="bullet"/>
      <w:lvlText w:val="•"/>
      <w:lvlJc w:val="left"/>
    </w:lvl>
  </w:abstractNum>
  <w:abstractNum w:abstractNumId="3" w15:restartNumberingAfterBreak="0">
    <w:nsid w:val="318CB2AC"/>
    <w:multiLevelType w:val="singleLevel"/>
    <w:tmpl w:val="318CB2AC"/>
    <w:lvl w:ilvl="0">
      <w:start w:val="1"/>
      <w:numFmt w:val="decimal"/>
      <w:lvlText w:val="%1."/>
      <w:lvlJc w:val="left"/>
      <w:pPr>
        <w:tabs>
          <w:tab w:val="left" w:pos="425"/>
        </w:tabs>
        <w:ind w:left="425" w:hanging="425"/>
      </w:pPr>
      <w:rPr>
        <w:rFonts w:hint="default"/>
      </w:rPr>
    </w:lvl>
  </w:abstractNum>
  <w:abstractNum w:abstractNumId="4" w15:restartNumberingAfterBreak="0">
    <w:nsid w:val="48425F79"/>
    <w:multiLevelType w:val="multilevel"/>
    <w:tmpl w:val="E0BE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391888"/>
    <w:multiLevelType w:val="multilevel"/>
    <w:tmpl w:val="BC24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ADCABA"/>
    <w:multiLevelType w:val="singleLevel"/>
    <w:tmpl w:val="59ADCABA"/>
    <w:lvl w:ilvl="0">
      <w:start w:val="1"/>
      <w:numFmt w:val="bullet"/>
      <w:lvlText w:val="•"/>
      <w:lvlJc w:val="left"/>
    </w:lvl>
  </w:abstractNum>
  <w:abstractNum w:abstractNumId="7" w15:restartNumberingAfterBreak="0">
    <w:nsid w:val="5B2D2611"/>
    <w:multiLevelType w:val="hybridMultilevel"/>
    <w:tmpl w:val="1CA417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F95280B"/>
    <w:multiLevelType w:val="hybridMultilevel"/>
    <w:tmpl w:val="E3E2EC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CF0115"/>
    <w:multiLevelType w:val="hybridMultilevel"/>
    <w:tmpl w:val="60B8CE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66041193">
    <w:abstractNumId w:val="2"/>
  </w:num>
  <w:num w:numId="2" w16cid:durableId="1126316266">
    <w:abstractNumId w:val="1"/>
  </w:num>
  <w:num w:numId="3" w16cid:durableId="837767166">
    <w:abstractNumId w:val="6"/>
  </w:num>
  <w:num w:numId="4" w16cid:durableId="638459489">
    <w:abstractNumId w:val="0"/>
  </w:num>
  <w:num w:numId="5" w16cid:durableId="905380854">
    <w:abstractNumId w:val="3"/>
  </w:num>
  <w:num w:numId="6" w16cid:durableId="1468012840">
    <w:abstractNumId w:val="7"/>
  </w:num>
  <w:num w:numId="7" w16cid:durableId="1296637925">
    <w:abstractNumId w:val="9"/>
  </w:num>
  <w:num w:numId="8" w16cid:durableId="148446798">
    <w:abstractNumId w:val="5"/>
  </w:num>
  <w:num w:numId="9" w16cid:durableId="189687653">
    <w:abstractNumId w:val="8"/>
  </w:num>
  <w:num w:numId="10" w16cid:durableId="744188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doNotDisplayPageBoundaries/>
  <w:defaultTabStop w:val="720"/>
  <w:noPunctuationKerning/>
  <w:characterSpacingControl w:val="doNotCompress"/>
  <w:compat>
    <w:doNotExpandShiftReturn/>
    <w:doNotWrapTextWithPunct/>
    <w:doNotUseEastAsianBreakRules/>
    <w:useFELayout/>
    <w:doNotUseIndentAsNumberingTabStop/>
    <w:useAltKinsokuLineBreakRules/>
    <w:splitPgBreakAndParaMark/>
    <w:compatSetting w:name="compatibilityMode" w:uri="http://schemas.microsoft.com/office/word" w:val="12"/>
    <w:compatSetting w:name="useWord2013TrackBottomHyphenation" w:uri="http://schemas.microsoft.com/office/word" w:val="1"/>
  </w:compat>
  <w:rsids>
    <w:rsidRoot w:val="00D54B61"/>
    <w:rsid w:val="0001595D"/>
    <w:rsid w:val="00021EC4"/>
    <w:rsid w:val="000443C3"/>
    <w:rsid w:val="000516A8"/>
    <w:rsid w:val="0005349A"/>
    <w:rsid w:val="0007172A"/>
    <w:rsid w:val="0007387D"/>
    <w:rsid w:val="00097F04"/>
    <w:rsid w:val="000A0F42"/>
    <w:rsid w:val="000B56CC"/>
    <w:rsid w:val="000C46A0"/>
    <w:rsid w:val="000C537D"/>
    <w:rsid w:val="000D1E72"/>
    <w:rsid w:val="00100BC4"/>
    <w:rsid w:val="00145453"/>
    <w:rsid w:val="00161B71"/>
    <w:rsid w:val="00167BC5"/>
    <w:rsid w:val="001710FB"/>
    <w:rsid w:val="00181E9E"/>
    <w:rsid w:val="001A5ACB"/>
    <w:rsid w:val="001B4DB7"/>
    <w:rsid w:val="001C3875"/>
    <w:rsid w:val="001D1ECE"/>
    <w:rsid w:val="001E0DFA"/>
    <w:rsid w:val="001F75C7"/>
    <w:rsid w:val="002044FB"/>
    <w:rsid w:val="002457F1"/>
    <w:rsid w:val="0026185C"/>
    <w:rsid w:val="002726FF"/>
    <w:rsid w:val="00280157"/>
    <w:rsid w:val="002A25E0"/>
    <w:rsid w:val="002D4691"/>
    <w:rsid w:val="002F0373"/>
    <w:rsid w:val="002F0BA7"/>
    <w:rsid w:val="003018DF"/>
    <w:rsid w:val="00314BC1"/>
    <w:rsid w:val="00334254"/>
    <w:rsid w:val="0034188C"/>
    <w:rsid w:val="0035014C"/>
    <w:rsid w:val="00371A84"/>
    <w:rsid w:val="00391F41"/>
    <w:rsid w:val="003A3D4C"/>
    <w:rsid w:val="003B406B"/>
    <w:rsid w:val="003C7E54"/>
    <w:rsid w:val="003F5EC5"/>
    <w:rsid w:val="00400289"/>
    <w:rsid w:val="0040410F"/>
    <w:rsid w:val="0040567B"/>
    <w:rsid w:val="00431935"/>
    <w:rsid w:val="00460879"/>
    <w:rsid w:val="00490154"/>
    <w:rsid w:val="00495D46"/>
    <w:rsid w:val="004A574D"/>
    <w:rsid w:val="004A65B6"/>
    <w:rsid w:val="004D176D"/>
    <w:rsid w:val="004E3929"/>
    <w:rsid w:val="005146DA"/>
    <w:rsid w:val="0053515F"/>
    <w:rsid w:val="005447BB"/>
    <w:rsid w:val="00546CBB"/>
    <w:rsid w:val="00563954"/>
    <w:rsid w:val="00570BEC"/>
    <w:rsid w:val="0058680F"/>
    <w:rsid w:val="00590789"/>
    <w:rsid w:val="00594913"/>
    <w:rsid w:val="00595A18"/>
    <w:rsid w:val="00597F46"/>
    <w:rsid w:val="005A1DDC"/>
    <w:rsid w:val="005D5BFF"/>
    <w:rsid w:val="005E2EFF"/>
    <w:rsid w:val="005F2F15"/>
    <w:rsid w:val="005F3024"/>
    <w:rsid w:val="005F748B"/>
    <w:rsid w:val="00601688"/>
    <w:rsid w:val="006142D6"/>
    <w:rsid w:val="006213E3"/>
    <w:rsid w:val="00631750"/>
    <w:rsid w:val="006323EC"/>
    <w:rsid w:val="006357B8"/>
    <w:rsid w:val="00642838"/>
    <w:rsid w:val="006459DE"/>
    <w:rsid w:val="006948F3"/>
    <w:rsid w:val="00695281"/>
    <w:rsid w:val="006C3C9D"/>
    <w:rsid w:val="006C56C0"/>
    <w:rsid w:val="006E5FF3"/>
    <w:rsid w:val="006E612F"/>
    <w:rsid w:val="00702B1F"/>
    <w:rsid w:val="007033A5"/>
    <w:rsid w:val="00734B3E"/>
    <w:rsid w:val="0074548A"/>
    <w:rsid w:val="00757649"/>
    <w:rsid w:val="00774DCF"/>
    <w:rsid w:val="007B5105"/>
    <w:rsid w:val="007D0B48"/>
    <w:rsid w:val="007D6372"/>
    <w:rsid w:val="007F2B1B"/>
    <w:rsid w:val="008036DC"/>
    <w:rsid w:val="00811CDA"/>
    <w:rsid w:val="0081335C"/>
    <w:rsid w:val="00830FD6"/>
    <w:rsid w:val="00845725"/>
    <w:rsid w:val="008476AF"/>
    <w:rsid w:val="00875109"/>
    <w:rsid w:val="0087633F"/>
    <w:rsid w:val="008A74BD"/>
    <w:rsid w:val="008B09F9"/>
    <w:rsid w:val="008D12A0"/>
    <w:rsid w:val="008E50C6"/>
    <w:rsid w:val="008F0C74"/>
    <w:rsid w:val="008F3B83"/>
    <w:rsid w:val="008F3E5E"/>
    <w:rsid w:val="00917B47"/>
    <w:rsid w:val="00940A99"/>
    <w:rsid w:val="0095702B"/>
    <w:rsid w:val="0097033F"/>
    <w:rsid w:val="009A7DA5"/>
    <w:rsid w:val="009C22ED"/>
    <w:rsid w:val="009D5425"/>
    <w:rsid w:val="009E4463"/>
    <w:rsid w:val="00A04451"/>
    <w:rsid w:val="00A22A45"/>
    <w:rsid w:val="00A24E42"/>
    <w:rsid w:val="00A3759E"/>
    <w:rsid w:val="00A60B46"/>
    <w:rsid w:val="00A81723"/>
    <w:rsid w:val="00A83C6E"/>
    <w:rsid w:val="00A84D82"/>
    <w:rsid w:val="00A90EF0"/>
    <w:rsid w:val="00A93C1D"/>
    <w:rsid w:val="00AC32FA"/>
    <w:rsid w:val="00AC6FC1"/>
    <w:rsid w:val="00AE6C52"/>
    <w:rsid w:val="00B00CAE"/>
    <w:rsid w:val="00B049B4"/>
    <w:rsid w:val="00B07386"/>
    <w:rsid w:val="00B13261"/>
    <w:rsid w:val="00B2202E"/>
    <w:rsid w:val="00B33CAD"/>
    <w:rsid w:val="00B45EA9"/>
    <w:rsid w:val="00BA6EB2"/>
    <w:rsid w:val="00BB13A0"/>
    <w:rsid w:val="00BB2A1C"/>
    <w:rsid w:val="00BC5339"/>
    <w:rsid w:val="00BC57EE"/>
    <w:rsid w:val="00BC7B07"/>
    <w:rsid w:val="00BF2C34"/>
    <w:rsid w:val="00C10E38"/>
    <w:rsid w:val="00C47E13"/>
    <w:rsid w:val="00C50A11"/>
    <w:rsid w:val="00C52798"/>
    <w:rsid w:val="00C708D9"/>
    <w:rsid w:val="00C7101E"/>
    <w:rsid w:val="00C77FDD"/>
    <w:rsid w:val="00C837FE"/>
    <w:rsid w:val="00CB6994"/>
    <w:rsid w:val="00CD1738"/>
    <w:rsid w:val="00CF5C12"/>
    <w:rsid w:val="00D074C8"/>
    <w:rsid w:val="00D33776"/>
    <w:rsid w:val="00D501C5"/>
    <w:rsid w:val="00D54B61"/>
    <w:rsid w:val="00D64506"/>
    <w:rsid w:val="00D7369B"/>
    <w:rsid w:val="00D8490E"/>
    <w:rsid w:val="00D92427"/>
    <w:rsid w:val="00D979C8"/>
    <w:rsid w:val="00DA3652"/>
    <w:rsid w:val="00DA685C"/>
    <w:rsid w:val="00DC03B0"/>
    <w:rsid w:val="00DC6B7E"/>
    <w:rsid w:val="00DD0D26"/>
    <w:rsid w:val="00DD1FF2"/>
    <w:rsid w:val="00DE0F64"/>
    <w:rsid w:val="00E05114"/>
    <w:rsid w:val="00E150AF"/>
    <w:rsid w:val="00E1534C"/>
    <w:rsid w:val="00E31340"/>
    <w:rsid w:val="00E4026A"/>
    <w:rsid w:val="00E42861"/>
    <w:rsid w:val="00E44E23"/>
    <w:rsid w:val="00E5615C"/>
    <w:rsid w:val="00E6547D"/>
    <w:rsid w:val="00E66195"/>
    <w:rsid w:val="00E8395C"/>
    <w:rsid w:val="00E84005"/>
    <w:rsid w:val="00E851BB"/>
    <w:rsid w:val="00E87D85"/>
    <w:rsid w:val="00E951A3"/>
    <w:rsid w:val="00EA0470"/>
    <w:rsid w:val="00EA6BE8"/>
    <w:rsid w:val="00EB213C"/>
    <w:rsid w:val="00EC3A17"/>
    <w:rsid w:val="00ED0A47"/>
    <w:rsid w:val="00F004C0"/>
    <w:rsid w:val="00F16A61"/>
    <w:rsid w:val="00F16DC3"/>
    <w:rsid w:val="00F31263"/>
    <w:rsid w:val="00F57EDE"/>
    <w:rsid w:val="00F67F05"/>
    <w:rsid w:val="00F73437"/>
    <w:rsid w:val="00F77747"/>
    <w:rsid w:val="00F85B56"/>
    <w:rsid w:val="00FD1CD6"/>
    <w:rsid w:val="00FD2A42"/>
    <w:rsid w:val="00FE1BBF"/>
    <w:rsid w:val="00FE48D9"/>
    <w:rsid w:val="039906F4"/>
    <w:rsid w:val="0772339E"/>
    <w:rsid w:val="0E3C3332"/>
    <w:rsid w:val="107E15C2"/>
    <w:rsid w:val="12B011FB"/>
    <w:rsid w:val="136E7F02"/>
    <w:rsid w:val="13720EF8"/>
    <w:rsid w:val="14EC77FD"/>
    <w:rsid w:val="15CD5362"/>
    <w:rsid w:val="16625CF2"/>
    <w:rsid w:val="16F221A1"/>
    <w:rsid w:val="1DFB579D"/>
    <w:rsid w:val="21AD2985"/>
    <w:rsid w:val="27054CB5"/>
    <w:rsid w:val="28B207D3"/>
    <w:rsid w:val="29D475FC"/>
    <w:rsid w:val="2B51129A"/>
    <w:rsid w:val="2BE81A10"/>
    <w:rsid w:val="2CEE214C"/>
    <w:rsid w:val="2CF65A09"/>
    <w:rsid w:val="31D07ECF"/>
    <w:rsid w:val="330119F4"/>
    <w:rsid w:val="33D4640B"/>
    <w:rsid w:val="38C52E84"/>
    <w:rsid w:val="398138E3"/>
    <w:rsid w:val="3ECB0073"/>
    <w:rsid w:val="40B3634A"/>
    <w:rsid w:val="4113452C"/>
    <w:rsid w:val="49812018"/>
    <w:rsid w:val="50B168D2"/>
    <w:rsid w:val="55DE3034"/>
    <w:rsid w:val="58146B75"/>
    <w:rsid w:val="5DA64917"/>
    <w:rsid w:val="602F6796"/>
    <w:rsid w:val="634E639C"/>
    <w:rsid w:val="63A90CA5"/>
    <w:rsid w:val="65F70287"/>
    <w:rsid w:val="6B394D49"/>
    <w:rsid w:val="6BB948C1"/>
    <w:rsid w:val="6BFB3FB7"/>
    <w:rsid w:val="6C06F3BB"/>
    <w:rsid w:val="6C81545E"/>
    <w:rsid w:val="6D481CA3"/>
    <w:rsid w:val="6EC416EB"/>
    <w:rsid w:val="6EE35964"/>
    <w:rsid w:val="76305A9E"/>
    <w:rsid w:val="77A64428"/>
    <w:rsid w:val="77DB79B0"/>
    <w:rsid w:val="7CC47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4EA97"/>
  <w15:docId w15:val="{470328B1-59F4-4DF6-99AD-4660C43B5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sz w:val="21"/>
      <w:szCs w:val="22"/>
    </w:rPr>
  </w:style>
  <w:style w:type="paragraph" w:styleId="Heading2">
    <w:name w:val="heading 2"/>
    <w:basedOn w:val="Normal"/>
    <w:link w:val="Heading2Char"/>
    <w:uiPriority w:val="9"/>
    <w:unhideWhenUsed/>
    <w:qFormat/>
    <w:rsid w:val="00595A18"/>
    <w:pPr>
      <w:widowControl w:val="0"/>
      <w:autoSpaceDE w:val="0"/>
      <w:autoSpaceDN w:val="0"/>
      <w:ind w:left="155"/>
      <w:outlineLvl w:val="1"/>
    </w:pPr>
    <w:rPr>
      <w:rFonts w:ascii="Trebuchet MS" w:eastAsia="Times New Roman" w:hAnsi="Trebuchet MS" w:cs="Trebuchet MS"/>
      <w:b/>
      <w:bCs/>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pPr>
      <w:ind w:left="720"/>
      <w:contextualSpacing/>
    </w:pPr>
  </w:style>
  <w:style w:type="character" w:customStyle="1" w:styleId="Heading2Char">
    <w:name w:val="Heading 2 Char"/>
    <w:basedOn w:val="DefaultParagraphFont"/>
    <w:link w:val="Heading2"/>
    <w:uiPriority w:val="9"/>
    <w:rsid w:val="00595A18"/>
    <w:rPr>
      <w:rFonts w:ascii="Trebuchet MS" w:eastAsia="Times New Roman" w:hAnsi="Trebuchet MS" w:cs="Trebuchet MS"/>
      <w:b/>
      <w:bCs/>
      <w:sz w:val="22"/>
      <w:szCs w:val="22"/>
      <w:lang w:val="en-US" w:eastAsia="en-US"/>
    </w:rPr>
  </w:style>
  <w:style w:type="paragraph" w:customStyle="1" w:styleId="xxcontentpasted01">
    <w:name w:val="x_xcontentpasted01"/>
    <w:basedOn w:val="Normal"/>
    <w:rsid w:val="00DA3652"/>
    <w:pPr>
      <w:spacing w:before="100" w:beforeAutospacing="1" w:after="100" w:afterAutospacing="1"/>
    </w:pPr>
    <w:rPr>
      <w:rFonts w:ascii="Times New Roman" w:eastAsia="Times New Roman" w:hAnsi="Times New Roman" w:cs="Times New Roman"/>
      <w:sz w:val="24"/>
      <w:szCs w:val="24"/>
    </w:rPr>
  </w:style>
  <w:style w:type="paragraph" w:customStyle="1" w:styleId="xmsonormal">
    <w:name w:val="x_msonormal"/>
    <w:basedOn w:val="Normal"/>
    <w:rsid w:val="00DA365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419068">
      <w:bodyDiv w:val="1"/>
      <w:marLeft w:val="0"/>
      <w:marRight w:val="0"/>
      <w:marTop w:val="0"/>
      <w:marBottom w:val="0"/>
      <w:divBdr>
        <w:top w:val="none" w:sz="0" w:space="0" w:color="auto"/>
        <w:left w:val="none" w:sz="0" w:space="0" w:color="auto"/>
        <w:bottom w:val="none" w:sz="0" w:space="0" w:color="auto"/>
        <w:right w:val="none" w:sz="0" w:space="0" w:color="auto"/>
      </w:divBdr>
    </w:div>
    <w:div w:id="786579441">
      <w:bodyDiv w:val="1"/>
      <w:marLeft w:val="0"/>
      <w:marRight w:val="0"/>
      <w:marTop w:val="0"/>
      <w:marBottom w:val="0"/>
      <w:divBdr>
        <w:top w:val="none" w:sz="0" w:space="0" w:color="auto"/>
        <w:left w:val="none" w:sz="0" w:space="0" w:color="auto"/>
        <w:bottom w:val="none" w:sz="0" w:space="0" w:color="auto"/>
        <w:right w:val="none" w:sz="0" w:space="0" w:color="auto"/>
      </w:divBdr>
    </w:div>
    <w:div w:id="1920207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_n_devaraj@hot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8</Pages>
  <Words>2911</Words>
  <Characters>16593</Characters>
  <Application>Microsoft Office Word</Application>
  <DocSecurity>0</DocSecurity>
  <Lines>138</Lines>
  <Paragraphs>38</Paragraphs>
  <ScaleCrop>false</ScaleCrop>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dc:creator>
  <cp:lastModifiedBy>Devaraj Narayanan</cp:lastModifiedBy>
  <cp:revision>208</cp:revision>
  <dcterms:created xsi:type="dcterms:W3CDTF">2020-11-19T10:34:00Z</dcterms:created>
  <dcterms:modified xsi:type="dcterms:W3CDTF">2025-03-19T23:33:00Z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1033-11.2.0.9965</vt:lpwstr>
  </property>
</Properties>
</file>