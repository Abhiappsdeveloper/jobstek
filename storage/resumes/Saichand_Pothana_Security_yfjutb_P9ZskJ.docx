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D6508" w14:textId="4B47B8D8" w:rsidR="00FD7AD2" w:rsidRPr="00FD7AD2" w:rsidRDefault="00FD7AD2" w:rsidP="00FD7AD2">
      <w:pPr>
        <w:pStyle w:val="Title"/>
        <w:tabs>
          <w:tab w:val="left" w:pos="7452"/>
        </w:tabs>
        <w:spacing w:before="0" w:line="276" w:lineRule="auto"/>
        <w:ind w:right="364"/>
        <w:jc w:val="left"/>
        <w:rPr>
          <w:rFonts w:ascii="Times New Roman" w:hAnsi="Times New Roman" w:cs="Times New Roman"/>
          <w:b/>
          <w:smallCaps/>
          <w:spacing w:val="20"/>
          <w:sz w:val="36"/>
          <w:szCs w:val="18"/>
        </w:rPr>
      </w:pPr>
      <w:r>
        <w:rPr>
          <w:rFonts w:ascii="Times New Roman" w:hAnsi="Times New Roman" w:cs="Times New Roman"/>
          <w:b/>
          <w:smallCaps/>
          <w:spacing w:val="20"/>
          <w:sz w:val="36"/>
          <w:szCs w:val="18"/>
        </w:rPr>
        <w:t xml:space="preserve">    </w:t>
      </w:r>
      <w:r w:rsidRPr="00CA48EA">
        <w:rPr>
          <w:rFonts w:ascii="Times New Roman" w:hAnsi="Times New Roman" w:cs="Times New Roman"/>
          <w:b/>
          <w:smallCaps/>
          <w:spacing w:val="20"/>
          <w:sz w:val="36"/>
          <w:szCs w:val="18"/>
        </w:rPr>
        <w:t>Saichand</w:t>
      </w:r>
      <w:r w:rsidRPr="00CA48EA">
        <w:rPr>
          <w:rFonts w:ascii="Times New Roman" w:hAnsi="Times New Roman" w:cs="Times New Roman"/>
          <w:b/>
          <w:smallCaps/>
          <w:spacing w:val="20"/>
          <w:w w:val="150"/>
          <w:sz w:val="36"/>
          <w:szCs w:val="18"/>
        </w:rPr>
        <w:t xml:space="preserve"> </w:t>
      </w:r>
      <w:r w:rsidRPr="00CA48EA">
        <w:rPr>
          <w:rFonts w:ascii="Times New Roman" w:hAnsi="Times New Roman" w:cs="Times New Roman"/>
          <w:b/>
          <w:smallCaps/>
          <w:spacing w:val="20"/>
          <w:sz w:val="36"/>
          <w:szCs w:val="18"/>
        </w:rPr>
        <w:t>Pothana</w:t>
      </w:r>
      <w:r w:rsidR="00A67D9C">
        <w:rPr>
          <w:rFonts w:ascii="Times New Roman" w:hAnsi="Times New Roman" w:cs="Times New Roman"/>
          <w:b/>
          <w:smallCaps/>
          <w:spacing w:val="20"/>
          <w:sz w:val="36"/>
          <w:szCs w:val="18"/>
        </w:rPr>
        <w:tab/>
      </w:r>
      <w:r>
        <w:rPr>
          <w:rFonts w:ascii="Times New Roman" w:hAnsi="Times New Roman" w:cs="Times New Roman"/>
          <w:b/>
          <w:smallCaps/>
          <w:noProof/>
          <w:spacing w:val="20"/>
          <w:sz w:val="36"/>
          <w:szCs w:val="18"/>
        </w:rPr>
        <w:drawing>
          <wp:inline distT="0" distB="0" distL="0" distR="0" wp14:anchorId="0FC7000F" wp14:editId="6059F59F">
            <wp:extent cx="731520" cy="698269"/>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CNA.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43169" cy="709388"/>
                    </a:xfrm>
                    <a:prstGeom prst="rect">
                      <a:avLst/>
                    </a:prstGeom>
                  </pic:spPr>
                </pic:pic>
              </a:graphicData>
            </a:graphic>
          </wp:inline>
        </w:drawing>
      </w:r>
      <w:r>
        <w:rPr>
          <w:rFonts w:ascii="Times New Roman" w:hAnsi="Times New Roman" w:cs="Times New Roman"/>
          <w:b/>
          <w:smallCaps/>
          <w:noProof/>
          <w:spacing w:val="20"/>
          <w:sz w:val="36"/>
          <w:szCs w:val="18"/>
        </w:rPr>
        <w:drawing>
          <wp:inline distT="0" distB="0" distL="0" distR="0" wp14:anchorId="70572C2E" wp14:editId="5B46D047">
            <wp:extent cx="1042978" cy="694055"/>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EH.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12870" cy="740565"/>
                    </a:xfrm>
                    <a:prstGeom prst="rect">
                      <a:avLst/>
                    </a:prstGeom>
                  </pic:spPr>
                </pic:pic>
              </a:graphicData>
            </a:graphic>
          </wp:inline>
        </w:drawing>
      </w:r>
    </w:p>
    <w:p w14:paraId="520368C1" w14:textId="2E77AA2B" w:rsidR="00FD7AD2" w:rsidRPr="003441F1" w:rsidRDefault="00864579" w:rsidP="003441F1">
      <w:pPr>
        <w:pStyle w:val="BodyText"/>
        <w:spacing w:before="0" w:line="276" w:lineRule="auto"/>
        <w:ind w:left="360" w:right="364" w:firstLine="0"/>
        <w:rPr>
          <w:rFonts w:ascii="Times New Roman" w:hAnsi="Times New Roman" w:cs="Times New Roman"/>
          <w:b/>
          <w:sz w:val="20"/>
        </w:rPr>
      </w:pPr>
      <w:r w:rsidRPr="0011132A">
        <w:rPr>
          <w:rFonts w:ascii="Times New Roman" w:hAnsi="Times New Roman" w:cs="Times New Roman"/>
          <w:b/>
          <w:sz w:val="20"/>
        </w:rPr>
        <w:t>INFORMATION SECURITY, CYBER SECURITY, CLOUD SECURITY</w:t>
      </w:r>
    </w:p>
    <w:p w14:paraId="534ECC84" w14:textId="1E407731" w:rsidR="006849FA" w:rsidRDefault="00AE492D" w:rsidP="00AE492D">
      <w:pPr>
        <w:spacing w:line="276" w:lineRule="auto"/>
        <w:ind w:left="360" w:right="364"/>
        <w:rPr>
          <w:rFonts w:ascii="Times New Roman" w:hAnsi="Times New Roman" w:cs="Times New Roman"/>
          <w:spacing w:val="-2"/>
          <w:sz w:val="20"/>
          <w:szCs w:val="20"/>
        </w:rPr>
      </w:pPr>
      <w:r>
        <w:rPr>
          <w:rFonts w:ascii="Times New Roman" w:hAnsi="Times New Roman" w:cs="Times New Roman"/>
          <w:noProof/>
          <w:sz w:val="18"/>
          <w:szCs w:val="18"/>
        </w:rPr>
        <mc:AlternateContent>
          <mc:Choice Requires="wps">
            <w:drawing>
              <wp:anchor distT="0" distB="0" distL="114300" distR="114300" simplePos="0" relativeHeight="251709952" behindDoc="0" locked="0" layoutInCell="1" allowOverlap="1" wp14:anchorId="48EC2DC3" wp14:editId="7701E03C">
                <wp:simplePos x="0" y="0"/>
                <wp:positionH relativeFrom="column">
                  <wp:posOffset>208915</wp:posOffset>
                </wp:positionH>
                <wp:positionV relativeFrom="paragraph">
                  <wp:posOffset>170180</wp:posOffset>
                </wp:positionV>
                <wp:extent cx="6743700" cy="18000"/>
                <wp:effectExtent l="38100" t="38100" r="76200" b="115570"/>
                <wp:wrapNone/>
                <wp:docPr id="922333815" name="Text Box 1"/>
                <wp:cNvGraphicFramePr/>
                <a:graphic xmlns:a="http://schemas.openxmlformats.org/drawingml/2006/main">
                  <a:graphicData uri="http://schemas.microsoft.com/office/word/2010/wordprocessingShape">
                    <wps:wsp>
                      <wps:cNvSpPr txBox="1"/>
                      <wps:spPr>
                        <a:xfrm>
                          <a:off x="0" y="0"/>
                          <a:ext cx="6743700" cy="18000"/>
                        </a:xfrm>
                        <a:prstGeom prst="rect">
                          <a:avLst/>
                        </a:prstGeom>
                        <a:solidFill>
                          <a:schemeClr val="tx1"/>
                        </a:solidFill>
                        <a:ln w="6350">
                          <a:solidFill>
                            <a:schemeClr val="bg2">
                              <a:lumMod val="50000"/>
                            </a:schemeClr>
                          </a:solidFill>
                        </a:ln>
                        <a:effectLst>
                          <a:outerShdw blurRad="50800" dist="38100" dir="2700000" algn="tl" rotWithShape="0">
                            <a:prstClr val="black">
                              <a:alpha val="40000"/>
                            </a:prstClr>
                          </a:outerShdw>
                        </a:effectLst>
                      </wps:spPr>
                      <wps:txbx>
                        <w:txbxContent>
                          <w:p w14:paraId="4CA18AE2" w14:textId="77777777" w:rsidR="00AE492D" w:rsidRDefault="00AE49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EC2DC3" id="_x0000_t202" coordsize="21600,21600" o:spt="202" path="m,l,21600r21600,l21600,xe">
                <v:stroke joinstyle="miter"/>
                <v:path gradientshapeok="t" o:connecttype="rect"/>
              </v:shapetype>
              <v:shape id="Text Box 1" o:spid="_x0000_s1026" type="#_x0000_t202" style="position:absolute;left:0;text-align:left;margin-left:16.45pt;margin-top:13.4pt;width:531pt;height:1.4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" fillcolor="black [3213]" strokecolor="#938953 [1614]" strokeweight=".5pt">
                <v:shadow on="t" color="black" opacity="26214f" origin="-.5,-.5" offset=".74836mm,.74836mm"/>
                <v:textbox>
                  <w:txbxContent>
                    <w:p w14:paraId="4CA18AE2" w14:textId="77777777" w:rsidR="00AE492D" w:rsidRDefault="00AE492D"/>
                  </w:txbxContent>
                </v:textbox>
              </v:shape>
            </w:pict>
          </mc:Fallback>
        </mc:AlternateContent>
      </w:r>
      <w:hyperlink r:id="rId11" w:history="1">
        <w:r w:rsidR="00FD7AD2" w:rsidRPr="00C56B3A">
          <w:rPr>
            <w:rStyle w:val="Hyperlink"/>
            <w:rFonts w:ascii="Times New Roman" w:hAnsi="Times New Roman" w:cs="Times New Roman"/>
            <w:sz w:val="18"/>
            <w:szCs w:val="18"/>
          </w:rPr>
          <w:t>sai.cstech4@gmail.com</w:t>
        </w:r>
      </w:hyperlink>
      <w:r w:rsidR="008740A6" w:rsidRPr="00A23A5F">
        <w:rPr>
          <w:rFonts w:ascii="Times New Roman" w:hAnsi="Times New Roman" w:cs="Times New Roman"/>
          <w:color w:val="0462C1"/>
          <w:spacing w:val="-3"/>
          <w:sz w:val="18"/>
          <w:szCs w:val="18"/>
        </w:rPr>
        <w:t xml:space="preserve"> </w:t>
      </w:r>
      <w:r w:rsidR="008740A6" w:rsidRPr="00A23A5F">
        <w:rPr>
          <w:rFonts w:ascii="Times New Roman" w:hAnsi="Times New Roman" w:cs="Times New Roman"/>
          <w:sz w:val="18"/>
          <w:szCs w:val="18"/>
        </w:rPr>
        <w:t>|</w:t>
      </w:r>
      <w:r w:rsidR="008740A6" w:rsidRPr="00A23A5F">
        <w:rPr>
          <w:rFonts w:ascii="Times New Roman" w:hAnsi="Times New Roman" w:cs="Times New Roman"/>
          <w:spacing w:val="-8"/>
          <w:sz w:val="18"/>
          <w:szCs w:val="18"/>
        </w:rPr>
        <w:t xml:space="preserve"> </w:t>
      </w:r>
      <w:r w:rsidR="00864579" w:rsidRPr="00A23A5F">
        <w:rPr>
          <w:rFonts w:ascii="Times New Roman" w:hAnsi="Times New Roman" w:cs="Times New Roman"/>
          <w:b/>
          <w:sz w:val="18"/>
          <w:szCs w:val="18"/>
        </w:rPr>
        <w:t xml:space="preserve">| </w:t>
      </w:r>
      <w:r w:rsidR="008740A6" w:rsidRPr="00A23A5F">
        <w:rPr>
          <w:rFonts w:ascii="Times New Roman" w:hAnsi="Times New Roman" w:cs="Times New Roman"/>
          <w:sz w:val="18"/>
          <w:szCs w:val="18"/>
        </w:rPr>
        <w:t>+1(916)</w:t>
      </w:r>
      <w:r w:rsidR="008740A6" w:rsidRPr="00A23A5F">
        <w:rPr>
          <w:rFonts w:ascii="Times New Roman" w:hAnsi="Times New Roman" w:cs="Times New Roman"/>
          <w:spacing w:val="-5"/>
          <w:sz w:val="18"/>
          <w:szCs w:val="18"/>
        </w:rPr>
        <w:t xml:space="preserve"> </w:t>
      </w:r>
      <w:r w:rsidR="008740A6" w:rsidRPr="00A23A5F">
        <w:rPr>
          <w:rFonts w:ascii="Times New Roman" w:hAnsi="Times New Roman" w:cs="Times New Roman"/>
          <w:sz w:val="18"/>
          <w:szCs w:val="18"/>
        </w:rPr>
        <w:t>620-</w:t>
      </w:r>
      <w:r w:rsidR="008740A6" w:rsidRPr="00A23A5F">
        <w:rPr>
          <w:rFonts w:ascii="Times New Roman" w:hAnsi="Times New Roman" w:cs="Times New Roman"/>
          <w:spacing w:val="-4"/>
          <w:sz w:val="18"/>
          <w:szCs w:val="18"/>
        </w:rPr>
        <w:t>5210</w:t>
      </w:r>
      <w:r>
        <w:rPr>
          <w:rFonts w:ascii="Times New Roman" w:hAnsi="Times New Roman" w:cs="Times New Roman"/>
          <w:spacing w:val="-4"/>
          <w:sz w:val="18"/>
          <w:szCs w:val="18"/>
        </w:rPr>
        <w:t xml:space="preserve">                                        </w:t>
      </w:r>
      <w:r>
        <w:rPr>
          <w:rFonts w:ascii="Times New Roman" w:hAnsi="Times New Roman" w:cs="Times New Roman"/>
          <w:spacing w:val="-4"/>
          <w:sz w:val="18"/>
          <w:szCs w:val="18"/>
        </w:rPr>
        <w:tab/>
        <w:t xml:space="preserve">  </w:t>
      </w:r>
      <w:r w:rsidR="003441F1">
        <w:rPr>
          <w:rFonts w:ascii="Times New Roman" w:hAnsi="Times New Roman" w:cs="Times New Roman"/>
          <w:spacing w:val="-4"/>
          <w:sz w:val="18"/>
          <w:szCs w:val="18"/>
        </w:rPr>
        <w:t xml:space="preserve">             </w:t>
      </w:r>
      <w:r>
        <w:rPr>
          <w:rFonts w:ascii="Times New Roman" w:hAnsi="Times New Roman" w:cs="Times New Roman"/>
          <w:spacing w:val="-4"/>
          <w:sz w:val="18"/>
          <w:szCs w:val="18"/>
        </w:rPr>
        <w:t xml:space="preserve"> </w:t>
      </w:r>
      <w:r w:rsidR="008740A6" w:rsidRPr="00AE492D">
        <w:rPr>
          <w:rFonts w:ascii="Times New Roman" w:hAnsi="Times New Roman" w:cs="Times New Roman"/>
          <w:b/>
          <w:sz w:val="20"/>
          <w:szCs w:val="20"/>
        </w:rPr>
        <w:t>LinkedIn</w:t>
      </w:r>
      <w:r w:rsidR="008740A6" w:rsidRPr="00AE492D">
        <w:rPr>
          <w:rFonts w:ascii="Times New Roman" w:hAnsi="Times New Roman" w:cs="Times New Roman"/>
          <w:sz w:val="20"/>
          <w:szCs w:val="20"/>
        </w:rPr>
        <w:t>:</w:t>
      </w:r>
      <w:r w:rsidR="008740A6" w:rsidRPr="00AE492D">
        <w:rPr>
          <w:rFonts w:ascii="Times New Roman" w:hAnsi="Times New Roman" w:cs="Times New Roman"/>
          <w:spacing w:val="-4"/>
          <w:sz w:val="20"/>
          <w:szCs w:val="20"/>
        </w:rPr>
        <w:t xml:space="preserve"> </w:t>
      </w:r>
      <w:hyperlink r:id="rId12">
        <w:r w:rsidR="008740A6" w:rsidRPr="00AE492D">
          <w:rPr>
            <w:rFonts w:ascii="Times New Roman" w:hAnsi="Times New Roman" w:cs="Times New Roman"/>
            <w:spacing w:val="-2"/>
            <w:sz w:val="20"/>
            <w:szCs w:val="20"/>
          </w:rPr>
          <w:t>https://www.linkedin.com/in/saichandpothana/</w:t>
        </w:r>
      </w:hyperlink>
    </w:p>
    <w:p w14:paraId="534ECC86" w14:textId="77777777" w:rsidR="00A67D9C" w:rsidRDefault="00A67D9C" w:rsidP="00FD7AD2">
      <w:pPr>
        <w:pStyle w:val="Heading1"/>
        <w:tabs>
          <w:tab w:val="left" w:pos="160"/>
          <w:tab w:val="right" w:pos="10980"/>
        </w:tabs>
        <w:spacing w:line="276" w:lineRule="auto"/>
        <w:ind w:left="0" w:right="364" w:firstLine="0"/>
        <w:rPr>
          <w:rFonts w:ascii="Times New Roman" w:hAnsi="Times New Roman" w:cs="Times New Roman"/>
          <w:color w:val="4F81BD" w:themeColor="accent1"/>
          <w:spacing w:val="20"/>
          <w:sz w:val="20"/>
        </w:rPr>
      </w:pPr>
    </w:p>
    <w:p w14:paraId="534ECC88" w14:textId="6AF4F1EB" w:rsidR="00A67D9C" w:rsidRPr="00FC5126" w:rsidRDefault="008B4286" w:rsidP="008D469E">
      <w:pPr>
        <w:pStyle w:val="Heading1"/>
        <w:tabs>
          <w:tab w:val="left" w:pos="160"/>
          <w:tab w:val="right" w:pos="10980"/>
        </w:tabs>
        <w:spacing w:line="276" w:lineRule="auto"/>
        <w:ind w:right="364" w:firstLine="0"/>
        <w:rPr>
          <w:rFonts w:ascii="Times New Roman" w:hAnsi="Times New Roman" w:cs="Times New Roman"/>
          <w:color w:val="4F81BD" w:themeColor="accent1"/>
          <w:spacing w:val="20"/>
          <w:sz w:val="20"/>
        </w:rPr>
      </w:pPr>
      <w:r w:rsidRPr="00FC5126">
        <w:rPr>
          <w:rFonts w:ascii="Times New Roman" w:eastAsia="Times New Roman" w:hAnsi="Times New Roman" w:cs="Times New Roman"/>
          <w:noProof/>
          <w:color w:val="4F81BD" w:themeColor="accent1"/>
          <w:sz w:val="20"/>
        </w:rPr>
        <mc:AlternateContent>
          <mc:Choice Requires="wps">
            <w:drawing>
              <wp:anchor distT="0" distB="0" distL="114300" distR="114300" simplePos="0" relativeHeight="251656192" behindDoc="0" locked="0" layoutInCell="1" allowOverlap="1" wp14:anchorId="534ECD35" wp14:editId="2CE08D09">
                <wp:simplePos x="0" y="0"/>
                <wp:positionH relativeFrom="margin">
                  <wp:posOffset>2212975</wp:posOffset>
                </wp:positionH>
                <wp:positionV relativeFrom="paragraph">
                  <wp:posOffset>69215</wp:posOffset>
                </wp:positionV>
                <wp:extent cx="4770120" cy="0"/>
                <wp:effectExtent l="0" t="0" r="0" b="0"/>
                <wp:wrapNone/>
                <wp:docPr id="311502435" name="Straight Connector 1"/>
                <wp:cNvGraphicFramePr/>
                <a:graphic xmlns:a="http://schemas.openxmlformats.org/drawingml/2006/main">
                  <a:graphicData uri="http://schemas.microsoft.com/office/word/2010/wordprocessingShape">
                    <wps:wsp>
                      <wps:cNvCnPr/>
                      <wps:spPr>
                        <a:xfrm flipV="1">
                          <a:off x="0" y="0"/>
                          <a:ext cx="477012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850D4D" id="Straight Connector 1" o:spid="_x0000_s1026" style="position:absolute;flip:y;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4.25pt,5.45pt" to="549.8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" strokecolor="black [3040]">
                <w10:wrap anchorx="margin"/>
              </v:line>
            </w:pict>
          </mc:Fallback>
        </mc:AlternateContent>
      </w:r>
      <w:r w:rsidR="00864579" w:rsidRPr="00FC5126">
        <w:rPr>
          <w:rFonts w:ascii="Times New Roman" w:hAnsi="Times New Roman" w:cs="Times New Roman"/>
          <w:color w:val="4F81BD" w:themeColor="accent1"/>
          <w:spacing w:val="20"/>
          <w:sz w:val="20"/>
        </w:rPr>
        <w:t>PROFESSIONAL SUMMAR</w:t>
      </w:r>
      <w:r w:rsidR="0011132A" w:rsidRPr="00FC5126">
        <w:rPr>
          <w:rFonts w:ascii="Times New Roman" w:hAnsi="Times New Roman" w:cs="Times New Roman"/>
          <w:color w:val="4F81BD" w:themeColor="accent1"/>
          <w:spacing w:val="20"/>
          <w:sz w:val="20"/>
        </w:rPr>
        <w:t>Y</w:t>
      </w:r>
      <w:r w:rsidRPr="00FC5126">
        <w:rPr>
          <w:rFonts w:ascii="Times New Roman" w:hAnsi="Times New Roman" w:cs="Times New Roman"/>
          <w:color w:val="4F81BD" w:themeColor="accent1"/>
          <w:spacing w:val="20"/>
          <w:sz w:val="20"/>
        </w:rPr>
        <w:t xml:space="preserve"> </w:t>
      </w:r>
      <w:r w:rsidR="00A67D9C" w:rsidRPr="00FC5126">
        <w:rPr>
          <w:rFonts w:ascii="Times New Roman" w:hAnsi="Times New Roman" w:cs="Times New Roman"/>
          <w:color w:val="4F81BD" w:themeColor="accent1"/>
          <w:spacing w:val="20"/>
          <w:sz w:val="20"/>
        </w:rPr>
        <w:tab/>
      </w:r>
    </w:p>
    <w:p w14:paraId="534ECC89" w14:textId="77777777" w:rsidR="006849FA" w:rsidRPr="00CA48EA" w:rsidRDefault="008740A6" w:rsidP="00FD7AD2">
      <w:pPr>
        <w:pStyle w:val="ListParagraph"/>
        <w:numPr>
          <w:ilvl w:val="0"/>
          <w:numId w:val="24"/>
        </w:numPr>
        <w:tabs>
          <w:tab w:val="left" w:pos="473"/>
          <w:tab w:val="left" w:pos="630"/>
        </w:tabs>
        <w:spacing w:before="0" w:line="276" w:lineRule="auto"/>
        <w:ind w:right="364"/>
        <w:jc w:val="both"/>
        <w:rPr>
          <w:rFonts w:ascii="Times New Roman" w:hAnsi="Times New Roman" w:cs="Times New Roman"/>
          <w:sz w:val="18"/>
          <w:szCs w:val="18"/>
        </w:rPr>
      </w:pPr>
      <w:r w:rsidRPr="00CA48EA">
        <w:rPr>
          <w:rFonts w:ascii="Times New Roman" w:hAnsi="Times New Roman" w:cs="Times New Roman"/>
          <w:b/>
          <w:sz w:val="18"/>
          <w:szCs w:val="18"/>
        </w:rPr>
        <w:t xml:space="preserve">Information security expert with 14 years of proven track record in delivering enterprise grade security solutions </w:t>
      </w:r>
      <w:r w:rsidRPr="00CA48EA">
        <w:rPr>
          <w:rFonts w:ascii="Times New Roman" w:hAnsi="Times New Roman" w:cs="Times New Roman"/>
          <w:sz w:val="18"/>
          <w:szCs w:val="18"/>
        </w:rPr>
        <w:t>with major strengths in infrastructure security and Onspring Compliance framework.</w:t>
      </w:r>
    </w:p>
    <w:p w14:paraId="534ECC8A" w14:textId="77777777" w:rsidR="006849FA" w:rsidRPr="00CA48EA" w:rsidRDefault="008740A6" w:rsidP="00FD7AD2">
      <w:pPr>
        <w:pStyle w:val="ListParagraph"/>
        <w:numPr>
          <w:ilvl w:val="0"/>
          <w:numId w:val="24"/>
        </w:numPr>
        <w:tabs>
          <w:tab w:val="left" w:pos="473"/>
        </w:tabs>
        <w:spacing w:before="0" w:line="276" w:lineRule="auto"/>
        <w:ind w:right="364"/>
        <w:jc w:val="both"/>
        <w:rPr>
          <w:rFonts w:ascii="Times New Roman" w:hAnsi="Times New Roman" w:cs="Times New Roman"/>
          <w:sz w:val="18"/>
          <w:szCs w:val="18"/>
        </w:rPr>
      </w:pPr>
      <w:r w:rsidRPr="00CA48EA">
        <w:rPr>
          <w:rFonts w:ascii="Times New Roman" w:hAnsi="Times New Roman" w:cs="Times New Roman"/>
          <w:b/>
          <w:sz w:val="18"/>
          <w:szCs w:val="18"/>
        </w:rPr>
        <w:t xml:space="preserve">Experienced in Onspring compliance audits, control testing, establishing standards, and setting up information security controls </w:t>
      </w:r>
      <w:r w:rsidRPr="00CA48EA">
        <w:rPr>
          <w:rFonts w:ascii="Times New Roman" w:hAnsi="Times New Roman" w:cs="Times New Roman"/>
          <w:sz w:val="18"/>
          <w:szCs w:val="18"/>
        </w:rPr>
        <w:t>by leveraging on various tools and technologies ensuring data security and privacy.</w:t>
      </w:r>
    </w:p>
    <w:p w14:paraId="534ECC8B" w14:textId="77777777" w:rsidR="006849FA" w:rsidRPr="00CA48EA" w:rsidRDefault="008740A6" w:rsidP="00FD7AD2">
      <w:pPr>
        <w:pStyle w:val="ListParagraph"/>
        <w:numPr>
          <w:ilvl w:val="0"/>
          <w:numId w:val="24"/>
        </w:numPr>
        <w:tabs>
          <w:tab w:val="left" w:pos="473"/>
        </w:tabs>
        <w:spacing w:before="0" w:line="276" w:lineRule="auto"/>
        <w:ind w:right="364"/>
        <w:jc w:val="both"/>
        <w:rPr>
          <w:rFonts w:ascii="Times New Roman" w:hAnsi="Times New Roman" w:cs="Times New Roman"/>
          <w:sz w:val="18"/>
          <w:szCs w:val="18"/>
        </w:rPr>
      </w:pPr>
      <w:r w:rsidRPr="00CA48EA">
        <w:rPr>
          <w:rFonts w:ascii="Times New Roman" w:hAnsi="Times New Roman" w:cs="Times New Roman"/>
          <w:b/>
          <w:sz w:val="18"/>
          <w:szCs w:val="18"/>
        </w:rPr>
        <w:t xml:space="preserve">Expertise in ensuring the protection of organization’s networks, computer systems, and data against security breaches. </w:t>
      </w:r>
      <w:r w:rsidRPr="00CA48EA">
        <w:rPr>
          <w:rFonts w:ascii="Times New Roman" w:hAnsi="Times New Roman" w:cs="Times New Roman"/>
          <w:sz w:val="18"/>
          <w:szCs w:val="18"/>
        </w:rPr>
        <w:t>Proven abilities in identifying security gaps and providing optimum solutions, developing combat strategies for cyber threats, develop Resiliency exercises test scenarios, disaster recovery planning, data backup systems, create baseline configurations as per CIS benchmarks, Implement NIST 800-53, NIST CSF frame works, performing risk &amp; vulnerability assessments, penetration testing for on- prem &amp; Cloud (AWS, Azure, GCP) servers, and implementing the threat management frameworks.</w:t>
      </w:r>
    </w:p>
    <w:p w14:paraId="534ECC8C" w14:textId="77777777" w:rsidR="006849FA" w:rsidRPr="00CA48EA" w:rsidRDefault="008740A6" w:rsidP="00FD7AD2">
      <w:pPr>
        <w:pStyle w:val="ListParagraph"/>
        <w:numPr>
          <w:ilvl w:val="0"/>
          <w:numId w:val="24"/>
        </w:numPr>
        <w:tabs>
          <w:tab w:val="left" w:pos="472"/>
        </w:tabs>
        <w:spacing w:before="0" w:line="276" w:lineRule="auto"/>
        <w:ind w:right="364"/>
        <w:jc w:val="both"/>
        <w:rPr>
          <w:rFonts w:ascii="Times New Roman" w:hAnsi="Times New Roman" w:cs="Times New Roman"/>
          <w:sz w:val="18"/>
          <w:szCs w:val="18"/>
        </w:rPr>
      </w:pPr>
      <w:r w:rsidRPr="00CA48EA">
        <w:rPr>
          <w:rFonts w:ascii="Times New Roman" w:hAnsi="Times New Roman" w:cs="Times New Roman"/>
          <w:b/>
          <w:sz w:val="18"/>
          <w:szCs w:val="18"/>
        </w:rPr>
        <w:t>Experience</w:t>
      </w:r>
      <w:r w:rsidRPr="00CA48EA">
        <w:rPr>
          <w:rFonts w:ascii="Times New Roman" w:hAnsi="Times New Roman" w:cs="Times New Roman"/>
          <w:b/>
          <w:spacing w:val="-3"/>
          <w:sz w:val="18"/>
          <w:szCs w:val="18"/>
        </w:rPr>
        <w:t xml:space="preserve"> </w:t>
      </w:r>
      <w:r w:rsidRPr="00CA48EA">
        <w:rPr>
          <w:rFonts w:ascii="Times New Roman" w:hAnsi="Times New Roman" w:cs="Times New Roman"/>
          <w:b/>
          <w:sz w:val="18"/>
          <w:szCs w:val="18"/>
        </w:rPr>
        <w:t>on</w:t>
      </w:r>
      <w:r w:rsidRPr="00CA48EA">
        <w:rPr>
          <w:rFonts w:ascii="Times New Roman" w:hAnsi="Times New Roman" w:cs="Times New Roman"/>
          <w:b/>
          <w:spacing w:val="-5"/>
          <w:sz w:val="18"/>
          <w:szCs w:val="18"/>
        </w:rPr>
        <w:t xml:space="preserve"> </w:t>
      </w:r>
      <w:r w:rsidRPr="00CA48EA">
        <w:rPr>
          <w:rFonts w:ascii="Times New Roman" w:hAnsi="Times New Roman" w:cs="Times New Roman"/>
          <w:b/>
          <w:sz w:val="18"/>
          <w:szCs w:val="18"/>
        </w:rPr>
        <w:t>multiple</w:t>
      </w:r>
      <w:r w:rsidRPr="00CA48EA">
        <w:rPr>
          <w:rFonts w:ascii="Times New Roman" w:hAnsi="Times New Roman" w:cs="Times New Roman"/>
          <w:b/>
          <w:spacing w:val="-1"/>
          <w:sz w:val="18"/>
          <w:szCs w:val="18"/>
        </w:rPr>
        <w:t xml:space="preserve"> </w:t>
      </w:r>
      <w:r w:rsidRPr="00CA48EA">
        <w:rPr>
          <w:rFonts w:ascii="Times New Roman" w:hAnsi="Times New Roman" w:cs="Times New Roman"/>
          <w:b/>
          <w:sz w:val="18"/>
          <w:szCs w:val="18"/>
        </w:rPr>
        <w:t>IRM</w:t>
      </w:r>
      <w:r w:rsidRPr="00CA48EA">
        <w:rPr>
          <w:rFonts w:ascii="Times New Roman" w:hAnsi="Times New Roman" w:cs="Times New Roman"/>
          <w:b/>
          <w:spacing w:val="-4"/>
          <w:sz w:val="18"/>
          <w:szCs w:val="18"/>
        </w:rPr>
        <w:t xml:space="preserve"> </w:t>
      </w:r>
      <w:r w:rsidRPr="00CA48EA">
        <w:rPr>
          <w:rFonts w:ascii="Times New Roman" w:hAnsi="Times New Roman" w:cs="Times New Roman"/>
          <w:b/>
          <w:sz w:val="18"/>
          <w:szCs w:val="18"/>
        </w:rPr>
        <w:t>and</w:t>
      </w:r>
      <w:r w:rsidRPr="00CA48EA">
        <w:rPr>
          <w:rFonts w:ascii="Times New Roman" w:hAnsi="Times New Roman" w:cs="Times New Roman"/>
          <w:b/>
          <w:spacing w:val="-2"/>
          <w:sz w:val="18"/>
          <w:szCs w:val="18"/>
        </w:rPr>
        <w:t xml:space="preserve"> </w:t>
      </w:r>
      <w:r w:rsidRPr="00CA48EA">
        <w:rPr>
          <w:rFonts w:ascii="Times New Roman" w:hAnsi="Times New Roman" w:cs="Times New Roman"/>
          <w:b/>
          <w:sz w:val="18"/>
          <w:szCs w:val="18"/>
        </w:rPr>
        <w:t>GRC</w:t>
      </w:r>
      <w:r w:rsidRPr="00CA48EA">
        <w:rPr>
          <w:rFonts w:ascii="Times New Roman" w:hAnsi="Times New Roman" w:cs="Times New Roman"/>
          <w:b/>
          <w:spacing w:val="-2"/>
          <w:sz w:val="18"/>
          <w:szCs w:val="18"/>
        </w:rPr>
        <w:t xml:space="preserve"> </w:t>
      </w:r>
      <w:r w:rsidRPr="00CA48EA">
        <w:rPr>
          <w:rFonts w:ascii="Times New Roman" w:hAnsi="Times New Roman" w:cs="Times New Roman"/>
          <w:b/>
          <w:sz w:val="18"/>
          <w:szCs w:val="18"/>
        </w:rPr>
        <w:t>tools</w:t>
      </w:r>
      <w:r w:rsidRPr="00CA48EA">
        <w:rPr>
          <w:rFonts w:ascii="Times New Roman" w:hAnsi="Times New Roman" w:cs="Times New Roman"/>
          <w:b/>
          <w:spacing w:val="1"/>
          <w:sz w:val="18"/>
          <w:szCs w:val="18"/>
        </w:rPr>
        <w:t xml:space="preserve"> </w:t>
      </w:r>
      <w:r w:rsidRPr="00CA48EA">
        <w:rPr>
          <w:rFonts w:ascii="Times New Roman" w:hAnsi="Times New Roman" w:cs="Times New Roman"/>
          <w:sz w:val="18"/>
          <w:szCs w:val="18"/>
        </w:rPr>
        <w:t>like</w:t>
      </w:r>
      <w:r w:rsidRPr="00CA48EA">
        <w:rPr>
          <w:rFonts w:ascii="Times New Roman" w:hAnsi="Times New Roman" w:cs="Times New Roman"/>
          <w:spacing w:val="-2"/>
          <w:sz w:val="18"/>
          <w:szCs w:val="18"/>
        </w:rPr>
        <w:t xml:space="preserve"> </w:t>
      </w:r>
      <w:r w:rsidRPr="00CA48EA">
        <w:rPr>
          <w:rFonts w:ascii="Times New Roman" w:hAnsi="Times New Roman" w:cs="Times New Roman"/>
          <w:sz w:val="18"/>
          <w:szCs w:val="18"/>
        </w:rPr>
        <w:t>ServiceNow</w:t>
      </w:r>
      <w:r w:rsidRPr="00CA48EA">
        <w:rPr>
          <w:rFonts w:ascii="Times New Roman" w:hAnsi="Times New Roman" w:cs="Times New Roman"/>
          <w:spacing w:val="-2"/>
          <w:sz w:val="18"/>
          <w:szCs w:val="18"/>
        </w:rPr>
        <w:t xml:space="preserve"> </w:t>
      </w:r>
      <w:r w:rsidRPr="00CA48EA">
        <w:rPr>
          <w:rFonts w:ascii="Times New Roman" w:hAnsi="Times New Roman" w:cs="Times New Roman"/>
          <w:sz w:val="18"/>
          <w:szCs w:val="18"/>
        </w:rPr>
        <w:t>GRC,</w:t>
      </w:r>
      <w:r w:rsidRPr="00CA48EA">
        <w:rPr>
          <w:rFonts w:ascii="Times New Roman" w:hAnsi="Times New Roman" w:cs="Times New Roman"/>
          <w:spacing w:val="-2"/>
          <w:sz w:val="18"/>
          <w:szCs w:val="18"/>
        </w:rPr>
        <w:t xml:space="preserve"> </w:t>
      </w:r>
      <w:r w:rsidRPr="00CA48EA">
        <w:rPr>
          <w:rFonts w:ascii="Times New Roman" w:hAnsi="Times New Roman" w:cs="Times New Roman"/>
          <w:sz w:val="18"/>
          <w:szCs w:val="18"/>
        </w:rPr>
        <w:t>RSA</w:t>
      </w:r>
      <w:r w:rsidRPr="00CA48EA">
        <w:rPr>
          <w:rFonts w:ascii="Times New Roman" w:hAnsi="Times New Roman" w:cs="Times New Roman"/>
          <w:spacing w:val="-1"/>
          <w:sz w:val="18"/>
          <w:szCs w:val="18"/>
        </w:rPr>
        <w:t xml:space="preserve"> </w:t>
      </w:r>
      <w:r w:rsidRPr="00CA48EA">
        <w:rPr>
          <w:rFonts w:ascii="Times New Roman" w:hAnsi="Times New Roman" w:cs="Times New Roman"/>
          <w:sz w:val="18"/>
          <w:szCs w:val="18"/>
        </w:rPr>
        <w:t>Archer,</w:t>
      </w:r>
      <w:r w:rsidRPr="00CA48EA">
        <w:rPr>
          <w:rFonts w:ascii="Times New Roman" w:hAnsi="Times New Roman" w:cs="Times New Roman"/>
          <w:spacing w:val="-2"/>
          <w:sz w:val="18"/>
          <w:szCs w:val="18"/>
        </w:rPr>
        <w:t xml:space="preserve"> </w:t>
      </w:r>
      <w:r w:rsidRPr="00CA48EA">
        <w:rPr>
          <w:rFonts w:ascii="Times New Roman" w:hAnsi="Times New Roman" w:cs="Times New Roman"/>
          <w:sz w:val="18"/>
          <w:szCs w:val="18"/>
        </w:rPr>
        <w:t>Audit</w:t>
      </w:r>
      <w:r w:rsidRPr="00CA48EA">
        <w:rPr>
          <w:rFonts w:ascii="Times New Roman" w:hAnsi="Times New Roman" w:cs="Times New Roman"/>
          <w:spacing w:val="-3"/>
          <w:sz w:val="18"/>
          <w:szCs w:val="18"/>
        </w:rPr>
        <w:t xml:space="preserve"> </w:t>
      </w:r>
      <w:r w:rsidRPr="00CA48EA">
        <w:rPr>
          <w:rFonts w:ascii="Times New Roman" w:hAnsi="Times New Roman" w:cs="Times New Roman"/>
          <w:sz w:val="18"/>
          <w:szCs w:val="18"/>
        </w:rPr>
        <w:t>board</w:t>
      </w:r>
      <w:r w:rsidRPr="00CA48EA">
        <w:rPr>
          <w:rFonts w:ascii="Times New Roman" w:hAnsi="Times New Roman" w:cs="Times New Roman"/>
          <w:spacing w:val="-2"/>
          <w:sz w:val="18"/>
          <w:szCs w:val="18"/>
        </w:rPr>
        <w:t xml:space="preserve"> </w:t>
      </w:r>
      <w:r w:rsidRPr="00CA48EA">
        <w:rPr>
          <w:rFonts w:ascii="Times New Roman" w:hAnsi="Times New Roman" w:cs="Times New Roman"/>
          <w:sz w:val="18"/>
          <w:szCs w:val="18"/>
        </w:rPr>
        <w:t>and</w:t>
      </w:r>
      <w:r w:rsidRPr="00CA48EA">
        <w:rPr>
          <w:rFonts w:ascii="Times New Roman" w:hAnsi="Times New Roman" w:cs="Times New Roman"/>
          <w:spacing w:val="-1"/>
          <w:sz w:val="18"/>
          <w:szCs w:val="18"/>
        </w:rPr>
        <w:t xml:space="preserve"> </w:t>
      </w:r>
      <w:r w:rsidRPr="00CA48EA">
        <w:rPr>
          <w:rFonts w:ascii="Times New Roman" w:hAnsi="Times New Roman" w:cs="Times New Roman"/>
          <w:spacing w:val="-2"/>
          <w:sz w:val="18"/>
          <w:szCs w:val="18"/>
        </w:rPr>
        <w:t>Onetrust.</w:t>
      </w:r>
    </w:p>
    <w:p w14:paraId="534ECC8D" w14:textId="77777777" w:rsidR="006849FA" w:rsidRPr="00CA48EA" w:rsidRDefault="008740A6" w:rsidP="00FD7AD2">
      <w:pPr>
        <w:pStyle w:val="ListParagraph"/>
        <w:numPr>
          <w:ilvl w:val="0"/>
          <w:numId w:val="24"/>
        </w:numPr>
        <w:tabs>
          <w:tab w:val="left" w:pos="473"/>
        </w:tabs>
        <w:spacing w:before="0" w:line="276" w:lineRule="auto"/>
        <w:ind w:right="364"/>
        <w:jc w:val="both"/>
        <w:rPr>
          <w:rFonts w:ascii="Times New Roman" w:hAnsi="Times New Roman" w:cs="Times New Roman"/>
          <w:sz w:val="18"/>
          <w:szCs w:val="18"/>
        </w:rPr>
      </w:pPr>
      <w:r w:rsidRPr="00CA48EA">
        <w:rPr>
          <w:rFonts w:ascii="Times New Roman" w:hAnsi="Times New Roman" w:cs="Times New Roman"/>
          <w:b/>
          <w:sz w:val="18"/>
          <w:szCs w:val="18"/>
        </w:rPr>
        <w:t xml:space="preserve">Experience on various security assessments tools and tech </w:t>
      </w:r>
      <w:r w:rsidRPr="00CA48EA">
        <w:rPr>
          <w:rFonts w:ascii="Times New Roman" w:hAnsi="Times New Roman" w:cs="Times New Roman"/>
          <w:sz w:val="18"/>
          <w:szCs w:val="18"/>
        </w:rPr>
        <w:t>like Nessus, Acunetix, Rapid7, Burp Suite, OWASP Zap, Qualys vulnerability and PCI ASV scanner, Kali Linux tools, Parrot OS tools, NMAP, Wireshark, Metasploit and MITRE ATT&amp;CK frameworks.</w:t>
      </w:r>
    </w:p>
    <w:p w14:paraId="534ECC8E" w14:textId="77777777" w:rsidR="006849FA" w:rsidRPr="00CA48EA" w:rsidRDefault="008740A6" w:rsidP="00FD7AD2">
      <w:pPr>
        <w:pStyle w:val="ListParagraph"/>
        <w:numPr>
          <w:ilvl w:val="0"/>
          <w:numId w:val="24"/>
        </w:numPr>
        <w:tabs>
          <w:tab w:val="left" w:pos="473"/>
        </w:tabs>
        <w:spacing w:before="0" w:line="276" w:lineRule="auto"/>
        <w:ind w:right="364"/>
        <w:jc w:val="both"/>
        <w:rPr>
          <w:rFonts w:ascii="Times New Roman" w:hAnsi="Times New Roman" w:cs="Times New Roman"/>
          <w:sz w:val="18"/>
          <w:szCs w:val="18"/>
        </w:rPr>
      </w:pPr>
      <w:r w:rsidRPr="00CA48EA">
        <w:rPr>
          <w:rFonts w:ascii="Times New Roman" w:hAnsi="Times New Roman" w:cs="Times New Roman"/>
          <w:b/>
          <w:sz w:val="18"/>
          <w:szCs w:val="18"/>
        </w:rPr>
        <w:t xml:space="preserve">Cloud and Network Security Architect </w:t>
      </w:r>
      <w:r w:rsidRPr="00CA48EA">
        <w:rPr>
          <w:rFonts w:ascii="Times New Roman" w:hAnsi="Times New Roman" w:cs="Times New Roman"/>
          <w:sz w:val="18"/>
          <w:szCs w:val="18"/>
        </w:rPr>
        <w:t>with strong experience in designing enterprise level Zero trust network access (ZTNA), three tire, collapsed core network architectures, ODC/Clean room infrastructure setup with security controls at various layers and implement robust distributed Network Monitoring systems. Have good experience on Linux, Docker, Kubernetes, and cloud environments (Azure, AWS &amp; GCP), Change, Incident, Problem management process as per ITIL standards.</w:t>
      </w:r>
    </w:p>
    <w:p w14:paraId="534ECC8F" w14:textId="77777777" w:rsidR="006849FA" w:rsidRPr="00CA48EA" w:rsidRDefault="008740A6" w:rsidP="00FD7AD2">
      <w:pPr>
        <w:pStyle w:val="ListParagraph"/>
        <w:numPr>
          <w:ilvl w:val="0"/>
          <w:numId w:val="24"/>
        </w:numPr>
        <w:tabs>
          <w:tab w:val="left" w:pos="473"/>
        </w:tabs>
        <w:spacing w:before="0" w:line="276" w:lineRule="auto"/>
        <w:ind w:right="364"/>
        <w:jc w:val="both"/>
        <w:rPr>
          <w:rFonts w:ascii="Times New Roman" w:hAnsi="Times New Roman" w:cs="Times New Roman"/>
          <w:sz w:val="18"/>
          <w:szCs w:val="18"/>
        </w:rPr>
      </w:pPr>
      <w:r w:rsidRPr="00CA48EA">
        <w:rPr>
          <w:rFonts w:ascii="Times New Roman" w:hAnsi="Times New Roman" w:cs="Times New Roman"/>
          <w:b/>
          <w:sz w:val="18"/>
          <w:szCs w:val="18"/>
        </w:rPr>
        <w:t xml:space="preserve">Demonstrated competencies as a Cyber Security Architect </w:t>
      </w:r>
      <w:r w:rsidRPr="00CA48EA">
        <w:rPr>
          <w:rFonts w:ascii="Times New Roman" w:hAnsi="Times New Roman" w:cs="Times New Roman"/>
          <w:sz w:val="18"/>
          <w:szCs w:val="18"/>
        </w:rPr>
        <w:t>in designing and implementing various security products in On-prem</w:t>
      </w:r>
      <w:r w:rsidR="00A23A5F" w:rsidRPr="00CA48EA">
        <w:rPr>
          <w:rFonts w:ascii="Times New Roman" w:hAnsi="Times New Roman" w:cs="Times New Roman"/>
          <w:spacing w:val="80"/>
          <w:sz w:val="18"/>
          <w:szCs w:val="18"/>
        </w:rPr>
        <w:t xml:space="preserve"> </w:t>
      </w:r>
      <w:r w:rsidRPr="00CA48EA">
        <w:rPr>
          <w:rFonts w:ascii="Times New Roman" w:hAnsi="Times New Roman" w:cs="Times New Roman"/>
          <w:sz w:val="18"/>
          <w:szCs w:val="18"/>
        </w:rPr>
        <w:t>and</w:t>
      </w:r>
      <w:r w:rsidRPr="00CA48EA">
        <w:rPr>
          <w:rFonts w:ascii="Times New Roman" w:hAnsi="Times New Roman" w:cs="Times New Roman"/>
          <w:spacing w:val="-1"/>
          <w:sz w:val="18"/>
          <w:szCs w:val="18"/>
        </w:rPr>
        <w:t xml:space="preserve"> </w:t>
      </w:r>
      <w:r w:rsidRPr="00CA48EA">
        <w:rPr>
          <w:rFonts w:ascii="Times New Roman" w:hAnsi="Times New Roman" w:cs="Times New Roman"/>
          <w:sz w:val="18"/>
          <w:szCs w:val="18"/>
        </w:rPr>
        <w:t>Cloud infrastructure like</w:t>
      </w:r>
      <w:r w:rsidRPr="00CA48EA">
        <w:rPr>
          <w:rFonts w:ascii="Times New Roman" w:hAnsi="Times New Roman" w:cs="Times New Roman"/>
          <w:spacing w:val="-1"/>
          <w:sz w:val="18"/>
          <w:szCs w:val="18"/>
        </w:rPr>
        <w:t xml:space="preserve"> </w:t>
      </w:r>
      <w:r w:rsidRPr="00CA48EA">
        <w:rPr>
          <w:rFonts w:ascii="Times New Roman" w:hAnsi="Times New Roman" w:cs="Times New Roman"/>
          <w:sz w:val="18"/>
          <w:szCs w:val="18"/>
        </w:rPr>
        <w:t>Zscaler Proxy</w:t>
      </w:r>
      <w:r w:rsidRPr="00CA48EA">
        <w:rPr>
          <w:rFonts w:ascii="Times New Roman" w:hAnsi="Times New Roman" w:cs="Times New Roman"/>
          <w:spacing w:val="-1"/>
          <w:sz w:val="18"/>
          <w:szCs w:val="18"/>
        </w:rPr>
        <w:t xml:space="preserve"> </w:t>
      </w:r>
      <w:r w:rsidRPr="00CA48EA">
        <w:rPr>
          <w:rFonts w:ascii="Times New Roman" w:hAnsi="Times New Roman" w:cs="Times New Roman"/>
          <w:sz w:val="18"/>
          <w:szCs w:val="18"/>
        </w:rPr>
        <w:t>and</w:t>
      </w:r>
      <w:r w:rsidRPr="00CA48EA">
        <w:rPr>
          <w:rFonts w:ascii="Times New Roman" w:hAnsi="Times New Roman" w:cs="Times New Roman"/>
          <w:spacing w:val="-1"/>
          <w:sz w:val="18"/>
          <w:szCs w:val="18"/>
        </w:rPr>
        <w:t xml:space="preserve"> </w:t>
      </w:r>
      <w:r w:rsidRPr="00CA48EA">
        <w:rPr>
          <w:rFonts w:ascii="Times New Roman" w:hAnsi="Times New Roman" w:cs="Times New Roman"/>
          <w:sz w:val="18"/>
          <w:szCs w:val="18"/>
        </w:rPr>
        <w:t>Zero</w:t>
      </w:r>
      <w:r w:rsidRPr="00CA48EA">
        <w:rPr>
          <w:rFonts w:ascii="Times New Roman" w:hAnsi="Times New Roman" w:cs="Times New Roman"/>
          <w:spacing w:val="-3"/>
          <w:sz w:val="18"/>
          <w:szCs w:val="18"/>
        </w:rPr>
        <w:t xml:space="preserve"> </w:t>
      </w:r>
      <w:r w:rsidRPr="00CA48EA">
        <w:rPr>
          <w:rFonts w:ascii="Times New Roman" w:hAnsi="Times New Roman" w:cs="Times New Roman"/>
          <w:sz w:val="18"/>
          <w:szCs w:val="18"/>
        </w:rPr>
        <w:t>trust</w:t>
      </w:r>
      <w:r w:rsidRPr="00CA48EA">
        <w:rPr>
          <w:rFonts w:ascii="Times New Roman" w:hAnsi="Times New Roman" w:cs="Times New Roman"/>
          <w:spacing w:val="-1"/>
          <w:sz w:val="18"/>
          <w:szCs w:val="18"/>
        </w:rPr>
        <w:t xml:space="preserve"> </w:t>
      </w:r>
      <w:r w:rsidRPr="00CA48EA">
        <w:rPr>
          <w:rFonts w:ascii="Times New Roman" w:hAnsi="Times New Roman" w:cs="Times New Roman"/>
          <w:sz w:val="18"/>
          <w:szCs w:val="18"/>
        </w:rPr>
        <w:t>solutions,</w:t>
      </w:r>
      <w:r w:rsidRPr="00CA48EA">
        <w:rPr>
          <w:rFonts w:ascii="Times New Roman" w:hAnsi="Times New Roman" w:cs="Times New Roman"/>
          <w:spacing w:val="-1"/>
          <w:sz w:val="18"/>
          <w:szCs w:val="18"/>
        </w:rPr>
        <w:t xml:space="preserve"> </w:t>
      </w:r>
      <w:r w:rsidRPr="00CA48EA">
        <w:rPr>
          <w:rFonts w:ascii="Times New Roman" w:hAnsi="Times New Roman" w:cs="Times New Roman"/>
          <w:sz w:val="18"/>
          <w:szCs w:val="18"/>
        </w:rPr>
        <w:t>implement and</w:t>
      </w:r>
      <w:r w:rsidRPr="00CA48EA">
        <w:rPr>
          <w:rFonts w:ascii="Times New Roman" w:hAnsi="Times New Roman" w:cs="Times New Roman"/>
          <w:spacing w:val="-1"/>
          <w:sz w:val="18"/>
          <w:szCs w:val="18"/>
        </w:rPr>
        <w:t xml:space="preserve"> </w:t>
      </w:r>
      <w:r w:rsidRPr="00CA48EA">
        <w:rPr>
          <w:rFonts w:ascii="Times New Roman" w:hAnsi="Times New Roman" w:cs="Times New Roman"/>
          <w:sz w:val="18"/>
          <w:szCs w:val="18"/>
        </w:rPr>
        <w:t>manage ELK,</w:t>
      </w:r>
      <w:r w:rsidRPr="00CA48EA">
        <w:rPr>
          <w:rFonts w:ascii="Times New Roman" w:hAnsi="Times New Roman" w:cs="Times New Roman"/>
          <w:spacing w:val="-3"/>
          <w:sz w:val="18"/>
          <w:szCs w:val="18"/>
        </w:rPr>
        <w:t xml:space="preserve"> </w:t>
      </w:r>
      <w:r w:rsidRPr="00CA48EA">
        <w:rPr>
          <w:rFonts w:ascii="Times New Roman" w:hAnsi="Times New Roman" w:cs="Times New Roman"/>
          <w:sz w:val="18"/>
          <w:szCs w:val="18"/>
        </w:rPr>
        <w:t>Splunk SIEM, SOAR,</w:t>
      </w:r>
      <w:r w:rsidRPr="00CA48EA">
        <w:rPr>
          <w:rFonts w:ascii="Times New Roman" w:hAnsi="Times New Roman" w:cs="Times New Roman"/>
          <w:spacing w:val="-3"/>
          <w:sz w:val="18"/>
          <w:szCs w:val="18"/>
        </w:rPr>
        <w:t xml:space="preserve"> </w:t>
      </w:r>
      <w:r w:rsidRPr="00CA48EA">
        <w:rPr>
          <w:rFonts w:ascii="Times New Roman" w:hAnsi="Times New Roman" w:cs="Times New Roman"/>
          <w:sz w:val="18"/>
          <w:szCs w:val="18"/>
        </w:rPr>
        <w:t>Endpoint</w:t>
      </w:r>
      <w:r w:rsidRPr="00CA48EA">
        <w:rPr>
          <w:rFonts w:ascii="Times New Roman" w:hAnsi="Times New Roman" w:cs="Times New Roman"/>
          <w:spacing w:val="-1"/>
          <w:sz w:val="18"/>
          <w:szCs w:val="18"/>
        </w:rPr>
        <w:t xml:space="preserve"> </w:t>
      </w:r>
      <w:r w:rsidRPr="00CA48EA">
        <w:rPr>
          <w:rFonts w:ascii="Times New Roman" w:hAnsi="Times New Roman" w:cs="Times New Roman"/>
          <w:sz w:val="18"/>
          <w:szCs w:val="18"/>
        </w:rPr>
        <w:t>Security, Data Leak Prevention products, Malware analysis tools, threat intel, sandboxing, Case and threat management solutions.</w:t>
      </w:r>
    </w:p>
    <w:p w14:paraId="534ECC90" w14:textId="78FFA0CC" w:rsidR="006849FA" w:rsidRPr="00CA48EA" w:rsidRDefault="008740A6" w:rsidP="00FD7AD2">
      <w:pPr>
        <w:pStyle w:val="ListParagraph"/>
        <w:numPr>
          <w:ilvl w:val="0"/>
          <w:numId w:val="24"/>
        </w:numPr>
        <w:tabs>
          <w:tab w:val="left" w:pos="473"/>
        </w:tabs>
        <w:spacing w:before="0" w:line="276" w:lineRule="auto"/>
        <w:ind w:right="364"/>
        <w:jc w:val="both"/>
        <w:rPr>
          <w:rFonts w:ascii="Times New Roman" w:hAnsi="Times New Roman" w:cs="Times New Roman"/>
          <w:sz w:val="18"/>
          <w:szCs w:val="18"/>
        </w:rPr>
      </w:pPr>
      <w:r w:rsidRPr="00CA48EA">
        <w:rPr>
          <w:rFonts w:ascii="Times New Roman" w:hAnsi="Times New Roman" w:cs="Times New Roman"/>
          <w:b/>
          <w:sz w:val="18"/>
          <w:szCs w:val="18"/>
        </w:rPr>
        <w:t xml:space="preserve">Deft in </w:t>
      </w:r>
      <w:r w:rsidR="00FA40DA" w:rsidRPr="00CA48EA">
        <w:rPr>
          <w:rFonts w:ascii="Times New Roman" w:hAnsi="Times New Roman" w:cs="Times New Roman"/>
          <w:b/>
          <w:sz w:val="18"/>
          <w:szCs w:val="18"/>
        </w:rPr>
        <w:t>analyzing</w:t>
      </w:r>
      <w:r w:rsidRPr="00CA48EA">
        <w:rPr>
          <w:rFonts w:ascii="Times New Roman" w:hAnsi="Times New Roman" w:cs="Times New Roman"/>
          <w:b/>
          <w:sz w:val="18"/>
          <w:szCs w:val="18"/>
        </w:rPr>
        <w:t xml:space="preserve"> security events </w:t>
      </w:r>
      <w:r w:rsidRPr="00CA48EA">
        <w:rPr>
          <w:rFonts w:ascii="Times New Roman" w:hAnsi="Times New Roman" w:cs="Times New Roman"/>
          <w:sz w:val="18"/>
          <w:szCs w:val="18"/>
        </w:rPr>
        <w:t>from host-based/perimeter IDS, firewalls, switches, Servers, application, and database logs with various SIEM tools like ELK stack, Splunk SIEM, Azure Sentinel along with SOAR solutions like Phantom and Demisto.</w:t>
      </w:r>
    </w:p>
    <w:p w14:paraId="534ECC91" w14:textId="77777777" w:rsidR="00E604F1" w:rsidRPr="00CA48EA" w:rsidRDefault="00E604F1" w:rsidP="00FD7AD2">
      <w:pPr>
        <w:pStyle w:val="ListParagraph"/>
        <w:numPr>
          <w:ilvl w:val="0"/>
          <w:numId w:val="24"/>
        </w:numPr>
        <w:tabs>
          <w:tab w:val="left" w:pos="473"/>
        </w:tabs>
        <w:spacing w:before="0" w:line="276" w:lineRule="auto"/>
        <w:ind w:right="364"/>
        <w:jc w:val="both"/>
        <w:rPr>
          <w:rFonts w:ascii="Times New Roman" w:hAnsi="Times New Roman" w:cs="Times New Roman"/>
          <w:sz w:val="18"/>
          <w:szCs w:val="18"/>
        </w:rPr>
      </w:pPr>
      <w:r w:rsidRPr="00CA48EA">
        <w:rPr>
          <w:rStyle w:val="Strong"/>
          <w:rFonts w:ascii="Times New Roman" w:hAnsi="Times New Roman" w:cs="Times New Roman"/>
          <w:sz w:val="18"/>
          <w:szCs w:val="18"/>
        </w:rPr>
        <w:t>Implemented and managed RSA Archer GRC platform</w:t>
      </w:r>
      <w:r w:rsidRPr="00CA48EA">
        <w:rPr>
          <w:rFonts w:ascii="Times New Roman" w:hAnsi="Times New Roman" w:cs="Times New Roman"/>
          <w:sz w:val="18"/>
          <w:szCs w:val="18"/>
        </w:rPr>
        <w:t xml:space="preserve"> for automating risk management, compliance, and internal audit processes, ensuring streamlined governance.</w:t>
      </w:r>
    </w:p>
    <w:p w14:paraId="534ECC92" w14:textId="77777777" w:rsidR="006849FA" w:rsidRPr="00CA48EA" w:rsidRDefault="008740A6" w:rsidP="00FD7AD2">
      <w:pPr>
        <w:pStyle w:val="ListParagraph"/>
        <w:numPr>
          <w:ilvl w:val="0"/>
          <w:numId w:val="24"/>
        </w:numPr>
        <w:tabs>
          <w:tab w:val="left" w:pos="473"/>
        </w:tabs>
        <w:spacing w:before="0" w:line="276" w:lineRule="auto"/>
        <w:ind w:right="364"/>
        <w:jc w:val="both"/>
        <w:rPr>
          <w:rFonts w:ascii="Times New Roman" w:hAnsi="Times New Roman" w:cs="Times New Roman"/>
          <w:sz w:val="18"/>
          <w:szCs w:val="18"/>
        </w:rPr>
      </w:pPr>
      <w:r w:rsidRPr="00CA48EA">
        <w:rPr>
          <w:rFonts w:ascii="Times New Roman" w:hAnsi="Times New Roman" w:cs="Times New Roman"/>
          <w:b/>
          <w:sz w:val="18"/>
          <w:szCs w:val="18"/>
        </w:rPr>
        <w:t>Strong understanding of OWASP, ISO</w:t>
      </w:r>
      <w:r w:rsidR="00A23A5F" w:rsidRPr="00CA48EA">
        <w:rPr>
          <w:rFonts w:ascii="Times New Roman" w:hAnsi="Times New Roman" w:cs="Times New Roman"/>
          <w:b/>
          <w:sz w:val="18"/>
          <w:szCs w:val="18"/>
        </w:rPr>
        <w:t>: 27001</w:t>
      </w:r>
      <w:r w:rsidRPr="00CA48EA">
        <w:rPr>
          <w:rFonts w:ascii="Times New Roman" w:hAnsi="Times New Roman" w:cs="Times New Roman"/>
          <w:b/>
          <w:sz w:val="18"/>
          <w:szCs w:val="18"/>
        </w:rPr>
        <w:t>, ISO</w:t>
      </w:r>
      <w:r w:rsidR="00A23A5F" w:rsidRPr="00CA48EA">
        <w:rPr>
          <w:rFonts w:ascii="Times New Roman" w:hAnsi="Times New Roman" w:cs="Times New Roman"/>
          <w:b/>
          <w:sz w:val="18"/>
          <w:szCs w:val="18"/>
        </w:rPr>
        <w:t>: 31000</w:t>
      </w:r>
      <w:r w:rsidRPr="00CA48EA">
        <w:rPr>
          <w:rFonts w:ascii="Times New Roman" w:hAnsi="Times New Roman" w:cs="Times New Roman"/>
          <w:b/>
          <w:sz w:val="18"/>
          <w:szCs w:val="18"/>
        </w:rPr>
        <w:t>, PCI DSS, NIST 800-53, NIST CSF, ITGC and other compliance security frameworks</w:t>
      </w:r>
      <w:r w:rsidRPr="00CA48EA">
        <w:rPr>
          <w:rFonts w:ascii="Times New Roman" w:hAnsi="Times New Roman" w:cs="Times New Roman"/>
          <w:sz w:val="18"/>
          <w:szCs w:val="18"/>
        </w:rPr>
        <w:t xml:space="preserve">. Established processes &amp; procedures and fix gaps to get aligned to ISO, PCI DSS, </w:t>
      </w:r>
      <w:r w:rsidR="00A23A5F" w:rsidRPr="00CA48EA">
        <w:rPr>
          <w:rFonts w:ascii="Times New Roman" w:hAnsi="Times New Roman" w:cs="Times New Roman"/>
          <w:sz w:val="18"/>
          <w:szCs w:val="18"/>
        </w:rPr>
        <w:t>and DISA</w:t>
      </w:r>
      <w:r w:rsidRPr="00CA48EA">
        <w:rPr>
          <w:rFonts w:ascii="Times New Roman" w:hAnsi="Times New Roman" w:cs="Times New Roman"/>
          <w:sz w:val="18"/>
          <w:szCs w:val="18"/>
        </w:rPr>
        <w:t xml:space="preserve"> STIG and NIST standards.</w:t>
      </w:r>
    </w:p>
    <w:p w14:paraId="534ECC93" w14:textId="77777777" w:rsidR="006849FA" w:rsidRPr="00CA48EA" w:rsidRDefault="008740A6" w:rsidP="00FD7AD2">
      <w:pPr>
        <w:pStyle w:val="ListParagraph"/>
        <w:numPr>
          <w:ilvl w:val="0"/>
          <w:numId w:val="24"/>
        </w:numPr>
        <w:tabs>
          <w:tab w:val="left" w:pos="473"/>
        </w:tabs>
        <w:spacing w:before="0" w:line="276" w:lineRule="auto"/>
        <w:ind w:right="364"/>
        <w:jc w:val="both"/>
        <w:rPr>
          <w:rFonts w:ascii="Times New Roman" w:hAnsi="Times New Roman" w:cs="Times New Roman"/>
          <w:sz w:val="18"/>
          <w:szCs w:val="18"/>
        </w:rPr>
      </w:pPr>
      <w:r w:rsidRPr="00CA48EA">
        <w:rPr>
          <w:rFonts w:ascii="Times New Roman" w:hAnsi="Times New Roman" w:cs="Times New Roman"/>
          <w:b/>
          <w:sz w:val="18"/>
          <w:szCs w:val="18"/>
        </w:rPr>
        <w:t xml:space="preserve">Worked on networking technologies like Firewalls, WAF, IPS/IDS, Switches, Routers, VPN Gateways and Server administration (Windows/Linux/Mac platforms). </w:t>
      </w:r>
      <w:r w:rsidRPr="00CA48EA">
        <w:rPr>
          <w:rFonts w:ascii="Times New Roman" w:hAnsi="Times New Roman" w:cs="Times New Roman"/>
          <w:sz w:val="18"/>
          <w:szCs w:val="18"/>
        </w:rPr>
        <w:t xml:space="preserve">Experience in design and implementing multiple Open-source and commercial Infrastructure Security solutions of Cisco, </w:t>
      </w:r>
      <w:r w:rsidR="00A23A5F" w:rsidRPr="00CA48EA">
        <w:rPr>
          <w:rFonts w:ascii="Times New Roman" w:hAnsi="Times New Roman" w:cs="Times New Roman"/>
          <w:sz w:val="18"/>
          <w:szCs w:val="18"/>
        </w:rPr>
        <w:t>Palo Alto</w:t>
      </w:r>
      <w:r w:rsidRPr="00CA48EA">
        <w:rPr>
          <w:rFonts w:ascii="Times New Roman" w:hAnsi="Times New Roman" w:cs="Times New Roman"/>
          <w:sz w:val="18"/>
          <w:szCs w:val="18"/>
        </w:rPr>
        <w:t>, Fortinet</w:t>
      </w:r>
      <w:r w:rsidRPr="00CA48EA">
        <w:rPr>
          <w:rFonts w:ascii="Times New Roman" w:hAnsi="Times New Roman" w:cs="Times New Roman"/>
          <w:spacing w:val="-1"/>
          <w:sz w:val="18"/>
          <w:szCs w:val="18"/>
        </w:rPr>
        <w:t xml:space="preserve"> </w:t>
      </w:r>
      <w:r w:rsidRPr="00CA48EA">
        <w:rPr>
          <w:rFonts w:ascii="Times New Roman" w:hAnsi="Times New Roman" w:cs="Times New Roman"/>
          <w:sz w:val="18"/>
          <w:szCs w:val="18"/>
        </w:rPr>
        <w:t>and Juniper firewall/switches, implemented MDM (Mobile Device Management) solutions.</w:t>
      </w:r>
    </w:p>
    <w:p w14:paraId="534ECC94" w14:textId="77777777" w:rsidR="006849FA" w:rsidRPr="00CA48EA" w:rsidRDefault="008740A6" w:rsidP="00FD7AD2">
      <w:pPr>
        <w:pStyle w:val="ListParagraph"/>
        <w:numPr>
          <w:ilvl w:val="0"/>
          <w:numId w:val="24"/>
        </w:numPr>
        <w:tabs>
          <w:tab w:val="left" w:pos="473"/>
        </w:tabs>
        <w:spacing w:before="0" w:line="276" w:lineRule="auto"/>
        <w:ind w:right="364"/>
        <w:jc w:val="both"/>
        <w:rPr>
          <w:rFonts w:ascii="Times New Roman" w:hAnsi="Times New Roman" w:cs="Times New Roman"/>
          <w:sz w:val="18"/>
          <w:szCs w:val="18"/>
        </w:rPr>
      </w:pPr>
      <w:r w:rsidRPr="00CA48EA">
        <w:rPr>
          <w:rFonts w:ascii="Times New Roman" w:hAnsi="Times New Roman" w:cs="Times New Roman"/>
          <w:b/>
          <w:sz w:val="18"/>
          <w:szCs w:val="18"/>
        </w:rPr>
        <w:t xml:space="preserve">People-centric leader with proven abilities in leading &amp; training teams on several SOC (Security Operations Centre) and Cyber Security tools, </w:t>
      </w:r>
      <w:r w:rsidRPr="00CA48EA">
        <w:rPr>
          <w:rFonts w:ascii="Times New Roman" w:hAnsi="Times New Roman" w:cs="Times New Roman"/>
          <w:sz w:val="18"/>
          <w:szCs w:val="18"/>
        </w:rPr>
        <w:t>implementing security strategies, ensuring adherence to the regulatory requirements, and continually focusing on improving organization’s security posture.</w:t>
      </w:r>
    </w:p>
    <w:p w14:paraId="534ECC95" w14:textId="77777777" w:rsidR="006849FA" w:rsidRPr="00CA48EA" w:rsidRDefault="00A23A5F" w:rsidP="00FD7AD2">
      <w:pPr>
        <w:pStyle w:val="ListParagraph"/>
        <w:numPr>
          <w:ilvl w:val="0"/>
          <w:numId w:val="24"/>
        </w:numPr>
        <w:tabs>
          <w:tab w:val="left" w:pos="473"/>
        </w:tabs>
        <w:spacing w:before="0" w:line="276" w:lineRule="auto"/>
        <w:ind w:right="364"/>
        <w:jc w:val="both"/>
        <w:rPr>
          <w:rFonts w:ascii="Times New Roman" w:hAnsi="Times New Roman" w:cs="Times New Roman"/>
          <w:sz w:val="18"/>
          <w:szCs w:val="18"/>
        </w:rPr>
      </w:pPr>
      <w:r w:rsidRPr="00CA48EA">
        <w:rPr>
          <w:rFonts w:ascii="Times New Roman" w:hAnsi="Times New Roman" w:cs="Times New Roman"/>
          <w:b/>
          <w:sz w:val="18"/>
          <w:szCs w:val="18"/>
        </w:rPr>
        <w:t>Leadership in Audit and O</w:t>
      </w:r>
      <w:r w:rsidR="008740A6" w:rsidRPr="00CA48EA">
        <w:rPr>
          <w:rFonts w:ascii="Times New Roman" w:hAnsi="Times New Roman" w:cs="Times New Roman"/>
          <w:b/>
          <w:sz w:val="18"/>
          <w:szCs w:val="18"/>
        </w:rPr>
        <w:t xml:space="preserve">nspringCompliance, </w:t>
      </w:r>
      <w:r w:rsidR="008740A6" w:rsidRPr="00CA48EA">
        <w:rPr>
          <w:rFonts w:ascii="Times New Roman" w:hAnsi="Times New Roman" w:cs="Times New Roman"/>
          <w:sz w:val="18"/>
          <w:szCs w:val="18"/>
        </w:rPr>
        <w:t xml:space="preserve">lead cross-functional audit initiatives and technology innovations that improved compliance by 20%, reduced financial risks, and enhanced operational efficiency. Orchestrated end-to-end adherence to multiple regulatory frameworks including ISO27001, SOC, GDPR, PCI DSS, HIPAA and NIST, while pioneering data analytics in audit reporting for predictive </w:t>
      </w:r>
      <w:r w:rsidR="008740A6" w:rsidRPr="00CA48EA">
        <w:rPr>
          <w:rFonts w:ascii="Times New Roman" w:hAnsi="Times New Roman" w:cs="Times New Roman"/>
          <w:spacing w:val="-2"/>
          <w:sz w:val="18"/>
          <w:szCs w:val="18"/>
        </w:rPr>
        <w:t>insights.</w:t>
      </w:r>
    </w:p>
    <w:p w14:paraId="534ECC97" w14:textId="5CDEAD3A" w:rsidR="006849FA" w:rsidRPr="00FD7AD2" w:rsidRDefault="008740A6" w:rsidP="00FD7AD2">
      <w:pPr>
        <w:pStyle w:val="ListParagraph"/>
        <w:numPr>
          <w:ilvl w:val="0"/>
          <w:numId w:val="24"/>
        </w:numPr>
        <w:tabs>
          <w:tab w:val="left" w:pos="473"/>
        </w:tabs>
        <w:spacing w:before="0" w:line="276" w:lineRule="auto"/>
        <w:ind w:right="364"/>
        <w:jc w:val="both"/>
        <w:rPr>
          <w:rFonts w:ascii="Times New Roman" w:hAnsi="Times New Roman" w:cs="Times New Roman"/>
          <w:sz w:val="18"/>
          <w:szCs w:val="18"/>
        </w:rPr>
      </w:pPr>
      <w:r w:rsidRPr="00CA48EA">
        <w:rPr>
          <w:rFonts w:ascii="Times New Roman" w:hAnsi="Times New Roman" w:cs="Times New Roman"/>
          <w:b/>
          <w:sz w:val="18"/>
          <w:szCs w:val="18"/>
        </w:rPr>
        <w:t xml:space="preserve">Experience in Penetration Testing </w:t>
      </w:r>
      <w:r w:rsidRPr="00CA48EA">
        <w:rPr>
          <w:rFonts w:ascii="Times New Roman" w:hAnsi="Times New Roman" w:cs="Times New Roman"/>
          <w:sz w:val="18"/>
          <w:szCs w:val="18"/>
        </w:rPr>
        <w:t>on Web applications covering OWASP Top10 vulnerabilities, On-Prem and cloud infrastructures</w:t>
      </w:r>
      <w:r w:rsidRPr="00CA48EA">
        <w:rPr>
          <w:rFonts w:ascii="Times New Roman" w:hAnsi="Times New Roman" w:cs="Times New Roman"/>
          <w:spacing w:val="40"/>
          <w:sz w:val="18"/>
          <w:szCs w:val="18"/>
        </w:rPr>
        <w:t xml:space="preserve"> </w:t>
      </w:r>
      <w:r w:rsidRPr="00CA48EA">
        <w:rPr>
          <w:rFonts w:ascii="Times New Roman" w:hAnsi="Times New Roman" w:cs="Times New Roman"/>
          <w:sz w:val="18"/>
          <w:szCs w:val="18"/>
        </w:rPr>
        <w:t>and suggest mitigation/remediation techniques/plans for the identified gaps/exploits/vulnerabilities.</w:t>
      </w:r>
    </w:p>
    <w:p w14:paraId="534ECC98" w14:textId="77777777" w:rsidR="00A67D9C" w:rsidRPr="008B4286" w:rsidRDefault="00A67D9C" w:rsidP="00FD7AD2">
      <w:pPr>
        <w:pStyle w:val="BodyText"/>
        <w:spacing w:before="0" w:line="276" w:lineRule="auto"/>
        <w:ind w:left="360" w:right="364" w:firstLine="0"/>
        <w:rPr>
          <w:rFonts w:ascii="Times New Roman" w:hAnsi="Times New Roman" w:cs="Times New Roman"/>
        </w:rPr>
      </w:pPr>
    </w:p>
    <w:p w14:paraId="534ECC99" w14:textId="77777777" w:rsidR="0011132A" w:rsidRDefault="008740A6" w:rsidP="00FD7AD2">
      <w:pPr>
        <w:pStyle w:val="Heading1"/>
        <w:tabs>
          <w:tab w:val="left" w:pos="177"/>
          <w:tab w:val="left" w:pos="11171"/>
        </w:tabs>
        <w:spacing w:line="276" w:lineRule="auto"/>
        <w:ind w:left="360" w:right="364" w:firstLine="0"/>
        <w:rPr>
          <w:rFonts w:ascii="Times New Roman" w:hAnsi="Times New Roman" w:cs="Times New Roman"/>
          <w:b w:val="0"/>
          <w:spacing w:val="-10"/>
        </w:rPr>
      </w:pPr>
      <w:r w:rsidRPr="00A23A5F">
        <w:rPr>
          <w:rFonts w:ascii="Times New Roman" w:hAnsi="Times New Roman" w:cs="Times New Roman"/>
          <w:b w:val="0"/>
          <w:spacing w:val="-10"/>
        </w:rPr>
        <w:t xml:space="preserve"> </w:t>
      </w:r>
    </w:p>
    <w:p w14:paraId="534ECC9A" w14:textId="77777777" w:rsidR="006849FA" w:rsidRPr="00BD44C2" w:rsidRDefault="00CA48EA" w:rsidP="00FD7AD2">
      <w:pPr>
        <w:pStyle w:val="Heading1"/>
        <w:tabs>
          <w:tab w:val="left" w:pos="177"/>
          <w:tab w:val="left" w:pos="11171"/>
        </w:tabs>
        <w:spacing w:line="276" w:lineRule="auto"/>
        <w:ind w:left="0" w:right="364" w:firstLine="0"/>
        <w:rPr>
          <w:rFonts w:ascii="Times New Roman" w:hAnsi="Times New Roman" w:cs="Times New Roman"/>
          <w:color w:val="4F81BD" w:themeColor="accent1"/>
          <w:spacing w:val="-10"/>
          <w:sz w:val="20"/>
        </w:rPr>
      </w:pPr>
      <w:r w:rsidRPr="008B4286">
        <w:rPr>
          <w:rFonts w:ascii="Times New Roman" w:eastAsia="Times New Roman" w:hAnsi="Times New Roman" w:cs="Times New Roman"/>
          <w:b w:val="0"/>
          <w:bCs w:val="0"/>
          <w:noProof/>
          <w:color w:val="4F81BD" w:themeColor="accent1"/>
          <w:sz w:val="20"/>
        </w:rPr>
        <mc:AlternateContent>
          <mc:Choice Requires="wps">
            <w:drawing>
              <wp:anchor distT="0" distB="0" distL="114300" distR="114300" simplePos="0" relativeHeight="251658240" behindDoc="0" locked="0" layoutInCell="1" allowOverlap="1" wp14:anchorId="534ECD37" wp14:editId="7EFFED8A">
                <wp:simplePos x="0" y="0"/>
                <wp:positionH relativeFrom="margin">
                  <wp:posOffset>2087880</wp:posOffset>
                </wp:positionH>
                <wp:positionV relativeFrom="paragraph">
                  <wp:posOffset>68580</wp:posOffset>
                </wp:positionV>
                <wp:extent cx="4876800" cy="7620"/>
                <wp:effectExtent l="0" t="0" r="19050" b="30480"/>
                <wp:wrapNone/>
                <wp:docPr id="17" name="Straight Connector 1"/>
                <wp:cNvGraphicFramePr/>
                <a:graphic xmlns:a="http://schemas.openxmlformats.org/drawingml/2006/main">
                  <a:graphicData uri="http://schemas.microsoft.com/office/word/2010/wordprocessingShape">
                    <wps:wsp>
                      <wps:cNvCnPr/>
                      <wps:spPr>
                        <a:xfrm flipV="1">
                          <a:off x="0" y="0"/>
                          <a:ext cx="4876800" cy="762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1C3700" id="Straight Connector 1" o:spid="_x0000_s1026" style="position:absolute;flip: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4.4pt,5.4pt" to="548.4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" strokecolor="black [3213]">
                <w10:wrap anchorx="margin"/>
              </v:line>
            </w:pict>
          </mc:Fallback>
        </mc:AlternateContent>
      </w:r>
      <w:r w:rsidR="00BD44C2">
        <w:rPr>
          <w:rFonts w:ascii="Times New Roman" w:hAnsi="Times New Roman" w:cs="Times New Roman"/>
          <w:b w:val="0"/>
          <w:spacing w:val="-10"/>
        </w:rPr>
        <w:tab/>
        <w:t xml:space="preserve">   </w:t>
      </w:r>
      <w:r w:rsidR="008740A6" w:rsidRPr="00BD44C2">
        <w:rPr>
          <w:rFonts w:ascii="Times New Roman" w:hAnsi="Times New Roman" w:cs="Times New Roman"/>
          <w:color w:val="4F81BD" w:themeColor="accent1"/>
          <w:sz w:val="20"/>
        </w:rPr>
        <w:t>C</w:t>
      </w:r>
      <w:r w:rsidR="008740A6" w:rsidRPr="00BD44C2">
        <w:rPr>
          <w:rFonts w:ascii="Times New Roman" w:hAnsi="Times New Roman" w:cs="Times New Roman"/>
          <w:color w:val="4F81BD" w:themeColor="accent1"/>
          <w:spacing w:val="-9"/>
          <w:sz w:val="20"/>
        </w:rPr>
        <w:t xml:space="preserve"> </w:t>
      </w:r>
      <w:r w:rsidR="008740A6" w:rsidRPr="00BD44C2">
        <w:rPr>
          <w:rFonts w:ascii="Times New Roman" w:hAnsi="Times New Roman" w:cs="Times New Roman"/>
          <w:color w:val="4F81BD" w:themeColor="accent1"/>
          <w:sz w:val="20"/>
        </w:rPr>
        <w:t>O</w:t>
      </w:r>
      <w:r w:rsidR="008740A6" w:rsidRPr="00BD44C2">
        <w:rPr>
          <w:rFonts w:ascii="Times New Roman" w:hAnsi="Times New Roman" w:cs="Times New Roman"/>
          <w:color w:val="4F81BD" w:themeColor="accent1"/>
          <w:spacing w:val="-9"/>
          <w:sz w:val="20"/>
        </w:rPr>
        <w:t xml:space="preserve"> </w:t>
      </w:r>
      <w:r w:rsidR="008740A6" w:rsidRPr="00BD44C2">
        <w:rPr>
          <w:rFonts w:ascii="Times New Roman" w:hAnsi="Times New Roman" w:cs="Times New Roman"/>
          <w:color w:val="4F81BD" w:themeColor="accent1"/>
          <w:sz w:val="20"/>
        </w:rPr>
        <w:t>R</w:t>
      </w:r>
      <w:r w:rsidR="008740A6" w:rsidRPr="00BD44C2">
        <w:rPr>
          <w:rFonts w:ascii="Times New Roman" w:hAnsi="Times New Roman" w:cs="Times New Roman"/>
          <w:color w:val="4F81BD" w:themeColor="accent1"/>
          <w:spacing w:val="-12"/>
          <w:sz w:val="20"/>
        </w:rPr>
        <w:t xml:space="preserve"> </w:t>
      </w:r>
      <w:r w:rsidR="008740A6" w:rsidRPr="00BD44C2">
        <w:rPr>
          <w:rFonts w:ascii="Times New Roman" w:hAnsi="Times New Roman" w:cs="Times New Roman"/>
          <w:color w:val="4F81BD" w:themeColor="accent1"/>
          <w:sz w:val="20"/>
        </w:rPr>
        <w:t>E</w:t>
      </w:r>
      <w:r w:rsidR="008740A6" w:rsidRPr="00BD44C2">
        <w:rPr>
          <w:rFonts w:ascii="Times New Roman" w:hAnsi="Times New Roman" w:cs="Times New Roman"/>
          <w:color w:val="4F81BD" w:themeColor="accent1"/>
          <w:spacing w:val="80"/>
          <w:sz w:val="20"/>
        </w:rPr>
        <w:t xml:space="preserve"> </w:t>
      </w:r>
      <w:r w:rsidR="008740A6" w:rsidRPr="00BD44C2">
        <w:rPr>
          <w:rFonts w:ascii="Times New Roman" w:hAnsi="Times New Roman" w:cs="Times New Roman"/>
          <w:color w:val="4F81BD" w:themeColor="accent1"/>
          <w:sz w:val="20"/>
        </w:rPr>
        <w:t>C</w:t>
      </w:r>
      <w:r w:rsidR="008740A6" w:rsidRPr="00BD44C2">
        <w:rPr>
          <w:rFonts w:ascii="Times New Roman" w:hAnsi="Times New Roman" w:cs="Times New Roman"/>
          <w:color w:val="4F81BD" w:themeColor="accent1"/>
          <w:spacing w:val="-9"/>
          <w:sz w:val="20"/>
        </w:rPr>
        <w:t xml:space="preserve"> </w:t>
      </w:r>
      <w:r w:rsidR="008740A6" w:rsidRPr="00BD44C2">
        <w:rPr>
          <w:rFonts w:ascii="Times New Roman" w:hAnsi="Times New Roman" w:cs="Times New Roman"/>
          <w:color w:val="4F81BD" w:themeColor="accent1"/>
          <w:sz w:val="20"/>
        </w:rPr>
        <w:t>O</w:t>
      </w:r>
      <w:r w:rsidR="008740A6" w:rsidRPr="00BD44C2">
        <w:rPr>
          <w:rFonts w:ascii="Times New Roman" w:hAnsi="Times New Roman" w:cs="Times New Roman"/>
          <w:color w:val="4F81BD" w:themeColor="accent1"/>
          <w:spacing w:val="-12"/>
          <w:sz w:val="20"/>
        </w:rPr>
        <w:t xml:space="preserve"> </w:t>
      </w:r>
      <w:r w:rsidR="008740A6" w:rsidRPr="00BD44C2">
        <w:rPr>
          <w:rFonts w:ascii="Times New Roman" w:hAnsi="Times New Roman" w:cs="Times New Roman"/>
          <w:color w:val="4F81BD" w:themeColor="accent1"/>
          <w:sz w:val="20"/>
        </w:rPr>
        <w:t>M</w:t>
      </w:r>
      <w:r w:rsidR="008740A6" w:rsidRPr="00BD44C2">
        <w:rPr>
          <w:rFonts w:ascii="Times New Roman" w:hAnsi="Times New Roman" w:cs="Times New Roman"/>
          <w:color w:val="4F81BD" w:themeColor="accent1"/>
          <w:spacing w:val="-9"/>
          <w:sz w:val="20"/>
        </w:rPr>
        <w:t xml:space="preserve"> </w:t>
      </w:r>
      <w:r w:rsidR="008740A6" w:rsidRPr="00BD44C2">
        <w:rPr>
          <w:rFonts w:ascii="Times New Roman" w:hAnsi="Times New Roman" w:cs="Times New Roman"/>
          <w:color w:val="4F81BD" w:themeColor="accent1"/>
          <w:sz w:val="20"/>
        </w:rPr>
        <w:t>P</w:t>
      </w:r>
      <w:r w:rsidR="008740A6" w:rsidRPr="00BD44C2">
        <w:rPr>
          <w:rFonts w:ascii="Times New Roman" w:hAnsi="Times New Roman" w:cs="Times New Roman"/>
          <w:color w:val="4F81BD" w:themeColor="accent1"/>
          <w:spacing w:val="-12"/>
          <w:sz w:val="20"/>
        </w:rPr>
        <w:t xml:space="preserve"> </w:t>
      </w:r>
      <w:r w:rsidR="008740A6" w:rsidRPr="00BD44C2">
        <w:rPr>
          <w:rFonts w:ascii="Times New Roman" w:hAnsi="Times New Roman" w:cs="Times New Roman"/>
          <w:color w:val="4F81BD" w:themeColor="accent1"/>
          <w:sz w:val="20"/>
        </w:rPr>
        <w:t>E</w:t>
      </w:r>
      <w:r w:rsidR="008740A6" w:rsidRPr="00BD44C2">
        <w:rPr>
          <w:rFonts w:ascii="Times New Roman" w:hAnsi="Times New Roman" w:cs="Times New Roman"/>
          <w:color w:val="4F81BD" w:themeColor="accent1"/>
          <w:spacing w:val="-9"/>
          <w:sz w:val="20"/>
        </w:rPr>
        <w:t xml:space="preserve"> </w:t>
      </w:r>
      <w:r w:rsidR="008740A6" w:rsidRPr="00BD44C2">
        <w:rPr>
          <w:rFonts w:ascii="Times New Roman" w:hAnsi="Times New Roman" w:cs="Times New Roman"/>
          <w:color w:val="4F81BD" w:themeColor="accent1"/>
          <w:sz w:val="20"/>
        </w:rPr>
        <w:t>T</w:t>
      </w:r>
      <w:r w:rsidR="008740A6" w:rsidRPr="00BD44C2">
        <w:rPr>
          <w:rFonts w:ascii="Times New Roman" w:hAnsi="Times New Roman" w:cs="Times New Roman"/>
          <w:color w:val="4F81BD" w:themeColor="accent1"/>
          <w:spacing w:val="-9"/>
          <w:sz w:val="20"/>
        </w:rPr>
        <w:t xml:space="preserve"> </w:t>
      </w:r>
      <w:r w:rsidR="008740A6" w:rsidRPr="00BD44C2">
        <w:rPr>
          <w:rFonts w:ascii="Times New Roman" w:hAnsi="Times New Roman" w:cs="Times New Roman"/>
          <w:color w:val="4F81BD" w:themeColor="accent1"/>
          <w:sz w:val="20"/>
        </w:rPr>
        <w:t>E</w:t>
      </w:r>
      <w:r w:rsidR="008740A6" w:rsidRPr="00BD44C2">
        <w:rPr>
          <w:rFonts w:ascii="Times New Roman" w:hAnsi="Times New Roman" w:cs="Times New Roman"/>
          <w:color w:val="4F81BD" w:themeColor="accent1"/>
          <w:spacing w:val="-9"/>
          <w:sz w:val="20"/>
        </w:rPr>
        <w:t xml:space="preserve"> </w:t>
      </w:r>
      <w:r w:rsidR="008740A6" w:rsidRPr="00BD44C2">
        <w:rPr>
          <w:rFonts w:ascii="Times New Roman" w:hAnsi="Times New Roman" w:cs="Times New Roman"/>
          <w:color w:val="4F81BD" w:themeColor="accent1"/>
          <w:sz w:val="20"/>
        </w:rPr>
        <w:t>N</w:t>
      </w:r>
      <w:r w:rsidR="008740A6" w:rsidRPr="00BD44C2">
        <w:rPr>
          <w:rFonts w:ascii="Times New Roman" w:hAnsi="Times New Roman" w:cs="Times New Roman"/>
          <w:color w:val="4F81BD" w:themeColor="accent1"/>
          <w:spacing w:val="-13"/>
          <w:sz w:val="20"/>
        </w:rPr>
        <w:t xml:space="preserve"> </w:t>
      </w:r>
      <w:r w:rsidR="008740A6" w:rsidRPr="00BD44C2">
        <w:rPr>
          <w:rFonts w:ascii="Times New Roman" w:hAnsi="Times New Roman" w:cs="Times New Roman"/>
          <w:color w:val="4F81BD" w:themeColor="accent1"/>
          <w:sz w:val="20"/>
        </w:rPr>
        <w:t>C</w:t>
      </w:r>
      <w:r w:rsidR="008740A6" w:rsidRPr="00BD44C2">
        <w:rPr>
          <w:rFonts w:ascii="Times New Roman" w:hAnsi="Times New Roman" w:cs="Times New Roman"/>
          <w:color w:val="4F81BD" w:themeColor="accent1"/>
          <w:spacing w:val="-11"/>
          <w:sz w:val="20"/>
        </w:rPr>
        <w:t xml:space="preserve"> </w:t>
      </w:r>
      <w:r w:rsidR="008740A6" w:rsidRPr="00BD44C2">
        <w:rPr>
          <w:rFonts w:ascii="Times New Roman" w:hAnsi="Times New Roman" w:cs="Times New Roman"/>
          <w:color w:val="4F81BD" w:themeColor="accent1"/>
          <w:sz w:val="20"/>
        </w:rPr>
        <w:t>I</w:t>
      </w:r>
      <w:r w:rsidR="008740A6" w:rsidRPr="00BD44C2">
        <w:rPr>
          <w:rFonts w:ascii="Times New Roman" w:hAnsi="Times New Roman" w:cs="Times New Roman"/>
          <w:color w:val="4F81BD" w:themeColor="accent1"/>
          <w:spacing w:val="-9"/>
          <w:sz w:val="20"/>
        </w:rPr>
        <w:t xml:space="preserve"> </w:t>
      </w:r>
      <w:r w:rsidR="008740A6" w:rsidRPr="00BD44C2">
        <w:rPr>
          <w:rFonts w:ascii="Times New Roman" w:hAnsi="Times New Roman" w:cs="Times New Roman"/>
          <w:color w:val="4F81BD" w:themeColor="accent1"/>
          <w:sz w:val="20"/>
        </w:rPr>
        <w:t>E</w:t>
      </w:r>
      <w:r w:rsidR="008740A6" w:rsidRPr="00BD44C2">
        <w:rPr>
          <w:rFonts w:ascii="Times New Roman" w:hAnsi="Times New Roman" w:cs="Times New Roman"/>
          <w:color w:val="4F81BD" w:themeColor="accent1"/>
          <w:spacing w:val="-9"/>
          <w:sz w:val="20"/>
        </w:rPr>
        <w:t xml:space="preserve"> </w:t>
      </w:r>
      <w:r w:rsidR="008740A6" w:rsidRPr="00BD44C2">
        <w:rPr>
          <w:rFonts w:ascii="Times New Roman" w:hAnsi="Times New Roman" w:cs="Times New Roman"/>
          <w:color w:val="4F81BD" w:themeColor="accent1"/>
          <w:spacing w:val="-10"/>
          <w:sz w:val="20"/>
        </w:rPr>
        <w:t>S</w:t>
      </w:r>
    </w:p>
    <w:p w14:paraId="534ECC9B" w14:textId="77777777" w:rsidR="00864579" w:rsidRPr="00A23A5F" w:rsidRDefault="00864579" w:rsidP="00FD7AD2">
      <w:pPr>
        <w:pStyle w:val="Heading1"/>
        <w:tabs>
          <w:tab w:val="left" w:pos="177"/>
          <w:tab w:val="left" w:pos="11171"/>
        </w:tabs>
        <w:spacing w:line="276" w:lineRule="auto"/>
        <w:ind w:left="360" w:right="364" w:firstLine="0"/>
        <w:rPr>
          <w:rFonts w:ascii="Times New Roman" w:hAnsi="Times New Roman" w:cs="Times New Roman"/>
          <w:b w:val="0"/>
        </w:rPr>
      </w:pPr>
    </w:p>
    <w:tbl>
      <w:tblPr>
        <w:tblW w:w="0" w:type="auto"/>
        <w:tblInd w:w="492" w:type="dxa"/>
        <w:tblLayout w:type="fixed"/>
        <w:tblCellMar>
          <w:left w:w="0" w:type="dxa"/>
          <w:right w:w="0" w:type="dxa"/>
        </w:tblCellMar>
        <w:tblLook w:val="04A0" w:firstRow="1" w:lastRow="0" w:firstColumn="1" w:lastColumn="0" w:noHBand="0" w:noVBand="1"/>
      </w:tblPr>
      <w:tblGrid>
        <w:gridCol w:w="3765"/>
        <w:gridCol w:w="2898"/>
        <w:gridCol w:w="3649"/>
      </w:tblGrid>
      <w:tr w:rsidR="006849FA" w:rsidRPr="00A23A5F" w14:paraId="534ECCB2" w14:textId="77777777" w:rsidTr="00A67D9C">
        <w:trPr>
          <w:trHeight w:val="2547"/>
        </w:trPr>
        <w:tc>
          <w:tcPr>
            <w:tcW w:w="3765" w:type="dxa"/>
          </w:tcPr>
          <w:p w14:paraId="534ECC9C" w14:textId="77777777" w:rsidR="006849FA" w:rsidRPr="00FD7AD2" w:rsidRDefault="008740A6" w:rsidP="00FD7AD2">
            <w:pPr>
              <w:pStyle w:val="ListParagraph"/>
              <w:numPr>
                <w:ilvl w:val="0"/>
                <w:numId w:val="9"/>
              </w:numPr>
              <w:spacing w:before="0" w:line="276" w:lineRule="auto"/>
              <w:ind w:right="364"/>
              <w:rPr>
                <w:rFonts w:ascii="Times New Roman" w:hAnsi="Times New Roman" w:cs="Times New Roman"/>
                <w:b/>
                <w:sz w:val="20"/>
                <w:szCs w:val="20"/>
              </w:rPr>
            </w:pPr>
            <w:r w:rsidRPr="00FD7AD2">
              <w:rPr>
                <w:rFonts w:ascii="Times New Roman" w:hAnsi="Times New Roman" w:cs="Times New Roman"/>
                <w:b/>
                <w:sz w:val="20"/>
                <w:szCs w:val="20"/>
              </w:rPr>
              <w:t>Information</w:t>
            </w:r>
            <w:r w:rsidRPr="00FD7AD2">
              <w:rPr>
                <w:rFonts w:ascii="Times New Roman" w:hAnsi="Times New Roman" w:cs="Times New Roman"/>
                <w:b/>
                <w:spacing w:val="-6"/>
                <w:sz w:val="20"/>
                <w:szCs w:val="20"/>
              </w:rPr>
              <w:t xml:space="preserve"> </w:t>
            </w:r>
            <w:r w:rsidRPr="00FD7AD2">
              <w:rPr>
                <w:rFonts w:ascii="Times New Roman" w:hAnsi="Times New Roman" w:cs="Times New Roman"/>
                <w:b/>
                <w:sz w:val="20"/>
                <w:szCs w:val="20"/>
              </w:rPr>
              <w:t>Security</w:t>
            </w:r>
            <w:r w:rsidRPr="00FD7AD2">
              <w:rPr>
                <w:rFonts w:ascii="Times New Roman" w:hAnsi="Times New Roman" w:cs="Times New Roman"/>
                <w:b/>
                <w:spacing w:val="-5"/>
                <w:sz w:val="20"/>
                <w:szCs w:val="20"/>
              </w:rPr>
              <w:t xml:space="preserve"> </w:t>
            </w:r>
            <w:r w:rsidRPr="00FD7AD2">
              <w:rPr>
                <w:rFonts w:ascii="Times New Roman" w:hAnsi="Times New Roman" w:cs="Times New Roman"/>
                <w:b/>
                <w:spacing w:val="-2"/>
                <w:sz w:val="20"/>
                <w:szCs w:val="20"/>
              </w:rPr>
              <w:t>Strategies</w:t>
            </w:r>
          </w:p>
          <w:p w14:paraId="534ECC9D" w14:textId="77777777" w:rsidR="006849FA" w:rsidRPr="00FD7AD2" w:rsidRDefault="008740A6" w:rsidP="00FD7AD2">
            <w:pPr>
              <w:pStyle w:val="ListParagraph"/>
              <w:numPr>
                <w:ilvl w:val="0"/>
                <w:numId w:val="9"/>
              </w:numPr>
              <w:spacing w:before="0" w:line="276" w:lineRule="auto"/>
              <w:ind w:right="364"/>
              <w:rPr>
                <w:rFonts w:ascii="Times New Roman" w:hAnsi="Times New Roman" w:cs="Times New Roman"/>
                <w:b/>
                <w:sz w:val="20"/>
                <w:szCs w:val="20"/>
              </w:rPr>
            </w:pPr>
            <w:r w:rsidRPr="00FD7AD2">
              <w:rPr>
                <w:rFonts w:ascii="Times New Roman" w:hAnsi="Times New Roman" w:cs="Times New Roman"/>
                <w:b/>
                <w:sz w:val="20"/>
                <w:szCs w:val="20"/>
              </w:rPr>
              <w:t>Cloud</w:t>
            </w:r>
            <w:r w:rsidRPr="00FD7AD2">
              <w:rPr>
                <w:rFonts w:ascii="Times New Roman" w:hAnsi="Times New Roman" w:cs="Times New Roman"/>
                <w:b/>
                <w:spacing w:val="-6"/>
                <w:sz w:val="20"/>
                <w:szCs w:val="20"/>
              </w:rPr>
              <w:t xml:space="preserve"> </w:t>
            </w:r>
            <w:r w:rsidRPr="00FD7AD2">
              <w:rPr>
                <w:rFonts w:ascii="Times New Roman" w:hAnsi="Times New Roman" w:cs="Times New Roman"/>
                <w:b/>
                <w:spacing w:val="-2"/>
                <w:sz w:val="20"/>
                <w:szCs w:val="20"/>
              </w:rPr>
              <w:t>Computing</w:t>
            </w:r>
          </w:p>
          <w:p w14:paraId="534ECC9E" w14:textId="77777777" w:rsidR="006849FA" w:rsidRPr="00FD7AD2" w:rsidRDefault="008740A6" w:rsidP="00FD7AD2">
            <w:pPr>
              <w:pStyle w:val="ListParagraph"/>
              <w:numPr>
                <w:ilvl w:val="0"/>
                <w:numId w:val="9"/>
              </w:numPr>
              <w:spacing w:before="0" w:line="276" w:lineRule="auto"/>
              <w:ind w:right="364"/>
              <w:rPr>
                <w:rFonts w:ascii="Times New Roman" w:hAnsi="Times New Roman" w:cs="Times New Roman"/>
                <w:b/>
                <w:sz w:val="20"/>
                <w:szCs w:val="20"/>
              </w:rPr>
            </w:pPr>
            <w:r w:rsidRPr="00FD7AD2">
              <w:rPr>
                <w:rFonts w:ascii="Times New Roman" w:hAnsi="Times New Roman" w:cs="Times New Roman"/>
                <w:b/>
                <w:sz w:val="20"/>
                <w:szCs w:val="20"/>
              </w:rPr>
              <w:t>Security</w:t>
            </w:r>
            <w:r w:rsidRPr="00FD7AD2">
              <w:rPr>
                <w:rFonts w:ascii="Times New Roman" w:hAnsi="Times New Roman" w:cs="Times New Roman"/>
                <w:b/>
                <w:spacing w:val="-5"/>
                <w:sz w:val="20"/>
                <w:szCs w:val="20"/>
              </w:rPr>
              <w:t xml:space="preserve"> </w:t>
            </w:r>
            <w:r w:rsidRPr="00FD7AD2">
              <w:rPr>
                <w:rFonts w:ascii="Times New Roman" w:hAnsi="Times New Roman" w:cs="Times New Roman"/>
                <w:b/>
                <w:sz w:val="20"/>
                <w:szCs w:val="20"/>
              </w:rPr>
              <w:t>Team</w:t>
            </w:r>
            <w:r w:rsidRPr="00FD7AD2">
              <w:rPr>
                <w:rFonts w:ascii="Times New Roman" w:hAnsi="Times New Roman" w:cs="Times New Roman"/>
                <w:b/>
                <w:spacing w:val="-3"/>
                <w:sz w:val="20"/>
                <w:szCs w:val="20"/>
              </w:rPr>
              <w:t xml:space="preserve"> </w:t>
            </w:r>
            <w:r w:rsidRPr="00FD7AD2">
              <w:rPr>
                <w:rFonts w:ascii="Times New Roman" w:hAnsi="Times New Roman" w:cs="Times New Roman"/>
                <w:b/>
                <w:spacing w:val="-2"/>
                <w:sz w:val="20"/>
                <w:szCs w:val="20"/>
              </w:rPr>
              <w:t>Management</w:t>
            </w:r>
          </w:p>
          <w:p w14:paraId="534ECC9F" w14:textId="77777777" w:rsidR="006849FA" w:rsidRPr="00FD7AD2" w:rsidRDefault="008740A6" w:rsidP="00FD7AD2">
            <w:pPr>
              <w:pStyle w:val="ListParagraph"/>
              <w:numPr>
                <w:ilvl w:val="0"/>
                <w:numId w:val="9"/>
              </w:numPr>
              <w:spacing w:before="0" w:line="276" w:lineRule="auto"/>
              <w:ind w:right="364"/>
              <w:rPr>
                <w:rFonts w:ascii="Times New Roman" w:hAnsi="Times New Roman" w:cs="Times New Roman"/>
                <w:b/>
                <w:sz w:val="20"/>
                <w:szCs w:val="20"/>
              </w:rPr>
            </w:pPr>
            <w:r w:rsidRPr="00FD7AD2">
              <w:rPr>
                <w:rFonts w:ascii="Times New Roman" w:hAnsi="Times New Roman" w:cs="Times New Roman"/>
                <w:b/>
                <w:sz w:val="20"/>
                <w:szCs w:val="20"/>
              </w:rPr>
              <w:t>Threat</w:t>
            </w:r>
            <w:r w:rsidRPr="00FD7AD2">
              <w:rPr>
                <w:rFonts w:ascii="Times New Roman" w:hAnsi="Times New Roman" w:cs="Times New Roman"/>
                <w:b/>
                <w:spacing w:val="-4"/>
                <w:sz w:val="20"/>
                <w:szCs w:val="20"/>
              </w:rPr>
              <w:t xml:space="preserve"> </w:t>
            </w:r>
            <w:r w:rsidRPr="00FD7AD2">
              <w:rPr>
                <w:rFonts w:ascii="Times New Roman" w:hAnsi="Times New Roman" w:cs="Times New Roman"/>
                <w:b/>
                <w:spacing w:val="-2"/>
                <w:sz w:val="20"/>
                <w:szCs w:val="20"/>
              </w:rPr>
              <w:t>Management</w:t>
            </w:r>
          </w:p>
          <w:p w14:paraId="534ECCA0" w14:textId="77777777" w:rsidR="006849FA" w:rsidRPr="00FD7AD2" w:rsidRDefault="008740A6" w:rsidP="00FD7AD2">
            <w:pPr>
              <w:pStyle w:val="ListParagraph"/>
              <w:numPr>
                <w:ilvl w:val="0"/>
                <w:numId w:val="9"/>
              </w:numPr>
              <w:spacing w:before="0" w:line="276" w:lineRule="auto"/>
              <w:ind w:right="364"/>
              <w:rPr>
                <w:rFonts w:ascii="Times New Roman" w:hAnsi="Times New Roman" w:cs="Times New Roman"/>
                <w:b/>
                <w:sz w:val="20"/>
                <w:szCs w:val="20"/>
              </w:rPr>
            </w:pPr>
            <w:r w:rsidRPr="00FD7AD2">
              <w:rPr>
                <w:rFonts w:ascii="Times New Roman" w:hAnsi="Times New Roman" w:cs="Times New Roman"/>
                <w:b/>
                <w:sz w:val="20"/>
                <w:szCs w:val="20"/>
              </w:rPr>
              <w:t>Network</w:t>
            </w:r>
            <w:r w:rsidRPr="00FD7AD2">
              <w:rPr>
                <w:rFonts w:ascii="Times New Roman" w:hAnsi="Times New Roman" w:cs="Times New Roman"/>
                <w:b/>
                <w:spacing w:val="-4"/>
                <w:sz w:val="20"/>
                <w:szCs w:val="20"/>
              </w:rPr>
              <w:t xml:space="preserve"> </w:t>
            </w:r>
            <w:r w:rsidRPr="00FD7AD2">
              <w:rPr>
                <w:rFonts w:ascii="Times New Roman" w:hAnsi="Times New Roman" w:cs="Times New Roman"/>
                <w:b/>
                <w:sz w:val="20"/>
                <w:szCs w:val="20"/>
              </w:rPr>
              <w:t>Security</w:t>
            </w:r>
            <w:r w:rsidRPr="00FD7AD2">
              <w:rPr>
                <w:rFonts w:ascii="Times New Roman" w:hAnsi="Times New Roman" w:cs="Times New Roman"/>
                <w:b/>
                <w:spacing w:val="-4"/>
                <w:sz w:val="20"/>
                <w:szCs w:val="20"/>
              </w:rPr>
              <w:t xml:space="preserve"> </w:t>
            </w:r>
            <w:r w:rsidRPr="00FD7AD2">
              <w:rPr>
                <w:rFonts w:ascii="Times New Roman" w:hAnsi="Times New Roman" w:cs="Times New Roman"/>
                <w:b/>
                <w:spacing w:val="-2"/>
                <w:sz w:val="20"/>
                <w:szCs w:val="20"/>
              </w:rPr>
              <w:t>Architecture</w:t>
            </w:r>
          </w:p>
          <w:p w14:paraId="534ECCA1" w14:textId="77777777" w:rsidR="006849FA" w:rsidRPr="00FD7AD2" w:rsidRDefault="008740A6" w:rsidP="00FD7AD2">
            <w:pPr>
              <w:pStyle w:val="ListParagraph"/>
              <w:numPr>
                <w:ilvl w:val="0"/>
                <w:numId w:val="9"/>
              </w:numPr>
              <w:spacing w:before="0" w:line="276" w:lineRule="auto"/>
              <w:ind w:right="364"/>
              <w:rPr>
                <w:rFonts w:ascii="Times New Roman" w:hAnsi="Times New Roman" w:cs="Times New Roman"/>
                <w:b/>
                <w:sz w:val="20"/>
                <w:szCs w:val="20"/>
              </w:rPr>
            </w:pPr>
            <w:r w:rsidRPr="00FD7AD2">
              <w:rPr>
                <w:rFonts w:ascii="Times New Roman" w:hAnsi="Times New Roman" w:cs="Times New Roman"/>
                <w:b/>
                <w:sz w:val="20"/>
                <w:szCs w:val="20"/>
              </w:rPr>
              <w:t>Splunk</w:t>
            </w:r>
            <w:r w:rsidRPr="00FD7AD2">
              <w:rPr>
                <w:rFonts w:ascii="Times New Roman" w:hAnsi="Times New Roman" w:cs="Times New Roman"/>
                <w:b/>
                <w:spacing w:val="-4"/>
                <w:sz w:val="20"/>
                <w:szCs w:val="20"/>
              </w:rPr>
              <w:t xml:space="preserve"> </w:t>
            </w:r>
            <w:r w:rsidRPr="00FD7AD2">
              <w:rPr>
                <w:rFonts w:ascii="Times New Roman" w:hAnsi="Times New Roman" w:cs="Times New Roman"/>
                <w:b/>
                <w:sz w:val="20"/>
                <w:szCs w:val="20"/>
              </w:rPr>
              <w:t>and</w:t>
            </w:r>
            <w:r w:rsidRPr="00FD7AD2">
              <w:rPr>
                <w:rFonts w:ascii="Times New Roman" w:hAnsi="Times New Roman" w:cs="Times New Roman"/>
                <w:b/>
                <w:spacing w:val="-2"/>
                <w:sz w:val="20"/>
                <w:szCs w:val="20"/>
              </w:rPr>
              <w:t xml:space="preserve"> </w:t>
            </w:r>
            <w:r w:rsidRPr="00FD7AD2">
              <w:rPr>
                <w:rFonts w:ascii="Times New Roman" w:hAnsi="Times New Roman" w:cs="Times New Roman"/>
                <w:b/>
                <w:sz w:val="20"/>
                <w:szCs w:val="20"/>
              </w:rPr>
              <w:t>ELK</w:t>
            </w:r>
            <w:r w:rsidRPr="00FD7AD2">
              <w:rPr>
                <w:rFonts w:ascii="Times New Roman" w:hAnsi="Times New Roman" w:cs="Times New Roman"/>
                <w:b/>
                <w:spacing w:val="1"/>
                <w:sz w:val="20"/>
                <w:szCs w:val="20"/>
              </w:rPr>
              <w:t xml:space="preserve"> </w:t>
            </w:r>
            <w:r w:rsidRPr="00FD7AD2">
              <w:rPr>
                <w:rFonts w:ascii="Times New Roman" w:hAnsi="Times New Roman" w:cs="Times New Roman"/>
                <w:b/>
                <w:sz w:val="20"/>
                <w:szCs w:val="20"/>
              </w:rPr>
              <w:t>SIEM,</w:t>
            </w:r>
            <w:r w:rsidRPr="00FD7AD2">
              <w:rPr>
                <w:rFonts w:ascii="Times New Roman" w:hAnsi="Times New Roman" w:cs="Times New Roman"/>
                <w:b/>
                <w:spacing w:val="-1"/>
                <w:sz w:val="20"/>
                <w:szCs w:val="20"/>
              </w:rPr>
              <w:t xml:space="preserve"> </w:t>
            </w:r>
            <w:r w:rsidRPr="00FD7AD2">
              <w:rPr>
                <w:rFonts w:ascii="Times New Roman" w:hAnsi="Times New Roman" w:cs="Times New Roman"/>
                <w:b/>
                <w:spacing w:val="-4"/>
                <w:sz w:val="20"/>
                <w:szCs w:val="20"/>
              </w:rPr>
              <w:t>SOAR</w:t>
            </w:r>
          </w:p>
          <w:p w14:paraId="534ECCA2" w14:textId="77777777" w:rsidR="006849FA" w:rsidRPr="00FD7AD2" w:rsidRDefault="008740A6" w:rsidP="00FD7AD2">
            <w:pPr>
              <w:pStyle w:val="ListParagraph"/>
              <w:numPr>
                <w:ilvl w:val="0"/>
                <w:numId w:val="9"/>
              </w:numPr>
              <w:spacing w:before="0" w:line="276" w:lineRule="auto"/>
              <w:ind w:right="364"/>
              <w:rPr>
                <w:rFonts w:ascii="Times New Roman" w:hAnsi="Times New Roman" w:cs="Times New Roman"/>
                <w:b/>
                <w:sz w:val="20"/>
                <w:szCs w:val="20"/>
              </w:rPr>
            </w:pPr>
            <w:r w:rsidRPr="00FD7AD2">
              <w:rPr>
                <w:rFonts w:ascii="Times New Roman" w:hAnsi="Times New Roman" w:cs="Times New Roman"/>
                <w:b/>
                <w:sz w:val="20"/>
                <w:szCs w:val="20"/>
              </w:rPr>
              <w:t>Firewall,</w:t>
            </w:r>
            <w:r w:rsidRPr="00FD7AD2">
              <w:rPr>
                <w:rFonts w:ascii="Times New Roman" w:hAnsi="Times New Roman" w:cs="Times New Roman"/>
                <w:b/>
                <w:spacing w:val="-7"/>
                <w:sz w:val="20"/>
                <w:szCs w:val="20"/>
              </w:rPr>
              <w:t xml:space="preserve"> </w:t>
            </w:r>
            <w:r w:rsidRPr="00FD7AD2">
              <w:rPr>
                <w:rFonts w:ascii="Times New Roman" w:hAnsi="Times New Roman" w:cs="Times New Roman"/>
                <w:b/>
                <w:sz w:val="20"/>
                <w:szCs w:val="20"/>
              </w:rPr>
              <w:t>Endpoint</w:t>
            </w:r>
            <w:r w:rsidRPr="00FD7AD2">
              <w:rPr>
                <w:rFonts w:ascii="Times New Roman" w:hAnsi="Times New Roman" w:cs="Times New Roman"/>
                <w:b/>
                <w:spacing w:val="-8"/>
                <w:sz w:val="20"/>
                <w:szCs w:val="20"/>
              </w:rPr>
              <w:t xml:space="preserve"> </w:t>
            </w:r>
            <w:r w:rsidRPr="00FD7AD2">
              <w:rPr>
                <w:rFonts w:ascii="Times New Roman" w:hAnsi="Times New Roman" w:cs="Times New Roman"/>
                <w:b/>
                <w:sz w:val="20"/>
                <w:szCs w:val="20"/>
              </w:rPr>
              <w:t>Security,</w:t>
            </w:r>
            <w:r w:rsidRPr="00FD7AD2">
              <w:rPr>
                <w:rFonts w:ascii="Times New Roman" w:hAnsi="Times New Roman" w:cs="Times New Roman"/>
                <w:b/>
                <w:spacing w:val="-7"/>
                <w:sz w:val="20"/>
                <w:szCs w:val="20"/>
              </w:rPr>
              <w:t xml:space="preserve"> </w:t>
            </w:r>
            <w:r w:rsidRPr="00FD7AD2">
              <w:rPr>
                <w:rFonts w:ascii="Times New Roman" w:hAnsi="Times New Roman" w:cs="Times New Roman"/>
                <w:b/>
                <w:sz w:val="20"/>
                <w:szCs w:val="20"/>
              </w:rPr>
              <w:t>IDS,</w:t>
            </w:r>
            <w:r w:rsidR="00BD44C2" w:rsidRPr="00FD7AD2">
              <w:rPr>
                <w:rFonts w:ascii="Times New Roman" w:hAnsi="Times New Roman" w:cs="Times New Roman"/>
                <w:b/>
                <w:spacing w:val="-7"/>
                <w:sz w:val="20"/>
                <w:szCs w:val="20"/>
              </w:rPr>
              <w:t xml:space="preserve"> </w:t>
            </w:r>
            <w:r w:rsidRPr="00FD7AD2">
              <w:rPr>
                <w:rFonts w:ascii="Times New Roman" w:hAnsi="Times New Roman" w:cs="Times New Roman"/>
                <w:b/>
                <w:sz w:val="20"/>
                <w:szCs w:val="20"/>
              </w:rPr>
              <w:t>IPS,</w:t>
            </w:r>
            <w:r w:rsidRPr="00FD7AD2">
              <w:rPr>
                <w:rFonts w:ascii="Times New Roman" w:hAnsi="Times New Roman" w:cs="Times New Roman"/>
                <w:b/>
                <w:spacing w:val="-7"/>
                <w:sz w:val="20"/>
                <w:szCs w:val="20"/>
              </w:rPr>
              <w:t xml:space="preserve"> </w:t>
            </w:r>
            <w:r w:rsidRPr="00FD7AD2">
              <w:rPr>
                <w:rFonts w:ascii="Times New Roman" w:hAnsi="Times New Roman" w:cs="Times New Roman"/>
                <w:b/>
                <w:sz w:val="20"/>
                <w:szCs w:val="20"/>
              </w:rPr>
              <w:t>EDR, NDR, XDR</w:t>
            </w:r>
          </w:p>
        </w:tc>
        <w:tc>
          <w:tcPr>
            <w:tcW w:w="2898" w:type="dxa"/>
          </w:tcPr>
          <w:p w14:paraId="534ECCA3" w14:textId="77777777" w:rsidR="006849FA" w:rsidRPr="00FD7AD2" w:rsidRDefault="008740A6" w:rsidP="00FD7AD2">
            <w:pPr>
              <w:pStyle w:val="ListParagraph"/>
              <w:numPr>
                <w:ilvl w:val="0"/>
                <w:numId w:val="9"/>
              </w:numPr>
              <w:spacing w:before="0" w:line="276" w:lineRule="auto"/>
              <w:ind w:right="364"/>
              <w:rPr>
                <w:rFonts w:ascii="Times New Roman" w:hAnsi="Times New Roman" w:cs="Times New Roman"/>
                <w:b/>
                <w:sz w:val="20"/>
                <w:szCs w:val="20"/>
              </w:rPr>
            </w:pPr>
            <w:r w:rsidRPr="00FD7AD2">
              <w:rPr>
                <w:rFonts w:ascii="Times New Roman" w:hAnsi="Times New Roman" w:cs="Times New Roman"/>
                <w:b/>
                <w:sz w:val="20"/>
                <w:szCs w:val="20"/>
              </w:rPr>
              <w:t>Compensation</w:t>
            </w:r>
            <w:r w:rsidRPr="00FD7AD2">
              <w:rPr>
                <w:rFonts w:ascii="Times New Roman" w:hAnsi="Times New Roman" w:cs="Times New Roman"/>
                <w:b/>
                <w:spacing w:val="-6"/>
                <w:sz w:val="20"/>
                <w:szCs w:val="20"/>
              </w:rPr>
              <w:t xml:space="preserve"> </w:t>
            </w:r>
            <w:r w:rsidRPr="00FD7AD2">
              <w:rPr>
                <w:rFonts w:ascii="Times New Roman" w:hAnsi="Times New Roman" w:cs="Times New Roman"/>
                <w:b/>
                <w:spacing w:val="-2"/>
                <w:sz w:val="20"/>
                <w:szCs w:val="20"/>
              </w:rPr>
              <w:t>controls</w:t>
            </w:r>
          </w:p>
          <w:p w14:paraId="534ECCA4" w14:textId="77777777" w:rsidR="006849FA" w:rsidRPr="00FD7AD2" w:rsidRDefault="008740A6" w:rsidP="00FD7AD2">
            <w:pPr>
              <w:pStyle w:val="ListParagraph"/>
              <w:numPr>
                <w:ilvl w:val="0"/>
                <w:numId w:val="9"/>
              </w:numPr>
              <w:spacing w:before="0" w:line="276" w:lineRule="auto"/>
              <w:ind w:right="364"/>
              <w:rPr>
                <w:rFonts w:ascii="Times New Roman" w:hAnsi="Times New Roman" w:cs="Times New Roman"/>
                <w:b/>
                <w:sz w:val="20"/>
                <w:szCs w:val="20"/>
              </w:rPr>
            </w:pPr>
            <w:r w:rsidRPr="00FD7AD2">
              <w:rPr>
                <w:rFonts w:ascii="Times New Roman" w:hAnsi="Times New Roman" w:cs="Times New Roman"/>
                <w:b/>
                <w:sz w:val="20"/>
                <w:szCs w:val="20"/>
              </w:rPr>
              <w:t xml:space="preserve">Process </w:t>
            </w:r>
            <w:r w:rsidRPr="00FD7AD2">
              <w:rPr>
                <w:rFonts w:ascii="Times New Roman" w:hAnsi="Times New Roman" w:cs="Times New Roman"/>
                <w:b/>
                <w:spacing w:val="-2"/>
                <w:sz w:val="20"/>
                <w:szCs w:val="20"/>
              </w:rPr>
              <w:t>Automation</w:t>
            </w:r>
          </w:p>
          <w:p w14:paraId="534ECCA5" w14:textId="77777777" w:rsidR="006849FA" w:rsidRPr="00FD7AD2" w:rsidRDefault="008740A6" w:rsidP="00FD7AD2">
            <w:pPr>
              <w:pStyle w:val="ListParagraph"/>
              <w:numPr>
                <w:ilvl w:val="0"/>
                <w:numId w:val="9"/>
              </w:numPr>
              <w:spacing w:before="0" w:line="276" w:lineRule="auto"/>
              <w:ind w:right="364"/>
              <w:rPr>
                <w:rFonts w:ascii="Times New Roman" w:hAnsi="Times New Roman" w:cs="Times New Roman"/>
                <w:b/>
                <w:sz w:val="20"/>
                <w:szCs w:val="20"/>
              </w:rPr>
            </w:pPr>
            <w:r w:rsidRPr="00FD7AD2">
              <w:rPr>
                <w:rFonts w:ascii="Times New Roman" w:hAnsi="Times New Roman" w:cs="Times New Roman"/>
                <w:b/>
                <w:sz w:val="20"/>
                <w:szCs w:val="20"/>
              </w:rPr>
              <w:t>Project</w:t>
            </w:r>
            <w:r w:rsidRPr="00FD7AD2">
              <w:rPr>
                <w:rFonts w:ascii="Times New Roman" w:hAnsi="Times New Roman" w:cs="Times New Roman"/>
                <w:b/>
                <w:spacing w:val="-3"/>
                <w:sz w:val="20"/>
                <w:szCs w:val="20"/>
              </w:rPr>
              <w:t xml:space="preserve"> </w:t>
            </w:r>
            <w:r w:rsidRPr="00FD7AD2">
              <w:rPr>
                <w:rFonts w:ascii="Times New Roman" w:hAnsi="Times New Roman" w:cs="Times New Roman"/>
                <w:b/>
                <w:spacing w:val="-2"/>
                <w:sz w:val="20"/>
                <w:szCs w:val="20"/>
              </w:rPr>
              <w:t>Planning</w:t>
            </w:r>
          </w:p>
          <w:p w14:paraId="534ECCA6" w14:textId="77777777" w:rsidR="006849FA" w:rsidRPr="00FD7AD2" w:rsidRDefault="008740A6" w:rsidP="00FD7AD2">
            <w:pPr>
              <w:pStyle w:val="ListParagraph"/>
              <w:numPr>
                <w:ilvl w:val="0"/>
                <w:numId w:val="9"/>
              </w:numPr>
              <w:spacing w:before="0" w:line="276" w:lineRule="auto"/>
              <w:ind w:right="364"/>
              <w:rPr>
                <w:rFonts w:ascii="Times New Roman" w:hAnsi="Times New Roman" w:cs="Times New Roman"/>
                <w:b/>
                <w:sz w:val="20"/>
                <w:szCs w:val="20"/>
              </w:rPr>
            </w:pPr>
            <w:r w:rsidRPr="00FD7AD2">
              <w:rPr>
                <w:rFonts w:ascii="Times New Roman" w:hAnsi="Times New Roman" w:cs="Times New Roman"/>
                <w:b/>
                <w:sz w:val="20"/>
                <w:szCs w:val="20"/>
              </w:rPr>
              <w:t>Strategic</w:t>
            </w:r>
            <w:r w:rsidRPr="00FD7AD2">
              <w:rPr>
                <w:rFonts w:ascii="Times New Roman" w:hAnsi="Times New Roman" w:cs="Times New Roman"/>
                <w:b/>
                <w:spacing w:val="-6"/>
                <w:sz w:val="20"/>
                <w:szCs w:val="20"/>
              </w:rPr>
              <w:t xml:space="preserve"> </w:t>
            </w:r>
            <w:r w:rsidRPr="00FD7AD2">
              <w:rPr>
                <w:rFonts w:ascii="Times New Roman" w:hAnsi="Times New Roman" w:cs="Times New Roman"/>
                <w:b/>
                <w:spacing w:val="-2"/>
                <w:sz w:val="20"/>
                <w:szCs w:val="20"/>
              </w:rPr>
              <w:t>Planning</w:t>
            </w:r>
          </w:p>
          <w:p w14:paraId="534ECCA7" w14:textId="77777777" w:rsidR="006849FA" w:rsidRPr="00FD7AD2" w:rsidRDefault="008740A6" w:rsidP="00FD7AD2">
            <w:pPr>
              <w:pStyle w:val="ListParagraph"/>
              <w:numPr>
                <w:ilvl w:val="0"/>
                <w:numId w:val="9"/>
              </w:numPr>
              <w:spacing w:before="0" w:line="276" w:lineRule="auto"/>
              <w:ind w:right="364"/>
              <w:rPr>
                <w:rFonts w:ascii="Times New Roman" w:hAnsi="Times New Roman" w:cs="Times New Roman"/>
                <w:b/>
                <w:sz w:val="20"/>
                <w:szCs w:val="20"/>
              </w:rPr>
            </w:pPr>
            <w:r w:rsidRPr="00FD7AD2">
              <w:rPr>
                <w:rFonts w:ascii="Times New Roman" w:hAnsi="Times New Roman" w:cs="Times New Roman"/>
                <w:b/>
                <w:sz w:val="20"/>
                <w:szCs w:val="20"/>
              </w:rPr>
              <w:t>Technical</w:t>
            </w:r>
            <w:r w:rsidRPr="00FD7AD2">
              <w:rPr>
                <w:rFonts w:ascii="Times New Roman" w:hAnsi="Times New Roman" w:cs="Times New Roman"/>
                <w:b/>
                <w:spacing w:val="-9"/>
                <w:sz w:val="20"/>
                <w:szCs w:val="20"/>
              </w:rPr>
              <w:t xml:space="preserve"> </w:t>
            </w:r>
            <w:r w:rsidRPr="00FD7AD2">
              <w:rPr>
                <w:rFonts w:ascii="Times New Roman" w:hAnsi="Times New Roman" w:cs="Times New Roman"/>
                <w:b/>
                <w:spacing w:val="-2"/>
                <w:sz w:val="20"/>
                <w:szCs w:val="20"/>
              </w:rPr>
              <w:t>Consulting</w:t>
            </w:r>
          </w:p>
          <w:p w14:paraId="534ECCA8" w14:textId="77777777" w:rsidR="006849FA" w:rsidRPr="00FD7AD2" w:rsidRDefault="008740A6" w:rsidP="00FD7AD2">
            <w:pPr>
              <w:pStyle w:val="ListParagraph"/>
              <w:numPr>
                <w:ilvl w:val="0"/>
                <w:numId w:val="9"/>
              </w:numPr>
              <w:spacing w:before="0" w:line="276" w:lineRule="auto"/>
              <w:ind w:right="364"/>
              <w:rPr>
                <w:rFonts w:ascii="Times New Roman" w:hAnsi="Times New Roman" w:cs="Times New Roman"/>
                <w:b/>
                <w:sz w:val="20"/>
                <w:szCs w:val="20"/>
              </w:rPr>
            </w:pPr>
            <w:r w:rsidRPr="00FD7AD2">
              <w:rPr>
                <w:rFonts w:ascii="Times New Roman" w:hAnsi="Times New Roman" w:cs="Times New Roman"/>
                <w:b/>
                <w:sz w:val="20"/>
                <w:szCs w:val="20"/>
              </w:rPr>
              <w:t>Client</w:t>
            </w:r>
            <w:r w:rsidRPr="00FD7AD2">
              <w:rPr>
                <w:rFonts w:ascii="Times New Roman" w:hAnsi="Times New Roman" w:cs="Times New Roman"/>
                <w:b/>
                <w:spacing w:val="-6"/>
                <w:sz w:val="20"/>
                <w:szCs w:val="20"/>
              </w:rPr>
              <w:t xml:space="preserve"> </w:t>
            </w:r>
            <w:r w:rsidRPr="00FD7AD2">
              <w:rPr>
                <w:rFonts w:ascii="Times New Roman" w:hAnsi="Times New Roman" w:cs="Times New Roman"/>
                <w:b/>
                <w:sz w:val="20"/>
                <w:szCs w:val="20"/>
              </w:rPr>
              <w:t>Relationship</w:t>
            </w:r>
            <w:r w:rsidRPr="00FD7AD2">
              <w:rPr>
                <w:rFonts w:ascii="Times New Roman" w:hAnsi="Times New Roman" w:cs="Times New Roman"/>
                <w:b/>
                <w:spacing w:val="-5"/>
                <w:sz w:val="20"/>
                <w:szCs w:val="20"/>
              </w:rPr>
              <w:t xml:space="preserve"> </w:t>
            </w:r>
            <w:r w:rsidRPr="00FD7AD2">
              <w:rPr>
                <w:rFonts w:ascii="Times New Roman" w:hAnsi="Times New Roman" w:cs="Times New Roman"/>
                <w:b/>
                <w:spacing w:val="-2"/>
                <w:sz w:val="20"/>
                <w:szCs w:val="20"/>
              </w:rPr>
              <w:t>Building</w:t>
            </w:r>
          </w:p>
          <w:p w14:paraId="534ECCA9" w14:textId="77777777" w:rsidR="006849FA" w:rsidRPr="00FD7AD2" w:rsidRDefault="008740A6" w:rsidP="00FD7AD2">
            <w:pPr>
              <w:pStyle w:val="ListParagraph"/>
              <w:numPr>
                <w:ilvl w:val="0"/>
                <w:numId w:val="9"/>
              </w:numPr>
              <w:spacing w:before="0" w:line="276" w:lineRule="auto"/>
              <w:ind w:right="364"/>
              <w:rPr>
                <w:rFonts w:ascii="Times New Roman" w:hAnsi="Times New Roman" w:cs="Times New Roman"/>
                <w:b/>
                <w:sz w:val="20"/>
                <w:szCs w:val="20"/>
              </w:rPr>
            </w:pPr>
            <w:r w:rsidRPr="00FD7AD2">
              <w:rPr>
                <w:rFonts w:ascii="Times New Roman" w:hAnsi="Times New Roman" w:cs="Times New Roman"/>
                <w:b/>
                <w:sz w:val="20"/>
                <w:szCs w:val="20"/>
              </w:rPr>
              <w:t>Internal</w:t>
            </w:r>
            <w:r w:rsidRPr="00FD7AD2">
              <w:rPr>
                <w:rFonts w:ascii="Times New Roman" w:hAnsi="Times New Roman" w:cs="Times New Roman"/>
                <w:b/>
                <w:spacing w:val="-7"/>
                <w:sz w:val="20"/>
                <w:szCs w:val="20"/>
              </w:rPr>
              <w:t xml:space="preserve"> </w:t>
            </w:r>
            <w:r w:rsidRPr="00FD7AD2">
              <w:rPr>
                <w:rFonts w:ascii="Times New Roman" w:hAnsi="Times New Roman" w:cs="Times New Roman"/>
                <w:b/>
                <w:spacing w:val="-2"/>
                <w:sz w:val="20"/>
                <w:szCs w:val="20"/>
              </w:rPr>
              <w:t>Audit</w:t>
            </w:r>
          </w:p>
          <w:p w14:paraId="534ECCAA" w14:textId="77777777" w:rsidR="006849FA" w:rsidRPr="00FD7AD2" w:rsidRDefault="00BD44C2" w:rsidP="00FD7AD2">
            <w:pPr>
              <w:pStyle w:val="ListParagraph"/>
              <w:numPr>
                <w:ilvl w:val="0"/>
                <w:numId w:val="9"/>
              </w:numPr>
              <w:spacing w:before="0" w:line="276" w:lineRule="auto"/>
              <w:ind w:right="364"/>
              <w:rPr>
                <w:rFonts w:ascii="Times New Roman" w:hAnsi="Times New Roman" w:cs="Times New Roman"/>
                <w:b/>
                <w:sz w:val="20"/>
                <w:szCs w:val="20"/>
              </w:rPr>
            </w:pPr>
            <w:r w:rsidRPr="00FD7AD2">
              <w:rPr>
                <w:rFonts w:ascii="Times New Roman" w:hAnsi="Times New Roman" w:cs="Times New Roman"/>
                <w:b/>
                <w:sz w:val="20"/>
                <w:szCs w:val="20"/>
              </w:rPr>
              <w:t>OnSp</w:t>
            </w:r>
            <w:r w:rsidR="008740A6" w:rsidRPr="00FD7AD2">
              <w:rPr>
                <w:rFonts w:ascii="Times New Roman" w:hAnsi="Times New Roman" w:cs="Times New Roman"/>
                <w:b/>
                <w:sz w:val="20"/>
                <w:szCs w:val="20"/>
              </w:rPr>
              <w:t>ring GRC</w:t>
            </w:r>
          </w:p>
        </w:tc>
        <w:tc>
          <w:tcPr>
            <w:tcW w:w="3649" w:type="dxa"/>
          </w:tcPr>
          <w:p w14:paraId="534ECCAB" w14:textId="77777777" w:rsidR="006849FA" w:rsidRPr="00FD7AD2" w:rsidRDefault="008740A6" w:rsidP="00FD7AD2">
            <w:pPr>
              <w:pStyle w:val="ListParagraph"/>
              <w:numPr>
                <w:ilvl w:val="0"/>
                <w:numId w:val="9"/>
              </w:numPr>
              <w:spacing w:before="0" w:line="276" w:lineRule="auto"/>
              <w:ind w:right="364"/>
              <w:rPr>
                <w:rFonts w:ascii="Times New Roman" w:hAnsi="Times New Roman" w:cs="Times New Roman"/>
                <w:b/>
                <w:sz w:val="20"/>
                <w:szCs w:val="20"/>
              </w:rPr>
            </w:pPr>
            <w:r w:rsidRPr="00FD7AD2">
              <w:rPr>
                <w:rFonts w:ascii="Times New Roman" w:hAnsi="Times New Roman" w:cs="Times New Roman"/>
                <w:b/>
                <w:sz w:val="20"/>
                <w:szCs w:val="20"/>
              </w:rPr>
              <w:t>External</w:t>
            </w:r>
            <w:r w:rsidRPr="00FD7AD2">
              <w:rPr>
                <w:rFonts w:ascii="Times New Roman" w:hAnsi="Times New Roman" w:cs="Times New Roman"/>
                <w:b/>
                <w:spacing w:val="-7"/>
                <w:sz w:val="20"/>
                <w:szCs w:val="20"/>
              </w:rPr>
              <w:t xml:space="preserve"> </w:t>
            </w:r>
            <w:r w:rsidRPr="00FD7AD2">
              <w:rPr>
                <w:rFonts w:ascii="Times New Roman" w:hAnsi="Times New Roman" w:cs="Times New Roman"/>
                <w:b/>
                <w:sz w:val="20"/>
                <w:szCs w:val="20"/>
              </w:rPr>
              <w:t>Compliance</w:t>
            </w:r>
            <w:r w:rsidRPr="00FD7AD2">
              <w:rPr>
                <w:rFonts w:ascii="Times New Roman" w:hAnsi="Times New Roman" w:cs="Times New Roman"/>
                <w:b/>
                <w:spacing w:val="-6"/>
                <w:sz w:val="20"/>
                <w:szCs w:val="20"/>
              </w:rPr>
              <w:t xml:space="preserve"> </w:t>
            </w:r>
            <w:r w:rsidRPr="00FD7AD2">
              <w:rPr>
                <w:rFonts w:ascii="Times New Roman" w:hAnsi="Times New Roman" w:cs="Times New Roman"/>
                <w:b/>
                <w:spacing w:val="-2"/>
                <w:sz w:val="20"/>
                <w:szCs w:val="20"/>
              </w:rPr>
              <w:t>Audit’s</w:t>
            </w:r>
          </w:p>
          <w:p w14:paraId="534ECCAC" w14:textId="77777777" w:rsidR="006849FA" w:rsidRPr="00FD7AD2" w:rsidRDefault="008740A6" w:rsidP="00FD7AD2">
            <w:pPr>
              <w:pStyle w:val="ListParagraph"/>
              <w:numPr>
                <w:ilvl w:val="0"/>
                <w:numId w:val="9"/>
              </w:numPr>
              <w:spacing w:before="0" w:line="276" w:lineRule="auto"/>
              <w:ind w:right="364"/>
              <w:rPr>
                <w:rFonts w:ascii="Times New Roman" w:hAnsi="Times New Roman" w:cs="Times New Roman"/>
                <w:b/>
                <w:sz w:val="20"/>
                <w:szCs w:val="20"/>
              </w:rPr>
            </w:pPr>
            <w:r w:rsidRPr="00FD7AD2">
              <w:rPr>
                <w:rFonts w:ascii="Times New Roman" w:hAnsi="Times New Roman" w:cs="Times New Roman"/>
                <w:b/>
                <w:sz w:val="20"/>
                <w:szCs w:val="20"/>
              </w:rPr>
              <w:t>Vulnerability</w:t>
            </w:r>
            <w:r w:rsidRPr="00FD7AD2">
              <w:rPr>
                <w:rFonts w:ascii="Times New Roman" w:hAnsi="Times New Roman" w:cs="Times New Roman"/>
                <w:b/>
                <w:spacing w:val="-13"/>
                <w:sz w:val="20"/>
                <w:szCs w:val="20"/>
              </w:rPr>
              <w:t xml:space="preserve"> </w:t>
            </w:r>
            <w:r w:rsidRPr="00FD7AD2">
              <w:rPr>
                <w:rFonts w:ascii="Times New Roman" w:hAnsi="Times New Roman" w:cs="Times New Roman"/>
                <w:b/>
                <w:sz w:val="20"/>
                <w:szCs w:val="20"/>
              </w:rPr>
              <w:t>Assessment</w:t>
            </w:r>
            <w:r w:rsidRPr="00FD7AD2">
              <w:rPr>
                <w:rFonts w:ascii="Times New Roman" w:hAnsi="Times New Roman" w:cs="Times New Roman"/>
                <w:b/>
                <w:spacing w:val="-12"/>
                <w:sz w:val="20"/>
                <w:szCs w:val="20"/>
              </w:rPr>
              <w:t xml:space="preserve"> </w:t>
            </w:r>
            <w:r w:rsidRPr="00FD7AD2">
              <w:rPr>
                <w:rFonts w:ascii="Times New Roman" w:hAnsi="Times New Roman" w:cs="Times New Roman"/>
                <w:b/>
                <w:sz w:val="20"/>
                <w:szCs w:val="20"/>
              </w:rPr>
              <w:t>and</w:t>
            </w:r>
            <w:r w:rsidRPr="00FD7AD2">
              <w:rPr>
                <w:rFonts w:ascii="Times New Roman" w:hAnsi="Times New Roman" w:cs="Times New Roman"/>
                <w:b/>
                <w:spacing w:val="-12"/>
                <w:sz w:val="20"/>
                <w:szCs w:val="20"/>
              </w:rPr>
              <w:t xml:space="preserve"> </w:t>
            </w:r>
            <w:r w:rsidR="008B4286" w:rsidRPr="00FD7AD2">
              <w:rPr>
                <w:rFonts w:ascii="Times New Roman" w:hAnsi="Times New Roman" w:cs="Times New Roman"/>
                <w:b/>
                <w:spacing w:val="-12"/>
                <w:sz w:val="20"/>
                <w:szCs w:val="20"/>
              </w:rPr>
              <w:t xml:space="preserve">    </w:t>
            </w:r>
            <w:r w:rsidR="00BD44C2" w:rsidRPr="00FD7AD2">
              <w:rPr>
                <w:rFonts w:ascii="Times New Roman" w:hAnsi="Times New Roman" w:cs="Times New Roman"/>
                <w:b/>
                <w:spacing w:val="-12"/>
                <w:sz w:val="20"/>
                <w:szCs w:val="20"/>
              </w:rPr>
              <w:t xml:space="preserve"> </w:t>
            </w:r>
            <w:r w:rsidRPr="00FD7AD2">
              <w:rPr>
                <w:rFonts w:ascii="Times New Roman" w:hAnsi="Times New Roman" w:cs="Times New Roman"/>
                <w:b/>
                <w:sz w:val="20"/>
                <w:szCs w:val="20"/>
              </w:rPr>
              <w:t xml:space="preserve">Penetration </w:t>
            </w:r>
            <w:r w:rsidRPr="00FD7AD2">
              <w:rPr>
                <w:rFonts w:ascii="Times New Roman" w:hAnsi="Times New Roman" w:cs="Times New Roman"/>
                <w:b/>
                <w:spacing w:val="-2"/>
                <w:sz w:val="20"/>
                <w:szCs w:val="20"/>
              </w:rPr>
              <w:t>Testing</w:t>
            </w:r>
          </w:p>
          <w:p w14:paraId="534ECCAD" w14:textId="77777777" w:rsidR="006849FA" w:rsidRPr="00FD7AD2" w:rsidRDefault="008740A6" w:rsidP="00FD7AD2">
            <w:pPr>
              <w:pStyle w:val="ListParagraph"/>
              <w:numPr>
                <w:ilvl w:val="0"/>
                <w:numId w:val="9"/>
              </w:numPr>
              <w:spacing w:before="0" w:line="276" w:lineRule="auto"/>
              <w:ind w:right="364"/>
              <w:rPr>
                <w:rFonts w:ascii="Times New Roman" w:hAnsi="Times New Roman" w:cs="Times New Roman"/>
                <w:b/>
                <w:sz w:val="20"/>
                <w:szCs w:val="20"/>
              </w:rPr>
            </w:pPr>
            <w:r w:rsidRPr="00FD7AD2">
              <w:rPr>
                <w:rFonts w:ascii="Times New Roman" w:hAnsi="Times New Roman" w:cs="Times New Roman"/>
                <w:b/>
                <w:sz w:val="20"/>
                <w:szCs w:val="20"/>
              </w:rPr>
              <w:t>SOC2,</w:t>
            </w:r>
            <w:r w:rsidRPr="00FD7AD2">
              <w:rPr>
                <w:rFonts w:ascii="Times New Roman" w:hAnsi="Times New Roman" w:cs="Times New Roman"/>
                <w:b/>
                <w:spacing w:val="-6"/>
                <w:sz w:val="20"/>
                <w:szCs w:val="20"/>
              </w:rPr>
              <w:t xml:space="preserve"> </w:t>
            </w:r>
            <w:r w:rsidRPr="00FD7AD2">
              <w:rPr>
                <w:rFonts w:ascii="Times New Roman" w:hAnsi="Times New Roman" w:cs="Times New Roman"/>
                <w:b/>
                <w:sz w:val="20"/>
                <w:szCs w:val="20"/>
              </w:rPr>
              <w:t>HIPAA,</w:t>
            </w:r>
            <w:r w:rsidRPr="00FD7AD2">
              <w:rPr>
                <w:rFonts w:ascii="Times New Roman" w:hAnsi="Times New Roman" w:cs="Times New Roman"/>
                <w:b/>
                <w:spacing w:val="-6"/>
                <w:sz w:val="20"/>
                <w:szCs w:val="20"/>
              </w:rPr>
              <w:t xml:space="preserve"> </w:t>
            </w:r>
            <w:r w:rsidRPr="00FD7AD2">
              <w:rPr>
                <w:rFonts w:ascii="Times New Roman" w:hAnsi="Times New Roman" w:cs="Times New Roman"/>
                <w:b/>
                <w:sz w:val="20"/>
                <w:szCs w:val="20"/>
              </w:rPr>
              <w:t>PCI</w:t>
            </w:r>
            <w:r w:rsidRPr="00FD7AD2">
              <w:rPr>
                <w:rFonts w:ascii="Times New Roman" w:hAnsi="Times New Roman" w:cs="Times New Roman"/>
                <w:b/>
                <w:spacing w:val="-5"/>
                <w:sz w:val="20"/>
                <w:szCs w:val="20"/>
              </w:rPr>
              <w:t xml:space="preserve"> </w:t>
            </w:r>
            <w:r w:rsidRPr="00FD7AD2">
              <w:rPr>
                <w:rFonts w:ascii="Times New Roman" w:hAnsi="Times New Roman" w:cs="Times New Roman"/>
                <w:b/>
                <w:sz w:val="20"/>
                <w:szCs w:val="20"/>
              </w:rPr>
              <w:t>DSS,</w:t>
            </w:r>
            <w:r w:rsidRPr="00FD7AD2">
              <w:rPr>
                <w:rFonts w:ascii="Times New Roman" w:hAnsi="Times New Roman" w:cs="Times New Roman"/>
                <w:b/>
                <w:spacing w:val="-6"/>
                <w:sz w:val="20"/>
                <w:szCs w:val="20"/>
              </w:rPr>
              <w:t xml:space="preserve"> </w:t>
            </w:r>
            <w:r w:rsidRPr="00FD7AD2">
              <w:rPr>
                <w:rFonts w:ascii="Times New Roman" w:hAnsi="Times New Roman" w:cs="Times New Roman"/>
                <w:b/>
                <w:sz w:val="20"/>
                <w:szCs w:val="20"/>
              </w:rPr>
              <w:t>ISO</w:t>
            </w:r>
            <w:r w:rsidRPr="00FD7AD2">
              <w:rPr>
                <w:rFonts w:ascii="Times New Roman" w:hAnsi="Times New Roman" w:cs="Times New Roman"/>
                <w:b/>
                <w:spacing w:val="-5"/>
                <w:sz w:val="20"/>
                <w:szCs w:val="20"/>
              </w:rPr>
              <w:t xml:space="preserve"> </w:t>
            </w:r>
            <w:r w:rsidRPr="00FD7AD2">
              <w:rPr>
                <w:rFonts w:ascii="Times New Roman" w:hAnsi="Times New Roman" w:cs="Times New Roman"/>
                <w:b/>
                <w:sz w:val="20"/>
                <w:szCs w:val="20"/>
              </w:rPr>
              <w:t>27001,</w:t>
            </w:r>
            <w:r w:rsidRPr="00FD7AD2">
              <w:rPr>
                <w:rFonts w:ascii="Times New Roman" w:hAnsi="Times New Roman" w:cs="Times New Roman"/>
                <w:b/>
                <w:spacing w:val="-6"/>
                <w:sz w:val="20"/>
                <w:szCs w:val="20"/>
              </w:rPr>
              <w:t xml:space="preserve"> </w:t>
            </w:r>
            <w:r w:rsidRPr="00FD7AD2">
              <w:rPr>
                <w:rFonts w:ascii="Times New Roman" w:hAnsi="Times New Roman" w:cs="Times New Roman"/>
                <w:b/>
                <w:sz w:val="20"/>
                <w:szCs w:val="20"/>
              </w:rPr>
              <w:t>NIST</w:t>
            </w:r>
            <w:r w:rsidRPr="00FD7AD2">
              <w:rPr>
                <w:rFonts w:ascii="Times New Roman" w:hAnsi="Times New Roman" w:cs="Times New Roman"/>
                <w:b/>
                <w:spacing w:val="-6"/>
                <w:sz w:val="20"/>
                <w:szCs w:val="20"/>
              </w:rPr>
              <w:t xml:space="preserve"> </w:t>
            </w:r>
            <w:r w:rsidRPr="00FD7AD2">
              <w:rPr>
                <w:rFonts w:ascii="Times New Roman" w:hAnsi="Times New Roman" w:cs="Times New Roman"/>
                <w:b/>
                <w:sz w:val="20"/>
                <w:szCs w:val="20"/>
              </w:rPr>
              <w:t>800- 53, NIST CSF, CIS, DISA STIG, ITGC</w:t>
            </w:r>
          </w:p>
          <w:p w14:paraId="534ECCAE" w14:textId="77777777" w:rsidR="006849FA" w:rsidRPr="00FD7AD2" w:rsidRDefault="008740A6" w:rsidP="00FD7AD2">
            <w:pPr>
              <w:pStyle w:val="ListParagraph"/>
              <w:numPr>
                <w:ilvl w:val="0"/>
                <w:numId w:val="9"/>
              </w:numPr>
              <w:spacing w:before="0" w:line="276" w:lineRule="auto"/>
              <w:ind w:right="364"/>
              <w:rPr>
                <w:rFonts w:ascii="Times New Roman" w:hAnsi="Times New Roman" w:cs="Times New Roman"/>
                <w:b/>
                <w:sz w:val="20"/>
                <w:szCs w:val="20"/>
              </w:rPr>
            </w:pPr>
            <w:r w:rsidRPr="00FD7AD2">
              <w:rPr>
                <w:rFonts w:ascii="Times New Roman" w:hAnsi="Times New Roman" w:cs="Times New Roman"/>
                <w:b/>
                <w:sz w:val="20"/>
                <w:szCs w:val="20"/>
              </w:rPr>
              <w:t>Identity</w:t>
            </w:r>
            <w:r w:rsidRPr="00FD7AD2">
              <w:rPr>
                <w:rFonts w:ascii="Times New Roman" w:hAnsi="Times New Roman" w:cs="Times New Roman"/>
                <w:b/>
                <w:spacing w:val="-4"/>
                <w:sz w:val="20"/>
                <w:szCs w:val="20"/>
              </w:rPr>
              <w:t xml:space="preserve"> </w:t>
            </w:r>
            <w:r w:rsidRPr="00FD7AD2">
              <w:rPr>
                <w:rFonts w:ascii="Times New Roman" w:hAnsi="Times New Roman" w:cs="Times New Roman"/>
                <w:b/>
                <w:sz w:val="20"/>
                <w:szCs w:val="20"/>
              </w:rPr>
              <w:t>and</w:t>
            </w:r>
            <w:r w:rsidRPr="00FD7AD2">
              <w:rPr>
                <w:rFonts w:ascii="Times New Roman" w:hAnsi="Times New Roman" w:cs="Times New Roman"/>
                <w:b/>
                <w:spacing w:val="-4"/>
                <w:sz w:val="20"/>
                <w:szCs w:val="20"/>
              </w:rPr>
              <w:t xml:space="preserve"> </w:t>
            </w:r>
            <w:r w:rsidRPr="00FD7AD2">
              <w:rPr>
                <w:rFonts w:ascii="Times New Roman" w:hAnsi="Times New Roman" w:cs="Times New Roman"/>
                <w:b/>
                <w:sz w:val="20"/>
                <w:szCs w:val="20"/>
              </w:rPr>
              <w:t>Access</w:t>
            </w:r>
            <w:r w:rsidRPr="00FD7AD2">
              <w:rPr>
                <w:rFonts w:ascii="Times New Roman" w:hAnsi="Times New Roman" w:cs="Times New Roman"/>
                <w:b/>
                <w:spacing w:val="-2"/>
                <w:sz w:val="20"/>
                <w:szCs w:val="20"/>
              </w:rPr>
              <w:t xml:space="preserve"> Management</w:t>
            </w:r>
          </w:p>
          <w:p w14:paraId="534ECCAF" w14:textId="77777777" w:rsidR="006849FA" w:rsidRPr="00FD7AD2" w:rsidRDefault="008740A6" w:rsidP="00FD7AD2">
            <w:pPr>
              <w:pStyle w:val="ListParagraph"/>
              <w:numPr>
                <w:ilvl w:val="0"/>
                <w:numId w:val="9"/>
              </w:numPr>
              <w:spacing w:before="0" w:line="276" w:lineRule="auto"/>
              <w:ind w:right="364"/>
              <w:rPr>
                <w:rFonts w:ascii="Times New Roman" w:hAnsi="Times New Roman" w:cs="Times New Roman"/>
                <w:b/>
                <w:sz w:val="20"/>
                <w:szCs w:val="20"/>
              </w:rPr>
            </w:pPr>
            <w:r w:rsidRPr="00FD7AD2">
              <w:rPr>
                <w:rFonts w:ascii="Times New Roman" w:hAnsi="Times New Roman" w:cs="Times New Roman"/>
                <w:b/>
                <w:sz w:val="20"/>
                <w:szCs w:val="20"/>
              </w:rPr>
              <w:t>Computer</w:t>
            </w:r>
            <w:r w:rsidRPr="00FD7AD2">
              <w:rPr>
                <w:rFonts w:ascii="Times New Roman" w:hAnsi="Times New Roman" w:cs="Times New Roman"/>
                <w:b/>
                <w:spacing w:val="-10"/>
                <w:sz w:val="20"/>
                <w:szCs w:val="20"/>
              </w:rPr>
              <w:t xml:space="preserve"> </w:t>
            </w:r>
            <w:r w:rsidRPr="00FD7AD2">
              <w:rPr>
                <w:rFonts w:ascii="Times New Roman" w:hAnsi="Times New Roman" w:cs="Times New Roman"/>
                <w:b/>
                <w:spacing w:val="-2"/>
                <w:sz w:val="20"/>
                <w:szCs w:val="20"/>
              </w:rPr>
              <w:t>Forensics</w:t>
            </w:r>
          </w:p>
          <w:p w14:paraId="534ECCB0" w14:textId="77777777" w:rsidR="006849FA" w:rsidRPr="00FD7AD2" w:rsidRDefault="008740A6" w:rsidP="00FD7AD2">
            <w:pPr>
              <w:pStyle w:val="ListParagraph"/>
              <w:numPr>
                <w:ilvl w:val="0"/>
                <w:numId w:val="9"/>
              </w:numPr>
              <w:spacing w:before="0" w:line="276" w:lineRule="auto"/>
              <w:ind w:right="364"/>
              <w:rPr>
                <w:rFonts w:ascii="Times New Roman" w:hAnsi="Times New Roman" w:cs="Times New Roman"/>
                <w:b/>
                <w:sz w:val="20"/>
                <w:szCs w:val="20"/>
              </w:rPr>
            </w:pPr>
            <w:r w:rsidRPr="00FD7AD2">
              <w:rPr>
                <w:rFonts w:ascii="Times New Roman" w:hAnsi="Times New Roman" w:cs="Times New Roman"/>
                <w:b/>
                <w:sz w:val="20"/>
                <w:szCs w:val="20"/>
              </w:rPr>
              <w:t>Malware</w:t>
            </w:r>
            <w:r w:rsidRPr="00FD7AD2">
              <w:rPr>
                <w:rFonts w:ascii="Times New Roman" w:hAnsi="Times New Roman" w:cs="Times New Roman"/>
                <w:b/>
                <w:spacing w:val="-6"/>
                <w:sz w:val="20"/>
                <w:szCs w:val="20"/>
              </w:rPr>
              <w:t xml:space="preserve"> </w:t>
            </w:r>
            <w:r w:rsidRPr="00FD7AD2">
              <w:rPr>
                <w:rFonts w:ascii="Times New Roman" w:hAnsi="Times New Roman" w:cs="Times New Roman"/>
                <w:b/>
                <w:spacing w:val="-2"/>
                <w:sz w:val="20"/>
                <w:szCs w:val="20"/>
              </w:rPr>
              <w:t>Analysis</w:t>
            </w:r>
          </w:p>
          <w:p w14:paraId="534ECCB1" w14:textId="77777777" w:rsidR="00864579" w:rsidRPr="00FD7AD2" w:rsidRDefault="00864579" w:rsidP="00FD7AD2">
            <w:pPr>
              <w:spacing w:line="276" w:lineRule="auto"/>
              <w:ind w:right="364"/>
              <w:rPr>
                <w:rFonts w:ascii="Times New Roman" w:hAnsi="Times New Roman" w:cs="Times New Roman"/>
                <w:b/>
                <w:sz w:val="20"/>
                <w:szCs w:val="20"/>
              </w:rPr>
            </w:pPr>
          </w:p>
        </w:tc>
      </w:tr>
    </w:tbl>
    <w:p w14:paraId="534ECCB9" w14:textId="1A05FE87" w:rsidR="0011132A" w:rsidRDefault="0011132A" w:rsidP="00FD7AD2">
      <w:pPr>
        <w:tabs>
          <w:tab w:val="left" w:pos="333"/>
        </w:tabs>
        <w:spacing w:line="276" w:lineRule="auto"/>
        <w:ind w:right="364"/>
        <w:rPr>
          <w:rFonts w:ascii="Times New Roman" w:hAnsi="Times New Roman" w:cs="Times New Roman"/>
          <w:b/>
          <w:sz w:val="18"/>
          <w:szCs w:val="18"/>
        </w:rPr>
      </w:pPr>
    </w:p>
    <w:p w14:paraId="534ECCBA" w14:textId="77777777" w:rsidR="0011132A" w:rsidRDefault="0011132A" w:rsidP="00FD7AD2">
      <w:pPr>
        <w:tabs>
          <w:tab w:val="left" w:pos="333"/>
        </w:tabs>
        <w:spacing w:line="276" w:lineRule="auto"/>
        <w:ind w:left="360" w:right="364"/>
        <w:rPr>
          <w:rFonts w:ascii="Times New Roman" w:hAnsi="Times New Roman" w:cs="Times New Roman"/>
          <w:b/>
          <w:sz w:val="18"/>
          <w:szCs w:val="18"/>
        </w:rPr>
      </w:pPr>
    </w:p>
    <w:p w14:paraId="534ECCBB" w14:textId="77777777" w:rsidR="008B4286" w:rsidRDefault="008B4286" w:rsidP="00FD7AD2">
      <w:pPr>
        <w:tabs>
          <w:tab w:val="left" w:pos="333"/>
        </w:tabs>
        <w:spacing w:line="276" w:lineRule="auto"/>
        <w:ind w:left="360" w:right="364"/>
        <w:rPr>
          <w:rFonts w:ascii="Times New Roman" w:hAnsi="Times New Roman" w:cs="Times New Roman"/>
          <w:b/>
          <w:sz w:val="18"/>
          <w:szCs w:val="18"/>
        </w:rPr>
      </w:pPr>
    </w:p>
    <w:p w14:paraId="534ECCBC" w14:textId="1FC542D6" w:rsidR="006849FA" w:rsidRPr="008B4286" w:rsidRDefault="00CA48EA" w:rsidP="00FD7AD2">
      <w:pPr>
        <w:tabs>
          <w:tab w:val="left" w:pos="333"/>
        </w:tabs>
        <w:spacing w:line="276" w:lineRule="auto"/>
        <w:ind w:right="364" w:firstLine="333"/>
        <w:rPr>
          <w:rFonts w:ascii="Times New Roman" w:hAnsi="Times New Roman" w:cs="Times New Roman"/>
          <w:b/>
          <w:color w:val="4F81BD" w:themeColor="accent1"/>
          <w:spacing w:val="20"/>
          <w:sz w:val="20"/>
          <w:szCs w:val="18"/>
        </w:rPr>
      </w:pPr>
      <w:r w:rsidRPr="008B4286">
        <w:rPr>
          <w:rFonts w:ascii="Times New Roman" w:eastAsia="Times New Roman" w:hAnsi="Times New Roman" w:cs="Times New Roman"/>
          <w:b/>
          <w:bCs/>
          <w:noProof/>
          <w:color w:val="4F81BD" w:themeColor="accent1"/>
          <w:sz w:val="20"/>
          <w:szCs w:val="18"/>
        </w:rPr>
        <w:lastRenderedPageBreak/>
        <mc:AlternateContent>
          <mc:Choice Requires="wps">
            <w:drawing>
              <wp:anchor distT="0" distB="0" distL="114300" distR="114300" simplePos="0" relativeHeight="251659264" behindDoc="0" locked="0" layoutInCell="1" allowOverlap="1" wp14:anchorId="534ECD39" wp14:editId="2B46383F">
                <wp:simplePos x="0" y="0"/>
                <wp:positionH relativeFrom="margin">
                  <wp:posOffset>2411095</wp:posOffset>
                </wp:positionH>
                <wp:positionV relativeFrom="paragraph">
                  <wp:posOffset>44450</wp:posOffset>
                </wp:positionV>
                <wp:extent cx="4526280" cy="22860"/>
                <wp:effectExtent l="0" t="0" r="26670" b="34290"/>
                <wp:wrapNone/>
                <wp:docPr id="18" name="Straight Connector 1"/>
                <wp:cNvGraphicFramePr/>
                <a:graphic xmlns:a="http://schemas.openxmlformats.org/drawingml/2006/main">
                  <a:graphicData uri="http://schemas.microsoft.com/office/word/2010/wordprocessingShape">
                    <wps:wsp>
                      <wps:cNvCnPr/>
                      <wps:spPr>
                        <a:xfrm flipV="1">
                          <a:off x="0" y="0"/>
                          <a:ext cx="4526280" cy="228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C5ED99"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9.85pt,3.5pt" to="546.2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" strokecolor="black [3213]">
                <w10:wrap anchorx="margin"/>
              </v:line>
            </w:pict>
          </mc:Fallback>
        </mc:AlternateContent>
      </w:r>
      <w:r w:rsidR="001103DD" w:rsidRPr="008B4286">
        <w:rPr>
          <w:rFonts w:ascii="Times New Roman" w:hAnsi="Times New Roman" w:cs="Times New Roman"/>
          <w:b/>
          <w:color w:val="4F81BD" w:themeColor="accent1"/>
          <w:spacing w:val="20"/>
          <w:sz w:val="20"/>
          <w:szCs w:val="18"/>
        </w:rPr>
        <w:t>PROFES</w:t>
      </w:r>
      <w:r w:rsidR="008B4286" w:rsidRPr="008B4286">
        <w:rPr>
          <w:rFonts w:ascii="Times New Roman" w:hAnsi="Times New Roman" w:cs="Times New Roman"/>
          <w:b/>
          <w:color w:val="4F81BD" w:themeColor="accent1"/>
          <w:spacing w:val="20"/>
          <w:sz w:val="20"/>
          <w:szCs w:val="18"/>
        </w:rPr>
        <w:t>SIONAL EXPERI</w:t>
      </w:r>
      <w:r w:rsidR="008740A6" w:rsidRPr="008B4286">
        <w:rPr>
          <w:rFonts w:ascii="Times New Roman" w:hAnsi="Times New Roman" w:cs="Times New Roman"/>
          <w:b/>
          <w:color w:val="4F81BD" w:themeColor="accent1"/>
          <w:spacing w:val="20"/>
          <w:sz w:val="20"/>
          <w:szCs w:val="18"/>
        </w:rPr>
        <w:t>ENC</w:t>
      </w:r>
      <w:r w:rsidR="008B4286">
        <w:rPr>
          <w:rFonts w:ascii="Times New Roman" w:hAnsi="Times New Roman" w:cs="Times New Roman"/>
          <w:b/>
          <w:color w:val="4F81BD" w:themeColor="accent1"/>
          <w:spacing w:val="20"/>
          <w:sz w:val="20"/>
          <w:szCs w:val="18"/>
        </w:rPr>
        <w:t>E</w:t>
      </w:r>
    </w:p>
    <w:p w14:paraId="534ECCBD" w14:textId="77777777" w:rsidR="00A23A5F" w:rsidRPr="008B4286" w:rsidRDefault="00A23A5F" w:rsidP="00FD7AD2">
      <w:pPr>
        <w:tabs>
          <w:tab w:val="left" w:pos="333"/>
        </w:tabs>
        <w:spacing w:line="276" w:lineRule="auto"/>
        <w:ind w:left="360" w:right="364"/>
        <w:rPr>
          <w:rFonts w:ascii="Times New Roman" w:hAnsi="Times New Roman" w:cs="Times New Roman"/>
          <w:b/>
          <w:spacing w:val="-10"/>
          <w:sz w:val="20"/>
          <w:szCs w:val="18"/>
        </w:rPr>
      </w:pPr>
    </w:p>
    <w:p w14:paraId="2EC710FF" w14:textId="77777777" w:rsidR="00FD7AD2" w:rsidRDefault="00864579" w:rsidP="00FD7AD2">
      <w:pPr>
        <w:tabs>
          <w:tab w:val="left" w:leader="hyphen" w:pos="9697"/>
        </w:tabs>
        <w:spacing w:line="276" w:lineRule="auto"/>
        <w:ind w:left="360" w:right="364"/>
        <w:rPr>
          <w:rFonts w:ascii="Times New Roman" w:hAnsi="Times New Roman" w:cs="Times New Roman"/>
          <w:b/>
          <w:szCs w:val="20"/>
        </w:rPr>
      </w:pPr>
      <w:r w:rsidRPr="009B399F">
        <w:rPr>
          <w:rFonts w:ascii="Times New Roman" w:hAnsi="Times New Roman" w:cs="Times New Roman"/>
          <w:b/>
          <w:color w:val="4471C4"/>
          <w:spacing w:val="9"/>
          <w:szCs w:val="20"/>
        </w:rPr>
        <w:t>IT</w:t>
      </w:r>
      <w:r w:rsidRPr="009B399F">
        <w:rPr>
          <w:rFonts w:ascii="Times New Roman" w:hAnsi="Times New Roman" w:cs="Times New Roman"/>
          <w:b/>
          <w:color w:val="4471C4"/>
          <w:spacing w:val="38"/>
          <w:szCs w:val="20"/>
        </w:rPr>
        <w:t xml:space="preserve"> </w:t>
      </w:r>
      <w:r w:rsidRPr="009B399F">
        <w:rPr>
          <w:rFonts w:ascii="Times New Roman" w:hAnsi="Times New Roman" w:cs="Times New Roman"/>
          <w:b/>
          <w:color w:val="4471C4"/>
          <w:spacing w:val="17"/>
          <w:szCs w:val="20"/>
        </w:rPr>
        <w:t>Security</w:t>
      </w:r>
      <w:r w:rsidRPr="009B399F">
        <w:rPr>
          <w:rFonts w:ascii="Times New Roman" w:hAnsi="Times New Roman" w:cs="Times New Roman"/>
          <w:b/>
          <w:color w:val="4471C4"/>
          <w:spacing w:val="38"/>
          <w:szCs w:val="20"/>
        </w:rPr>
        <w:t xml:space="preserve"> </w:t>
      </w:r>
      <w:r w:rsidRPr="009B399F">
        <w:rPr>
          <w:rFonts w:ascii="Times New Roman" w:hAnsi="Times New Roman" w:cs="Times New Roman"/>
          <w:b/>
          <w:color w:val="4471C4"/>
          <w:spacing w:val="15"/>
          <w:szCs w:val="20"/>
        </w:rPr>
        <w:t>Consultant</w:t>
      </w:r>
      <w:r w:rsidR="00A40F2B" w:rsidRPr="00A40F2B">
        <w:rPr>
          <w:rFonts w:ascii="Times New Roman" w:hAnsi="Times New Roman" w:cs="Times New Roman"/>
          <w:b/>
          <w:szCs w:val="20"/>
        </w:rPr>
        <w:t xml:space="preserve"> </w:t>
      </w:r>
    </w:p>
    <w:p w14:paraId="534ECCBE" w14:textId="2FDB6290" w:rsidR="00A40F2B" w:rsidRPr="009B399F" w:rsidRDefault="00A40F2B" w:rsidP="00FD7AD2">
      <w:pPr>
        <w:tabs>
          <w:tab w:val="left" w:leader="hyphen" w:pos="9697"/>
        </w:tabs>
        <w:spacing w:line="276" w:lineRule="auto"/>
        <w:ind w:left="360" w:right="364"/>
        <w:rPr>
          <w:rFonts w:ascii="Times New Roman" w:hAnsi="Times New Roman" w:cs="Times New Roman"/>
          <w:b/>
          <w:szCs w:val="20"/>
        </w:rPr>
      </w:pPr>
      <w:r w:rsidRPr="009B399F">
        <w:rPr>
          <w:rFonts w:ascii="Times New Roman" w:hAnsi="Times New Roman" w:cs="Times New Roman"/>
          <w:b/>
          <w:szCs w:val="20"/>
        </w:rPr>
        <w:t>E</w:t>
      </w:r>
      <w:r w:rsidR="008D469E">
        <w:rPr>
          <w:rFonts w:ascii="Times New Roman" w:hAnsi="Times New Roman" w:cs="Times New Roman"/>
          <w:b/>
          <w:szCs w:val="20"/>
        </w:rPr>
        <w:t>ffulgent</w:t>
      </w:r>
      <w:r w:rsidRPr="009B399F">
        <w:rPr>
          <w:rFonts w:ascii="Times New Roman" w:hAnsi="Times New Roman" w:cs="Times New Roman"/>
          <w:b/>
          <w:spacing w:val="-7"/>
          <w:szCs w:val="20"/>
        </w:rPr>
        <w:t xml:space="preserve"> </w:t>
      </w:r>
      <w:r w:rsidRPr="009B399F">
        <w:rPr>
          <w:rFonts w:ascii="Times New Roman" w:hAnsi="Times New Roman" w:cs="Times New Roman"/>
          <w:b/>
          <w:spacing w:val="-4"/>
          <w:szCs w:val="20"/>
        </w:rPr>
        <w:t>I</w:t>
      </w:r>
      <w:r w:rsidR="008D469E">
        <w:rPr>
          <w:rFonts w:ascii="Times New Roman" w:hAnsi="Times New Roman" w:cs="Times New Roman"/>
          <w:b/>
          <w:spacing w:val="-4"/>
          <w:szCs w:val="20"/>
        </w:rPr>
        <w:t>nc</w:t>
      </w:r>
      <w:r w:rsidRPr="009B399F">
        <w:rPr>
          <w:rFonts w:ascii="Times New Roman" w:hAnsi="Times New Roman" w:cs="Times New Roman"/>
          <w:b/>
          <w:spacing w:val="-4"/>
          <w:szCs w:val="20"/>
        </w:rPr>
        <w:t>.</w:t>
      </w:r>
      <w:r w:rsidRPr="009B399F">
        <w:rPr>
          <w:rFonts w:ascii="Times New Roman" w:hAnsi="Times New Roman" w:cs="Times New Roman"/>
          <w:b/>
          <w:szCs w:val="20"/>
        </w:rPr>
        <w:t xml:space="preserve"> Aug</w:t>
      </w:r>
      <w:r w:rsidRPr="009B399F">
        <w:rPr>
          <w:rFonts w:ascii="Times New Roman" w:hAnsi="Times New Roman" w:cs="Times New Roman"/>
          <w:b/>
          <w:spacing w:val="-5"/>
          <w:szCs w:val="20"/>
        </w:rPr>
        <w:t xml:space="preserve"> </w:t>
      </w:r>
      <w:r w:rsidRPr="009B399F">
        <w:rPr>
          <w:rFonts w:ascii="Times New Roman" w:hAnsi="Times New Roman" w:cs="Times New Roman"/>
          <w:b/>
          <w:szCs w:val="20"/>
        </w:rPr>
        <w:t>2023–</w:t>
      </w:r>
      <w:r w:rsidRPr="009B399F">
        <w:rPr>
          <w:rFonts w:ascii="Times New Roman" w:hAnsi="Times New Roman" w:cs="Times New Roman"/>
          <w:b/>
          <w:spacing w:val="-2"/>
          <w:szCs w:val="20"/>
        </w:rPr>
        <w:t xml:space="preserve"> Present </w:t>
      </w:r>
    </w:p>
    <w:p w14:paraId="534ECCBF" w14:textId="77777777" w:rsidR="006849FA" w:rsidRDefault="008740A6" w:rsidP="00FD7AD2">
      <w:pPr>
        <w:spacing w:line="276" w:lineRule="auto"/>
        <w:ind w:left="360" w:right="364"/>
        <w:rPr>
          <w:rFonts w:ascii="Times New Roman" w:hAnsi="Times New Roman" w:cs="Times New Roman"/>
          <w:b/>
          <w:szCs w:val="20"/>
        </w:rPr>
      </w:pPr>
      <w:r w:rsidRPr="009B399F">
        <w:rPr>
          <w:rFonts w:ascii="Times New Roman" w:hAnsi="Times New Roman" w:cs="Times New Roman"/>
          <w:b/>
          <w:szCs w:val="20"/>
        </w:rPr>
        <w:t>Project</w:t>
      </w:r>
      <w:r w:rsidRPr="009B399F">
        <w:rPr>
          <w:rFonts w:ascii="Times New Roman" w:hAnsi="Times New Roman" w:cs="Times New Roman"/>
          <w:b/>
          <w:spacing w:val="-3"/>
          <w:szCs w:val="20"/>
        </w:rPr>
        <w:t xml:space="preserve"> </w:t>
      </w:r>
      <w:r w:rsidRPr="009B399F">
        <w:rPr>
          <w:rFonts w:ascii="Times New Roman" w:hAnsi="Times New Roman" w:cs="Times New Roman"/>
          <w:b/>
          <w:szCs w:val="20"/>
        </w:rPr>
        <w:t>2:</w:t>
      </w:r>
      <w:r w:rsidRPr="009B399F">
        <w:rPr>
          <w:rFonts w:ascii="Times New Roman" w:hAnsi="Times New Roman" w:cs="Times New Roman"/>
          <w:b/>
          <w:spacing w:val="-3"/>
          <w:szCs w:val="20"/>
        </w:rPr>
        <w:t xml:space="preserve"> </w:t>
      </w:r>
      <w:r w:rsidRPr="009B399F">
        <w:rPr>
          <w:rFonts w:ascii="Times New Roman" w:hAnsi="Times New Roman" w:cs="Times New Roman"/>
          <w:b/>
          <w:szCs w:val="20"/>
        </w:rPr>
        <w:t>Credit</w:t>
      </w:r>
      <w:r w:rsidRPr="009B399F">
        <w:rPr>
          <w:rFonts w:ascii="Times New Roman" w:hAnsi="Times New Roman" w:cs="Times New Roman"/>
          <w:b/>
          <w:spacing w:val="-2"/>
          <w:szCs w:val="20"/>
        </w:rPr>
        <w:t xml:space="preserve"> </w:t>
      </w:r>
      <w:r w:rsidRPr="009B399F">
        <w:rPr>
          <w:rFonts w:ascii="Times New Roman" w:hAnsi="Times New Roman" w:cs="Times New Roman"/>
          <w:b/>
          <w:szCs w:val="20"/>
        </w:rPr>
        <w:t>One</w:t>
      </w:r>
      <w:r w:rsidRPr="009B399F">
        <w:rPr>
          <w:rFonts w:ascii="Times New Roman" w:hAnsi="Times New Roman" w:cs="Times New Roman"/>
          <w:b/>
          <w:spacing w:val="-2"/>
          <w:szCs w:val="20"/>
        </w:rPr>
        <w:t xml:space="preserve"> </w:t>
      </w:r>
      <w:r w:rsidRPr="009B399F">
        <w:rPr>
          <w:rFonts w:ascii="Times New Roman" w:hAnsi="Times New Roman" w:cs="Times New Roman"/>
          <w:b/>
          <w:szCs w:val="20"/>
        </w:rPr>
        <w:t>Bank,</w:t>
      </w:r>
      <w:r w:rsidRPr="009B399F">
        <w:rPr>
          <w:rFonts w:ascii="Times New Roman" w:hAnsi="Times New Roman" w:cs="Times New Roman"/>
          <w:b/>
          <w:spacing w:val="-3"/>
          <w:szCs w:val="20"/>
        </w:rPr>
        <w:t xml:space="preserve"> </w:t>
      </w:r>
      <w:r w:rsidRPr="009B399F">
        <w:rPr>
          <w:rFonts w:ascii="Times New Roman" w:hAnsi="Times New Roman" w:cs="Times New Roman"/>
          <w:b/>
          <w:szCs w:val="20"/>
        </w:rPr>
        <w:t>SecOps,</w:t>
      </w:r>
      <w:r w:rsidRPr="009B399F">
        <w:rPr>
          <w:rFonts w:ascii="Times New Roman" w:hAnsi="Times New Roman" w:cs="Times New Roman"/>
          <w:b/>
          <w:spacing w:val="-3"/>
          <w:szCs w:val="20"/>
        </w:rPr>
        <w:t xml:space="preserve"> </w:t>
      </w:r>
      <w:r w:rsidRPr="009B399F">
        <w:rPr>
          <w:rFonts w:ascii="Times New Roman" w:hAnsi="Times New Roman" w:cs="Times New Roman"/>
          <w:b/>
          <w:szCs w:val="20"/>
        </w:rPr>
        <w:t>Dec</w:t>
      </w:r>
      <w:r w:rsidRPr="009B399F">
        <w:rPr>
          <w:rFonts w:ascii="Times New Roman" w:hAnsi="Times New Roman" w:cs="Times New Roman"/>
          <w:b/>
          <w:spacing w:val="-3"/>
          <w:szCs w:val="20"/>
        </w:rPr>
        <w:t xml:space="preserve"> </w:t>
      </w:r>
      <w:r w:rsidRPr="009B399F">
        <w:rPr>
          <w:rFonts w:ascii="Times New Roman" w:hAnsi="Times New Roman" w:cs="Times New Roman"/>
          <w:b/>
          <w:szCs w:val="20"/>
        </w:rPr>
        <w:t>2023</w:t>
      </w:r>
      <w:r w:rsidRPr="009B399F">
        <w:rPr>
          <w:rFonts w:ascii="Times New Roman" w:hAnsi="Times New Roman" w:cs="Times New Roman"/>
          <w:b/>
          <w:spacing w:val="-3"/>
          <w:szCs w:val="20"/>
        </w:rPr>
        <w:t xml:space="preserve"> </w:t>
      </w:r>
      <w:r w:rsidR="00C157D8" w:rsidRPr="009B399F">
        <w:rPr>
          <w:rFonts w:ascii="Times New Roman" w:hAnsi="Times New Roman" w:cs="Times New Roman"/>
          <w:b/>
          <w:szCs w:val="20"/>
        </w:rPr>
        <w:t>to</w:t>
      </w:r>
      <w:r w:rsidR="00C157D8" w:rsidRPr="009B399F">
        <w:rPr>
          <w:rFonts w:ascii="Times New Roman" w:hAnsi="Times New Roman" w:cs="Times New Roman"/>
          <w:b/>
          <w:spacing w:val="-3"/>
          <w:szCs w:val="20"/>
        </w:rPr>
        <w:t xml:space="preserve"> </w:t>
      </w:r>
      <w:r w:rsidR="00C157D8" w:rsidRPr="009B399F">
        <w:rPr>
          <w:rFonts w:ascii="Times New Roman" w:hAnsi="Times New Roman" w:cs="Times New Roman"/>
          <w:b/>
          <w:szCs w:val="20"/>
        </w:rPr>
        <w:t>Present</w:t>
      </w:r>
    </w:p>
    <w:p w14:paraId="534ECCC0" w14:textId="77777777" w:rsidR="00A40F2B" w:rsidRPr="009B399F" w:rsidRDefault="00A40F2B" w:rsidP="00FD7AD2">
      <w:pPr>
        <w:spacing w:line="276" w:lineRule="auto"/>
        <w:ind w:left="360" w:right="364" w:firstLine="360"/>
        <w:rPr>
          <w:rFonts w:ascii="Times New Roman" w:hAnsi="Times New Roman" w:cs="Times New Roman"/>
          <w:b/>
          <w:szCs w:val="20"/>
        </w:rPr>
      </w:pPr>
      <w:r w:rsidRPr="00A40F2B">
        <w:rPr>
          <w:rFonts w:ascii="Times New Roman" w:hAnsi="Times New Roman" w:cs="Times New Roman"/>
          <w:b/>
          <w:spacing w:val="-4"/>
          <w:sz w:val="20"/>
          <w:szCs w:val="20"/>
          <w:u w:val="single"/>
        </w:rPr>
        <w:t>Responsibilities:</w:t>
      </w:r>
    </w:p>
    <w:p w14:paraId="534ECCC1" w14:textId="77777777" w:rsidR="006849FA" w:rsidRPr="00CA48EA" w:rsidRDefault="008740A6" w:rsidP="00FD7AD2">
      <w:pPr>
        <w:pStyle w:val="ListParagraph"/>
        <w:numPr>
          <w:ilvl w:val="0"/>
          <w:numId w:val="18"/>
        </w:numPr>
        <w:tabs>
          <w:tab w:val="left" w:pos="473"/>
          <w:tab w:val="left" w:pos="540"/>
        </w:tabs>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Responsible</w:t>
      </w:r>
      <w:r w:rsidRPr="00CA48EA">
        <w:rPr>
          <w:rFonts w:ascii="Times New Roman" w:hAnsi="Times New Roman" w:cs="Times New Roman"/>
          <w:spacing w:val="37"/>
          <w:sz w:val="20"/>
          <w:szCs w:val="20"/>
        </w:rPr>
        <w:t xml:space="preserve"> </w:t>
      </w:r>
      <w:r w:rsidRPr="00CA48EA">
        <w:rPr>
          <w:rFonts w:ascii="Times New Roman" w:hAnsi="Times New Roman" w:cs="Times New Roman"/>
          <w:sz w:val="20"/>
          <w:szCs w:val="20"/>
        </w:rPr>
        <w:t>for</w:t>
      </w:r>
      <w:r w:rsidRPr="00CA48EA">
        <w:rPr>
          <w:rFonts w:ascii="Times New Roman" w:hAnsi="Times New Roman" w:cs="Times New Roman"/>
          <w:spacing w:val="38"/>
          <w:sz w:val="20"/>
          <w:szCs w:val="20"/>
        </w:rPr>
        <w:t xml:space="preserve"> </w:t>
      </w:r>
      <w:r w:rsidRPr="00CA48EA">
        <w:rPr>
          <w:rFonts w:ascii="Times New Roman" w:hAnsi="Times New Roman" w:cs="Times New Roman"/>
          <w:sz w:val="20"/>
          <w:szCs w:val="20"/>
        </w:rPr>
        <w:t>managing</w:t>
      </w:r>
      <w:r w:rsidRPr="00CA48EA">
        <w:rPr>
          <w:rFonts w:ascii="Times New Roman" w:hAnsi="Times New Roman" w:cs="Times New Roman"/>
          <w:spacing w:val="37"/>
          <w:sz w:val="20"/>
          <w:szCs w:val="20"/>
        </w:rPr>
        <w:t xml:space="preserve"> </w:t>
      </w:r>
      <w:r w:rsidRPr="00CA48EA">
        <w:rPr>
          <w:rFonts w:ascii="Times New Roman" w:hAnsi="Times New Roman" w:cs="Times New Roman"/>
          <w:sz w:val="20"/>
          <w:szCs w:val="20"/>
        </w:rPr>
        <w:t>various</w:t>
      </w:r>
      <w:r w:rsidRPr="00CA48EA">
        <w:rPr>
          <w:rFonts w:ascii="Times New Roman" w:hAnsi="Times New Roman" w:cs="Times New Roman"/>
          <w:spacing w:val="40"/>
          <w:sz w:val="20"/>
          <w:szCs w:val="20"/>
        </w:rPr>
        <w:t xml:space="preserve"> </w:t>
      </w:r>
      <w:r w:rsidRPr="00CA48EA">
        <w:rPr>
          <w:rFonts w:ascii="Times New Roman" w:hAnsi="Times New Roman" w:cs="Times New Roman"/>
          <w:sz w:val="20"/>
          <w:szCs w:val="20"/>
        </w:rPr>
        <w:t>Infrastructure</w:t>
      </w:r>
      <w:r w:rsidRPr="00CA48EA">
        <w:rPr>
          <w:rFonts w:ascii="Times New Roman" w:hAnsi="Times New Roman" w:cs="Times New Roman"/>
          <w:spacing w:val="38"/>
          <w:sz w:val="20"/>
          <w:szCs w:val="20"/>
        </w:rPr>
        <w:t xml:space="preserve"> </w:t>
      </w:r>
      <w:r w:rsidRPr="00CA48EA">
        <w:rPr>
          <w:rFonts w:ascii="Times New Roman" w:hAnsi="Times New Roman" w:cs="Times New Roman"/>
          <w:sz w:val="20"/>
          <w:szCs w:val="20"/>
        </w:rPr>
        <w:t>security</w:t>
      </w:r>
      <w:r w:rsidRPr="00CA48EA">
        <w:rPr>
          <w:rFonts w:ascii="Times New Roman" w:hAnsi="Times New Roman" w:cs="Times New Roman"/>
          <w:spacing w:val="37"/>
          <w:sz w:val="20"/>
          <w:szCs w:val="20"/>
        </w:rPr>
        <w:t xml:space="preserve"> </w:t>
      </w:r>
      <w:r w:rsidRPr="00CA48EA">
        <w:rPr>
          <w:rFonts w:ascii="Times New Roman" w:hAnsi="Times New Roman" w:cs="Times New Roman"/>
          <w:sz w:val="20"/>
          <w:szCs w:val="20"/>
        </w:rPr>
        <w:t>tools</w:t>
      </w:r>
      <w:r w:rsidRPr="00CA48EA">
        <w:rPr>
          <w:rFonts w:ascii="Times New Roman" w:hAnsi="Times New Roman" w:cs="Times New Roman"/>
          <w:spacing w:val="38"/>
          <w:sz w:val="20"/>
          <w:szCs w:val="20"/>
        </w:rPr>
        <w:t xml:space="preserve"> </w:t>
      </w:r>
      <w:r w:rsidRPr="00CA48EA">
        <w:rPr>
          <w:rFonts w:ascii="Times New Roman" w:hAnsi="Times New Roman" w:cs="Times New Roman"/>
          <w:sz w:val="20"/>
          <w:szCs w:val="20"/>
        </w:rPr>
        <w:t>and</w:t>
      </w:r>
      <w:r w:rsidRPr="00CA48EA">
        <w:rPr>
          <w:rFonts w:ascii="Times New Roman" w:hAnsi="Times New Roman" w:cs="Times New Roman"/>
          <w:spacing w:val="37"/>
          <w:sz w:val="20"/>
          <w:szCs w:val="20"/>
        </w:rPr>
        <w:t xml:space="preserve"> </w:t>
      </w:r>
      <w:r w:rsidRPr="00CA48EA">
        <w:rPr>
          <w:rFonts w:ascii="Times New Roman" w:hAnsi="Times New Roman" w:cs="Times New Roman"/>
          <w:sz w:val="20"/>
          <w:szCs w:val="20"/>
        </w:rPr>
        <w:t>technologies</w:t>
      </w:r>
      <w:r w:rsidRPr="00CA48EA">
        <w:rPr>
          <w:rFonts w:ascii="Times New Roman" w:hAnsi="Times New Roman" w:cs="Times New Roman"/>
          <w:spacing w:val="38"/>
          <w:sz w:val="20"/>
          <w:szCs w:val="20"/>
        </w:rPr>
        <w:t xml:space="preserve"> </w:t>
      </w:r>
      <w:r w:rsidRPr="00CA48EA">
        <w:rPr>
          <w:rFonts w:ascii="Times New Roman" w:hAnsi="Times New Roman" w:cs="Times New Roman"/>
          <w:sz w:val="20"/>
          <w:szCs w:val="20"/>
        </w:rPr>
        <w:t>stack</w:t>
      </w:r>
      <w:r w:rsidRPr="00CA48EA">
        <w:rPr>
          <w:rFonts w:ascii="Times New Roman" w:hAnsi="Times New Roman" w:cs="Times New Roman"/>
          <w:spacing w:val="38"/>
          <w:sz w:val="20"/>
          <w:szCs w:val="20"/>
        </w:rPr>
        <w:t xml:space="preserve"> </w:t>
      </w:r>
      <w:r w:rsidRPr="00CA48EA">
        <w:rPr>
          <w:rFonts w:ascii="Times New Roman" w:hAnsi="Times New Roman" w:cs="Times New Roman"/>
          <w:sz w:val="20"/>
          <w:szCs w:val="20"/>
        </w:rPr>
        <w:t>which</w:t>
      </w:r>
      <w:r w:rsidRPr="00CA48EA">
        <w:rPr>
          <w:rFonts w:ascii="Times New Roman" w:hAnsi="Times New Roman" w:cs="Times New Roman"/>
          <w:spacing w:val="37"/>
          <w:sz w:val="20"/>
          <w:szCs w:val="20"/>
        </w:rPr>
        <w:t xml:space="preserve"> </w:t>
      </w:r>
      <w:r w:rsidRPr="00CA48EA">
        <w:rPr>
          <w:rFonts w:ascii="Times New Roman" w:hAnsi="Times New Roman" w:cs="Times New Roman"/>
          <w:sz w:val="20"/>
          <w:szCs w:val="20"/>
        </w:rPr>
        <w:t>includes</w:t>
      </w:r>
      <w:r w:rsidRPr="00CA48EA">
        <w:rPr>
          <w:rFonts w:ascii="Times New Roman" w:hAnsi="Times New Roman" w:cs="Times New Roman"/>
          <w:spacing w:val="40"/>
          <w:sz w:val="20"/>
          <w:szCs w:val="20"/>
        </w:rPr>
        <w:t xml:space="preserve"> </w:t>
      </w:r>
      <w:r w:rsidRPr="00CA48EA">
        <w:rPr>
          <w:rFonts w:ascii="Times New Roman" w:hAnsi="Times New Roman" w:cs="Times New Roman"/>
          <w:sz w:val="20"/>
          <w:szCs w:val="20"/>
        </w:rPr>
        <w:t>Cloud</w:t>
      </w:r>
      <w:r w:rsidRPr="00CA48EA">
        <w:rPr>
          <w:rFonts w:ascii="Times New Roman" w:hAnsi="Times New Roman" w:cs="Times New Roman"/>
          <w:spacing w:val="37"/>
          <w:sz w:val="20"/>
          <w:szCs w:val="20"/>
        </w:rPr>
        <w:t xml:space="preserve"> </w:t>
      </w:r>
      <w:r w:rsidRPr="00CA48EA">
        <w:rPr>
          <w:rFonts w:ascii="Times New Roman" w:hAnsi="Times New Roman" w:cs="Times New Roman"/>
          <w:sz w:val="20"/>
          <w:szCs w:val="20"/>
        </w:rPr>
        <w:t>proxy,</w:t>
      </w:r>
      <w:r w:rsidRPr="00CA48EA">
        <w:rPr>
          <w:rFonts w:ascii="Times New Roman" w:hAnsi="Times New Roman" w:cs="Times New Roman"/>
          <w:spacing w:val="40"/>
          <w:sz w:val="20"/>
          <w:szCs w:val="20"/>
        </w:rPr>
        <w:t xml:space="preserve"> </w:t>
      </w:r>
      <w:r w:rsidRPr="00CA48EA">
        <w:rPr>
          <w:rFonts w:ascii="Times New Roman" w:hAnsi="Times New Roman" w:cs="Times New Roman"/>
          <w:sz w:val="20"/>
          <w:szCs w:val="20"/>
        </w:rPr>
        <w:t>Secret</w:t>
      </w:r>
      <w:r w:rsidRPr="00CA48EA">
        <w:rPr>
          <w:rFonts w:ascii="Times New Roman" w:hAnsi="Times New Roman" w:cs="Times New Roman"/>
          <w:spacing w:val="37"/>
          <w:sz w:val="20"/>
          <w:szCs w:val="20"/>
        </w:rPr>
        <w:t xml:space="preserve"> </w:t>
      </w:r>
      <w:r w:rsidRPr="00CA48EA">
        <w:rPr>
          <w:rFonts w:ascii="Times New Roman" w:hAnsi="Times New Roman" w:cs="Times New Roman"/>
          <w:sz w:val="20"/>
          <w:szCs w:val="20"/>
        </w:rPr>
        <w:t>server, Vulnerability scanning, Akamai WAF, Netwrix Stealth DEFEND, Firemon and CrowdStrike XDR.</w:t>
      </w:r>
    </w:p>
    <w:p w14:paraId="534ECCC2" w14:textId="77777777" w:rsidR="006849FA" w:rsidRPr="00CA48EA" w:rsidRDefault="008740A6" w:rsidP="00FD7AD2">
      <w:pPr>
        <w:pStyle w:val="ListParagraph"/>
        <w:numPr>
          <w:ilvl w:val="0"/>
          <w:numId w:val="18"/>
        </w:numPr>
        <w:tabs>
          <w:tab w:val="left" w:pos="472"/>
        </w:tabs>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Trouble</w:t>
      </w:r>
      <w:r w:rsidRPr="00CA48EA">
        <w:rPr>
          <w:rFonts w:ascii="Times New Roman" w:hAnsi="Times New Roman" w:cs="Times New Roman"/>
          <w:spacing w:val="-5"/>
          <w:sz w:val="20"/>
          <w:szCs w:val="20"/>
        </w:rPr>
        <w:t xml:space="preserve"> </w:t>
      </w:r>
      <w:r w:rsidRPr="00CA48EA">
        <w:rPr>
          <w:rFonts w:ascii="Times New Roman" w:hAnsi="Times New Roman" w:cs="Times New Roman"/>
          <w:sz w:val="20"/>
          <w:szCs w:val="20"/>
        </w:rPr>
        <w:t>shoot</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and</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provide</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support</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on</w:t>
      </w:r>
      <w:r w:rsidRPr="00CA48EA">
        <w:rPr>
          <w:rFonts w:ascii="Times New Roman" w:hAnsi="Times New Roman" w:cs="Times New Roman"/>
          <w:spacing w:val="-1"/>
          <w:sz w:val="20"/>
          <w:szCs w:val="20"/>
        </w:rPr>
        <w:t xml:space="preserve"> </w:t>
      </w:r>
      <w:r w:rsidRPr="00CA48EA">
        <w:rPr>
          <w:rFonts w:ascii="Times New Roman" w:hAnsi="Times New Roman" w:cs="Times New Roman"/>
          <w:sz w:val="20"/>
          <w:szCs w:val="20"/>
        </w:rPr>
        <w:t>network</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issues</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related to</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Netskope,</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cloud</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proxy</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solution,</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packet</w:t>
      </w:r>
      <w:r w:rsidRPr="00CA48EA">
        <w:rPr>
          <w:rFonts w:ascii="Times New Roman" w:hAnsi="Times New Roman" w:cs="Times New Roman"/>
          <w:spacing w:val="-3"/>
          <w:sz w:val="20"/>
          <w:szCs w:val="20"/>
        </w:rPr>
        <w:t xml:space="preserve"> </w:t>
      </w:r>
      <w:r w:rsidRPr="00CA48EA">
        <w:rPr>
          <w:rFonts w:ascii="Times New Roman" w:hAnsi="Times New Roman" w:cs="Times New Roman"/>
          <w:spacing w:val="-2"/>
          <w:sz w:val="20"/>
          <w:szCs w:val="20"/>
        </w:rPr>
        <w:t>analyasis.</w:t>
      </w:r>
    </w:p>
    <w:p w14:paraId="534ECCC3" w14:textId="77777777" w:rsidR="006849FA" w:rsidRPr="00CA48EA" w:rsidRDefault="008740A6" w:rsidP="00FD7AD2">
      <w:pPr>
        <w:pStyle w:val="ListParagraph"/>
        <w:numPr>
          <w:ilvl w:val="0"/>
          <w:numId w:val="18"/>
        </w:numPr>
        <w:tabs>
          <w:tab w:val="left" w:pos="472"/>
        </w:tabs>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Monitor</w:t>
      </w:r>
      <w:r w:rsidRPr="00CA48EA">
        <w:rPr>
          <w:rFonts w:ascii="Times New Roman" w:hAnsi="Times New Roman" w:cs="Times New Roman"/>
          <w:spacing w:val="-5"/>
          <w:sz w:val="20"/>
          <w:szCs w:val="20"/>
        </w:rPr>
        <w:t xml:space="preserve"> </w:t>
      </w:r>
      <w:r w:rsidRPr="00CA48EA">
        <w:rPr>
          <w:rFonts w:ascii="Times New Roman" w:hAnsi="Times New Roman" w:cs="Times New Roman"/>
          <w:sz w:val="20"/>
          <w:szCs w:val="20"/>
        </w:rPr>
        <w:t>Stealth</w:t>
      </w:r>
      <w:r w:rsidRPr="00CA48EA">
        <w:rPr>
          <w:rFonts w:ascii="Times New Roman" w:hAnsi="Times New Roman" w:cs="Times New Roman"/>
          <w:spacing w:val="-4"/>
          <w:sz w:val="20"/>
          <w:szCs w:val="20"/>
        </w:rPr>
        <w:t xml:space="preserve"> </w:t>
      </w:r>
      <w:r w:rsidRPr="00CA48EA">
        <w:rPr>
          <w:rFonts w:ascii="Times New Roman" w:hAnsi="Times New Roman" w:cs="Times New Roman"/>
          <w:sz w:val="20"/>
          <w:szCs w:val="20"/>
        </w:rPr>
        <w:t>Defend</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alerts</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for</w:t>
      </w:r>
      <w:r w:rsidRPr="00CA48EA">
        <w:rPr>
          <w:rFonts w:ascii="Times New Roman" w:hAnsi="Times New Roman" w:cs="Times New Roman"/>
          <w:spacing w:val="-1"/>
          <w:sz w:val="20"/>
          <w:szCs w:val="20"/>
        </w:rPr>
        <w:t xml:space="preserve"> </w:t>
      </w:r>
      <w:r w:rsidRPr="00CA48EA">
        <w:rPr>
          <w:rFonts w:ascii="Times New Roman" w:hAnsi="Times New Roman" w:cs="Times New Roman"/>
          <w:sz w:val="20"/>
          <w:szCs w:val="20"/>
        </w:rPr>
        <w:t>Sensitive</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Group</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Changes</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and</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User</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privilege</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escalations</w:t>
      </w:r>
      <w:r w:rsidRPr="00CA48EA">
        <w:rPr>
          <w:rFonts w:ascii="Times New Roman" w:hAnsi="Times New Roman" w:cs="Times New Roman"/>
          <w:spacing w:val="1"/>
          <w:sz w:val="20"/>
          <w:szCs w:val="20"/>
        </w:rPr>
        <w:t xml:space="preserve"> </w:t>
      </w:r>
      <w:r w:rsidRPr="00CA48EA">
        <w:rPr>
          <w:rFonts w:ascii="Times New Roman" w:hAnsi="Times New Roman" w:cs="Times New Roman"/>
          <w:spacing w:val="-2"/>
          <w:sz w:val="20"/>
          <w:szCs w:val="20"/>
        </w:rPr>
        <w:t>(IAM).</w:t>
      </w:r>
    </w:p>
    <w:p w14:paraId="534ECCC4" w14:textId="77777777" w:rsidR="006849FA" w:rsidRPr="00CA48EA" w:rsidRDefault="008740A6" w:rsidP="00FD7AD2">
      <w:pPr>
        <w:pStyle w:val="ListParagraph"/>
        <w:numPr>
          <w:ilvl w:val="0"/>
          <w:numId w:val="18"/>
        </w:numPr>
        <w:tabs>
          <w:tab w:val="left" w:pos="472"/>
        </w:tabs>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Perform</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daily</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scans</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and</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analyse</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reports</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of</w:t>
      </w:r>
      <w:r w:rsidRPr="00CA48EA">
        <w:rPr>
          <w:rFonts w:ascii="Times New Roman" w:hAnsi="Times New Roman" w:cs="Times New Roman"/>
          <w:spacing w:val="-1"/>
          <w:sz w:val="20"/>
          <w:szCs w:val="20"/>
        </w:rPr>
        <w:t xml:space="preserve"> </w:t>
      </w:r>
      <w:r w:rsidRPr="00CA48EA">
        <w:rPr>
          <w:rFonts w:ascii="Times New Roman" w:hAnsi="Times New Roman" w:cs="Times New Roman"/>
          <w:sz w:val="20"/>
          <w:szCs w:val="20"/>
        </w:rPr>
        <w:t>BotSink,</w:t>
      </w:r>
      <w:r w:rsidRPr="00CA48EA">
        <w:rPr>
          <w:rFonts w:ascii="Times New Roman" w:hAnsi="Times New Roman" w:cs="Times New Roman"/>
          <w:spacing w:val="-1"/>
          <w:sz w:val="20"/>
          <w:szCs w:val="20"/>
        </w:rPr>
        <w:t xml:space="preserve"> </w:t>
      </w:r>
      <w:r w:rsidRPr="00CA48EA">
        <w:rPr>
          <w:rFonts w:ascii="Times New Roman" w:hAnsi="Times New Roman" w:cs="Times New Roman"/>
          <w:sz w:val="20"/>
          <w:szCs w:val="20"/>
        </w:rPr>
        <w:t>a</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deceptive</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technology</w:t>
      </w:r>
      <w:r w:rsidRPr="00CA48EA">
        <w:rPr>
          <w:rFonts w:ascii="Times New Roman" w:hAnsi="Times New Roman" w:cs="Times New Roman"/>
          <w:spacing w:val="-1"/>
          <w:sz w:val="20"/>
          <w:szCs w:val="20"/>
        </w:rPr>
        <w:t xml:space="preserve"> </w:t>
      </w:r>
      <w:r w:rsidRPr="00CA48EA">
        <w:rPr>
          <w:rFonts w:ascii="Times New Roman" w:hAnsi="Times New Roman" w:cs="Times New Roman"/>
          <w:spacing w:val="-2"/>
          <w:sz w:val="20"/>
          <w:szCs w:val="20"/>
        </w:rPr>
        <w:t>software.</w:t>
      </w:r>
    </w:p>
    <w:p w14:paraId="534ECCC5" w14:textId="77777777" w:rsidR="00E604F1" w:rsidRPr="00CA48EA" w:rsidRDefault="00E604F1" w:rsidP="00FD7AD2">
      <w:pPr>
        <w:pStyle w:val="ListParagraph"/>
        <w:numPr>
          <w:ilvl w:val="0"/>
          <w:numId w:val="18"/>
        </w:numPr>
        <w:tabs>
          <w:tab w:val="left" w:pos="472"/>
        </w:tabs>
        <w:spacing w:before="0" w:line="276" w:lineRule="auto"/>
        <w:ind w:right="364"/>
        <w:jc w:val="both"/>
        <w:rPr>
          <w:rFonts w:ascii="Times New Roman" w:hAnsi="Times New Roman" w:cs="Times New Roman"/>
          <w:sz w:val="20"/>
          <w:szCs w:val="20"/>
        </w:rPr>
      </w:pPr>
      <w:r w:rsidRPr="00CA48EA">
        <w:rPr>
          <w:rStyle w:val="Strong"/>
          <w:rFonts w:ascii="Times New Roman" w:hAnsi="Times New Roman" w:cs="Times New Roman"/>
          <w:b w:val="0"/>
          <w:sz w:val="20"/>
          <w:szCs w:val="20"/>
        </w:rPr>
        <w:t>Automated workflows in RSA Archer</w:t>
      </w:r>
      <w:r w:rsidRPr="00CA48EA">
        <w:rPr>
          <w:rFonts w:ascii="Times New Roman" w:hAnsi="Times New Roman" w:cs="Times New Roman"/>
          <w:sz w:val="20"/>
          <w:szCs w:val="20"/>
        </w:rPr>
        <w:t xml:space="preserve"> for risk assessments, audit findings, and compliance reporting, improving process efficiency and reducing manual efforts.</w:t>
      </w:r>
    </w:p>
    <w:p w14:paraId="534ECCC6" w14:textId="77777777" w:rsidR="006849FA" w:rsidRPr="00CA48EA" w:rsidRDefault="008740A6" w:rsidP="00FD7AD2">
      <w:pPr>
        <w:pStyle w:val="ListParagraph"/>
        <w:numPr>
          <w:ilvl w:val="0"/>
          <w:numId w:val="18"/>
        </w:numPr>
        <w:tabs>
          <w:tab w:val="left" w:pos="472"/>
        </w:tabs>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Analyse</w:t>
      </w:r>
      <w:r w:rsidRPr="00CA48EA">
        <w:rPr>
          <w:rFonts w:ascii="Times New Roman" w:hAnsi="Times New Roman" w:cs="Times New Roman"/>
          <w:spacing w:val="-4"/>
          <w:sz w:val="20"/>
          <w:szCs w:val="20"/>
        </w:rPr>
        <w:t xml:space="preserve"> </w:t>
      </w:r>
      <w:r w:rsidRPr="00CA48EA">
        <w:rPr>
          <w:rFonts w:ascii="Times New Roman" w:hAnsi="Times New Roman" w:cs="Times New Roman"/>
          <w:sz w:val="20"/>
          <w:szCs w:val="20"/>
        </w:rPr>
        <w:t>Endpoint</w:t>
      </w:r>
      <w:r w:rsidRPr="00CA48EA">
        <w:rPr>
          <w:rFonts w:ascii="Times New Roman" w:hAnsi="Times New Roman" w:cs="Times New Roman"/>
          <w:spacing w:val="-4"/>
          <w:sz w:val="20"/>
          <w:szCs w:val="20"/>
        </w:rPr>
        <w:t xml:space="preserve"> </w:t>
      </w:r>
      <w:r w:rsidRPr="00CA48EA">
        <w:rPr>
          <w:rFonts w:ascii="Times New Roman" w:hAnsi="Times New Roman" w:cs="Times New Roman"/>
          <w:sz w:val="20"/>
          <w:szCs w:val="20"/>
        </w:rPr>
        <w:t>security,</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CrowdStrike</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Falcon</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EDR</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alerts,</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triage</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incident</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and</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remediate</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at</w:t>
      </w:r>
      <w:r w:rsidRPr="00CA48EA">
        <w:rPr>
          <w:rFonts w:ascii="Times New Roman" w:hAnsi="Times New Roman" w:cs="Times New Roman"/>
          <w:spacing w:val="-4"/>
          <w:sz w:val="20"/>
          <w:szCs w:val="20"/>
        </w:rPr>
        <w:t xml:space="preserve"> </w:t>
      </w:r>
      <w:r w:rsidRPr="00CA48EA">
        <w:rPr>
          <w:rFonts w:ascii="Times New Roman" w:hAnsi="Times New Roman" w:cs="Times New Roman"/>
          <w:sz w:val="20"/>
          <w:szCs w:val="20"/>
        </w:rPr>
        <w:t>the</w:t>
      </w:r>
      <w:r w:rsidRPr="00CA48EA">
        <w:rPr>
          <w:rFonts w:ascii="Times New Roman" w:hAnsi="Times New Roman" w:cs="Times New Roman"/>
          <w:spacing w:val="-2"/>
          <w:sz w:val="20"/>
          <w:szCs w:val="20"/>
        </w:rPr>
        <w:t xml:space="preserve"> earliest.</w:t>
      </w:r>
    </w:p>
    <w:p w14:paraId="534ECCC7" w14:textId="77777777" w:rsidR="006849FA" w:rsidRPr="00CA48EA" w:rsidRDefault="008740A6" w:rsidP="00FD7AD2">
      <w:pPr>
        <w:pStyle w:val="ListParagraph"/>
        <w:numPr>
          <w:ilvl w:val="0"/>
          <w:numId w:val="18"/>
        </w:numPr>
        <w:tabs>
          <w:tab w:val="left" w:pos="472"/>
        </w:tabs>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Monitor</w:t>
      </w:r>
      <w:r w:rsidRPr="00CA48EA">
        <w:rPr>
          <w:rFonts w:ascii="Times New Roman" w:hAnsi="Times New Roman" w:cs="Times New Roman"/>
          <w:spacing w:val="-5"/>
          <w:sz w:val="20"/>
          <w:szCs w:val="20"/>
        </w:rPr>
        <w:t xml:space="preserve"> </w:t>
      </w:r>
      <w:r w:rsidRPr="00CA48EA">
        <w:rPr>
          <w:rFonts w:ascii="Times New Roman" w:hAnsi="Times New Roman" w:cs="Times New Roman"/>
          <w:sz w:val="20"/>
          <w:szCs w:val="20"/>
        </w:rPr>
        <w:t>and</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analyse</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alerts</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from</w:t>
      </w:r>
      <w:r w:rsidRPr="00CA48EA">
        <w:rPr>
          <w:rFonts w:ascii="Times New Roman" w:hAnsi="Times New Roman" w:cs="Times New Roman"/>
          <w:spacing w:val="-1"/>
          <w:sz w:val="20"/>
          <w:szCs w:val="20"/>
        </w:rPr>
        <w:t xml:space="preserve"> </w:t>
      </w:r>
      <w:r w:rsidRPr="00CA48EA">
        <w:rPr>
          <w:rFonts w:ascii="Times New Roman" w:hAnsi="Times New Roman" w:cs="Times New Roman"/>
          <w:sz w:val="20"/>
          <w:szCs w:val="20"/>
        </w:rPr>
        <w:t>Palo</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Alto</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firewalls</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and</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mitigate</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the</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potential</w:t>
      </w:r>
      <w:r w:rsidRPr="00CA48EA">
        <w:rPr>
          <w:rFonts w:ascii="Times New Roman" w:hAnsi="Times New Roman" w:cs="Times New Roman"/>
          <w:spacing w:val="-3"/>
          <w:sz w:val="20"/>
          <w:szCs w:val="20"/>
        </w:rPr>
        <w:t xml:space="preserve"> </w:t>
      </w:r>
      <w:r w:rsidRPr="00CA48EA">
        <w:rPr>
          <w:rFonts w:ascii="Times New Roman" w:hAnsi="Times New Roman" w:cs="Times New Roman"/>
          <w:spacing w:val="-2"/>
          <w:sz w:val="20"/>
          <w:szCs w:val="20"/>
        </w:rPr>
        <w:t>threats.</w:t>
      </w:r>
    </w:p>
    <w:p w14:paraId="534ECCC8" w14:textId="77777777" w:rsidR="00A23A5F" w:rsidRPr="0011132A" w:rsidRDefault="00A23A5F" w:rsidP="00FD7AD2">
      <w:pPr>
        <w:pStyle w:val="Heading2"/>
        <w:spacing w:line="276" w:lineRule="auto"/>
        <w:ind w:left="360" w:right="364"/>
        <w:rPr>
          <w:rFonts w:ascii="Times New Roman" w:hAnsi="Times New Roman" w:cs="Times New Roman"/>
          <w:sz w:val="20"/>
          <w:szCs w:val="20"/>
        </w:rPr>
      </w:pPr>
    </w:p>
    <w:p w14:paraId="534ECCC9" w14:textId="77777777" w:rsidR="006849FA" w:rsidRDefault="008740A6" w:rsidP="00FD7AD2">
      <w:pPr>
        <w:pStyle w:val="Heading2"/>
        <w:spacing w:line="276" w:lineRule="auto"/>
        <w:ind w:left="360" w:right="364"/>
        <w:rPr>
          <w:rFonts w:ascii="Times New Roman" w:hAnsi="Times New Roman" w:cs="Times New Roman"/>
          <w:spacing w:val="-4"/>
          <w:sz w:val="22"/>
          <w:szCs w:val="20"/>
        </w:rPr>
      </w:pPr>
      <w:r w:rsidRPr="009B399F">
        <w:rPr>
          <w:rFonts w:ascii="Times New Roman" w:hAnsi="Times New Roman" w:cs="Times New Roman"/>
          <w:sz w:val="22"/>
          <w:szCs w:val="20"/>
        </w:rPr>
        <w:t>Project</w:t>
      </w:r>
      <w:r w:rsidRPr="009B399F">
        <w:rPr>
          <w:rFonts w:ascii="Times New Roman" w:hAnsi="Times New Roman" w:cs="Times New Roman"/>
          <w:spacing w:val="-5"/>
          <w:sz w:val="22"/>
          <w:szCs w:val="20"/>
        </w:rPr>
        <w:t xml:space="preserve"> </w:t>
      </w:r>
      <w:r w:rsidRPr="009B399F">
        <w:rPr>
          <w:rFonts w:ascii="Times New Roman" w:hAnsi="Times New Roman" w:cs="Times New Roman"/>
          <w:sz w:val="22"/>
          <w:szCs w:val="20"/>
        </w:rPr>
        <w:t>1:</w:t>
      </w:r>
      <w:r w:rsidRPr="009B399F">
        <w:rPr>
          <w:rFonts w:ascii="Times New Roman" w:hAnsi="Times New Roman" w:cs="Times New Roman"/>
          <w:spacing w:val="-3"/>
          <w:sz w:val="22"/>
          <w:szCs w:val="20"/>
        </w:rPr>
        <w:t xml:space="preserve"> </w:t>
      </w:r>
      <w:r w:rsidRPr="009B399F">
        <w:rPr>
          <w:rFonts w:ascii="Times New Roman" w:hAnsi="Times New Roman" w:cs="Times New Roman"/>
          <w:sz w:val="22"/>
          <w:szCs w:val="20"/>
        </w:rPr>
        <w:t>PayPal</w:t>
      </w:r>
      <w:r w:rsidR="009B399F" w:rsidRPr="009B399F">
        <w:rPr>
          <w:rFonts w:ascii="Times New Roman" w:hAnsi="Times New Roman" w:cs="Times New Roman"/>
          <w:sz w:val="22"/>
          <w:szCs w:val="20"/>
        </w:rPr>
        <w:t>,</w:t>
      </w:r>
      <w:r w:rsidRPr="009B399F">
        <w:rPr>
          <w:rFonts w:ascii="Times New Roman" w:hAnsi="Times New Roman" w:cs="Times New Roman"/>
          <w:spacing w:val="-3"/>
          <w:sz w:val="22"/>
          <w:szCs w:val="20"/>
        </w:rPr>
        <w:t xml:space="preserve"> </w:t>
      </w:r>
      <w:r w:rsidRPr="009B399F">
        <w:rPr>
          <w:rFonts w:ascii="Times New Roman" w:hAnsi="Times New Roman" w:cs="Times New Roman"/>
          <w:sz w:val="22"/>
          <w:szCs w:val="20"/>
        </w:rPr>
        <w:t>US,</w:t>
      </w:r>
      <w:r w:rsidRPr="009B399F">
        <w:rPr>
          <w:rFonts w:ascii="Times New Roman" w:hAnsi="Times New Roman" w:cs="Times New Roman"/>
          <w:spacing w:val="-1"/>
          <w:sz w:val="22"/>
          <w:szCs w:val="20"/>
        </w:rPr>
        <w:t xml:space="preserve"> </w:t>
      </w:r>
      <w:r w:rsidRPr="009B399F">
        <w:rPr>
          <w:rFonts w:ascii="Times New Roman" w:hAnsi="Times New Roman" w:cs="Times New Roman"/>
          <w:sz w:val="22"/>
          <w:szCs w:val="20"/>
        </w:rPr>
        <w:t>GRC</w:t>
      </w:r>
      <w:r w:rsidRPr="009B399F">
        <w:rPr>
          <w:rFonts w:ascii="Times New Roman" w:hAnsi="Times New Roman" w:cs="Times New Roman"/>
          <w:spacing w:val="-2"/>
          <w:sz w:val="22"/>
          <w:szCs w:val="20"/>
        </w:rPr>
        <w:t xml:space="preserve"> </w:t>
      </w:r>
      <w:r w:rsidRPr="009B399F">
        <w:rPr>
          <w:rFonts w:ascii="Times New Roman" w:hAnsi="Times New Roman" w:cs="Times New Roman"/>
          <w:sz w:val="22"/>
          <w:szCs w:val="20"/>
        </w:rPr>
        <w:t>Lead,</w:t>
      </w:r>
      <w:r w:rsidRPr="009B399F">
        <w:rPr>
          <w:rFonts w:ascii="Times New Roman" w:hAnsi="Times New Roman" w:cs="Times New Roman"/>
          <w:spacing w:val="-2"/>
          <w:sz w:val="22"/>
          <w:szCs w:val="20"/>
        </w:rPr>
        <w:t xml:space="preserve"> </w:t>
      </w:r>
      <w:r w:rsidR="00C157D8" w:rsidRPr="009B399F">
        <w:rPr>
          <w:rFonts w:ascii="Times New Roman" w:hAnsi="Times New Roman" w:cs="Times New Roman"/>
          <w:sz w:val="22"/>
          <w:szCs w:val="20"/>
        </w:rPr>
        <w:t>Aug</w:t>
      </w:r>
      <w:r w:rsidRPr="009B399F">
        <w:rPr>
          <w:rFonts w:ascii="Times New Roman" w:hAnsi="Times New Roman" w:cs="Times New Roman"/>
          <w:spacing w:val="-3"/>
          <w:sz w:val="22"/>
          <w:szCs w:val="20"/>
        </w:rPr>
        <w:t xml:space="preserve"> </w:t>
      </w:r>
      <w:r w:rsidRPr="009B399F">
        <w:rPr>
          <w:rFonts w:ascii="Times New Roman" w:hAnsi="Times New Roman" w:cs="Times New Roman"/>
          <w:sz w:val="22"/>
          <w:szCs w:val="20"/>
        </w:rPr>
        <w:t>2023</w:t>
      </w:r>
      <w:r w:rsidRPr="009B399F">
        <w:rPr>
          <w:rFonts w:ascii="Times New Roman" w:hAnsi="Times New Roman" w:cs="Times New Roman"/>
          <w:spacing w:val="-3"/>
          <w:sz w:val="22"/>
          <w:szCs w:val="20"/>
        </w:rPr>
        <w:t xml:space="preserve"> </w:t>
      </w:r>
      <w:r w:rsidRPr="009B399F">
        <w:rPr>
          <w:rFonts w:ascii="Times New Roman" w:hAnsi="Times New Roman" w:cs="Times New Roman"/>
          <w:sz w:val="22"/>
          <w:szCs w:val="20"/>
        </w:rPr>
        <w:t>to</w:t>
      </w:r>
      <w:r w:rsidRPr="009B399F">
        <w:rPr>
          <w:rFonts w:ascii="Times New Roman" w:hAnsi="Times New Roman" w:cs="Times New Roman"/>
          <w:spacing w:val="-2"/>
          <w:sz w:val="22"/>
          <w:szCs w:val="20"/>
        </w:rPr>
        <w:t xml:space="preserve"> </w:t>
      </w:r>
      <w:r w:rsidRPr="009B399F">
        <w:rPr>
          <w:rFonts w:ascii="Times New Roman" w:hAnsi="Times New Roman" w:cs="Times New Roman"/>
          <w:sz w:val="22"/>
          <w:szCs w:val="20"/>
        </w:rPr>
        <w:t>Dec</w:t>
      </w:r>
      <w:r w:rsidRPr="009B399F">
        <w:rPr>
          <w:rFonts w:ascii="Times New Roman" w:hAnsi="Times New Roman" w:cs="Times New Roman"/>
          <w:spacing w:val="17"/>
          <w:position w:val="6"/>
          <w:sz w:val="22"/>
          <w:szCs w:val="20"/>
        </w:rPr>
        <w:t xml:space="preserve"> </w:t>
      </w:r>
      <w:r w:rsidRPr="009B399F">
        <w:rPr>
          <w:rFonts w:ascii="Times New Roman" w:hAnsi="Times New Roman" w:cs="Times New Roman"/>
          <w:spacing w:val="-4"/>
          <w:sz w:val="22"/>
          <w:szCs w:val="20"/>
        </w:rPr>
        <w:t>2023</w:t>
      </w:r>
    </w:p>
    <w:p w14:paraId="534ECCCA" w14:textId="77777777" w:rsidR="00A40F2B" w:rsidRPr="009B399F" w:rsidRDefault="00A40F2B" w:rsidP="00FD7AD2">
      <w:pPr>
        <w:pStyle w:val="Heading2"/>
        <w:spacing w:line="276" w:lineRule="auto"/>
        <w:ind w:left="360" w:right="364" w:firstLine="360"/>
        <w:rPr>
          <w:rFonts w:ascii="Times New Roman" w:hAnsi="Times New Roman" w:cs="Times New Roman"/>
          <w:sz w:val="22"/>
          <w:szCs w:val="20"/>
        </w:rPr>
      </w:pPr>
      <w:r w:rsidRPr="00A40F2B">
        <w:rPr>
          <w:rFonts w:ascii="Times New Roman" w:hAnsi="Times New Roman" w:cs="Times New Roman"/>
          <w:spacing w:val="-4"/>
          <w:sz w:val="20"/>
          <w:szCs w:val="20"/>
          <w:u w:val="single"/>
        </w:rPr>
        <w:t>Responsibilities</w:t>
      </w:r>
      <w:r w:rsidRPr="00A40F2B">
        <w:rPr>
          <w:rFonts w:ascii="Times New Roman" w:hAnsi="Times New Roman" w:cs="Times New Roman"/>
          <w:b w:val="0"/>
          <w:spacing w:val="-4"/>
          <w:sz w:val="20"/>
          <w:szCs w:val="20"/>
          <w:u w:val="single"/>
        </w:rPr>
        <w:t>:</w:t>
      </w:r>
    </w:p>
    <w:p w14:paraId="534ECCCB" w14:textId="77777777" w:rsidR="006849FA" w:rsidRPr="00CA48EA" w:rsidRDefault="008740A6" w:rsidP="00FD7AD2">
      <w:pPr>
        <w:pStyle w:val="ListParagraph"/>
        <w:numPr>
          <w:ilvl w:val="0"/>
          <w:numId w:val="16"/>
        </w:numPr>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Perform</w:t>
      </w:r>
      <w:r w:rsidRPr="00CA48EA">
        <w:rPr>
          <w:rFonts w:ascii="Times New Roman" w:hAnsi="Times New Roman" w:cs="Times New Roman"/>
          <w:spacing w:val="-5"/>
          <w:sz w:val="20"/>
          <w:szCs w:val="20"/>
        </w:rPr>
        <w:t xml:space="preserve"> </w:t>
      </w:r>
      <w:r w:rsidRPr="00CA48EA">
        <w:rPr>
          <w:rFonts w:ascii="Times New Roman" w:hAnsi="Times New Roman" w:cs="Times New Roman"/>
          <w:sz w:val="20"/>
          <w:szCs w:val="20"/>
        </w:rPr>
        <w:t>PCI</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DSS</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regulatory</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framework</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controls</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testing</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on</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various</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security</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domains</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of</w:t>
      </w:r>
      <w:r w:rsidRPr="00CA48EA">
        <w:rPr>
          <w:rFonts w:ascii="Times New Roman" w:hAnsi="Times New Roman" w:cs="Times New Roman"/>
          <w:spacing w:val="-1"/>
          <w:sz w:val="20"/>
          <w:szCs w:val="20"/>
        </w:rPr>
        <w:t xml:space="preserve"> </w:t>
      </w:r>
      <w:r w:rsidRPr="00CA48EA">
        <w:rPr>
          <w:rFonts w:ascii="Times New Roman" w:hAnsi="Times New Roman" w:cs="Times New Roman"/>
          <w:sz w:val="20"/>
          <w:szCs w:val="20"/>
        </w:rPr>
        <w:t>my</w:t>
      </w:r>
      <w:r w:rsidRPr="00CA48EA">
        <w:rPr>
          <w:rFonts w:ascii="Times New Roman" w:hAnsi="Times New Roman" w:cs="Times New Roman"/>
          <w:spacing w:val="-2"/>
          <w:sz w:val="20"/>
          <w:szCs w:val="20"/>
        </w:rPr>
        <w:t xml:space="preserve"> portfolio.</w:t>
      </w:r>
    </w:p>
    <w:p w14:paraId="534ECCCC" w14:textId="77777777" w:rsidR="006849FA" w:rsidRPr="00CA48EA" w:rsidRDefault="008740A6" w:rsidP="00FD7AD2">
      <w:pPr>
        <w:pStyle w:val="ListParagraph"/>
        <w:numPr>
          <w:ilvl w:val="0"/>
          <w:numId w:val="16"/>
        </w:numPr>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Create</w:t>
      </w:r>
      <w:r w:rsidRPr="00CA48EA">
        <w:rPr>
          <w:rFonts w:ascii="Times New Roman" w:hAnsi="Times New Roman" w:cs="Times New Roman"/>
          <w:spacing w:val="-5"/>
          <w:sz w:val="20"/>
          <w:szCs w:val="20"/>
        </w:rPr>
        <w:t xml:space="preserve"> </w:t>
      </w:r>
      <w:r w:rsidRPr="00CA48EA">
        <w:rPr>
          <w:rFonts w:ascii="Times New Roman" w:hAnsi="Times New Roman" w:cs="Times New Roman"/>
          <w:sz w:val="20"/>
          <w:szCs w:val="20"/>
        </w:rPr>
        <w:t>control</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test</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plan</w:t>
      </w:r>
      <w:r w:rsidRPr="00CA48EA">
        <w:rPr>
          <w:rFonts w:ascii="Times New Roman" w:hAnsi="Times New Roman" w:cs="Times New Roman"/>
          <w:spacing w:val="-4"/>
          <w:sz w:val="20"/>
          <w:szCs w:val="20"/>
        </w:rPr>
        <w:t xml:space="preserve"> </w:t>
      </w:r>
      <w:r w:rsidRPr="00CA48EA">
        <w:rPr>
          <w:rFonts w:ascii="Times New Roman" w:hAnsi="Times New Roman" w:cs="Times New Roman"/>
          <w:sz w:val="20"/>
          <w:szCs w:val="20"/>
        </w:rPr>
        <w:t>with</w:t>
      </w:r>
      <w:r w:rsidRPr="00CA48EA">
        <w:rPr>
          <w:rFonts w:ascii="Times New Roman" w:hAnsi="Times New Roman" w:cs="Times New Roman"/>
          <w:spacing w:val="-4"/>
          <w:sz w:val="20"/>
          <w:szCs w:val="20"/>
        </w:rPr>
        <w:t xml:space="preserve"> </w:t>
      </w:r>
      <w:r w:rsidRPr="00CA48EA">
        <w:rPr>
          <w:rFonts w:ascii="Times New Roman" w:hAnsi="Times New Roman" w:cs="Times New Roman"/>
          <w:sz w:val="20"/>
          <w:szCs w:val="20"/>
        </w:rPr>
        <w:t>effective</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test</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cases</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on</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each</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technology</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and</w:t>
      </w:r>
      <w:r w:rsidRPr="00CA48EA">
        <w:rPr>
          <w:rFonts w:ascii="Times New Roman" w:hAnsi="Times New Roman" w:cs="Times New Roman"/>
          <w:spacing w:val="1"/>
          <w:sz w:val="20"/>
          <w:szCs w:val="20"/>
        </w:rPr>
        <w:t xml:space="preserve"> </w:t>
      </w:r>
      <w:r w:rsidRPr="00CA48EA">
        <w:rPr>
          <w:rFonts w:ascii="Times New Roman" w:hAnsi="Times New Roman" w:cs="Times New Roman"/>
          <w:sz w:val="20"/>
          <w:szCs w:val="20"/>
        </w:rPr>
        <w:t>applications</w:t>
      </w:r>
      <w:r w:rsidRPr="00CA48EA">
        <w:rPr>
          <w:rFonts w:ascii="Times New Roman" w:hAnsi="Times New Roman" w:cs="Times New Roman"/>
          <w:spacing w:val="-1"/>
          <w:sz w:val="20"/>
          <w:szCs w:val="20"/>
        </w:rPr>
        <w:t xml:space="preserve"> </w:t>
      </w:r>
      <w:r w:rsidRPr="00CA48EA">
        <w:rPr>
          <w:rFonts w:ascii="Times New Roman" w:hAnsi="Times New Roman" w:cs="Times New Roman"/>
          <w:spacing w:val="-2"/>
          <w:sz w:val="20"/>
          <w:szCs w:val="20"/>
        </w:rPr>
        <w:t>used.</w:t>
      </w:r>
    </w:p>
    <w:p w14:paraId="534ECCCD" w14:textId="77777777" w:rsidR="006849FA" w:rsidRPr="00CA48EA" w:rsidRDefault="008740A6" w:rsidP="00FD7AD2">
      <w:pPr>
        <w:pStyle w:val="ListParagraph"/>
        <w:numPr>
          <w:ilvl w:val="0"/>
          <w:numId w:val="16"/>
        </w:numPr>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As part of the first line of defence team, connect with every domain owner, understand the process followed, verify the</w:t>
      </w:r>
      <w:r w:rsidRPr="00CA48EA">
        <w:rPr>
          <w:rFonts w:ascii="Times New Roman" w:hAnsi="Times New Roman" w:cs="Times New Roman"/>
          <w:spacing w:val="-1"/>
          <w:sz w:val="20"/>
          <w:szCs w:val="20"/>
        </w:rPr>
        <w:t xml:space="preserve"> </w:t>
      </w:r>
      <w:r w:rsidRPr="00CA48EA">
        <w:rPr>
          <w:rFonts w:ascii="Times New Roman" w:hAnsi="Times New Roman" w:cs="Times New Roman"/>
          <w:sz w:val="20"/>
          <w:szCs w:val="20"/>
        </w:rPr>
        <w:t>effectiveness of the control, and document the results.</w:t>
      </w:r>
    </w:p>
    <w:p w14:paraId="534ECCCE" w14:textId="77777777" w:rsidR="006849FA" w:rsidRPr="00CA48EA" w:rsidRDefault="008740A6" w:rsidP="00FD7AD2">
      <w:pPr>
        <w:pStyle w:val="ListParagraph"/>
        <w:numPr>
          <w:ilvl w:val="0"/>
          <w:numId w:val="16"/>
        </w:numPr>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Identified</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gaps</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or</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deviations</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are</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highlighted</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and</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educate</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the</w:t>
      </w:r>
      <w:r w:rsidRPr="00CA48EA">
        <w:rPr>
          <w:rFonts w:ascii="Times New Roman" w:hAnsi="Times New Roman" w:cs="Times New Roman"/>
          <w:spacing w:val="-1"/>
          <w:sz w:val="20"/>
          <w:szCs w:val="20"/>
        </w:rPr>
        <w:t xml:space="preserve"> </w:t>
      </w:r>
      <w:r w:rsidRPr="00CA48EA">
        <w:rPr>
          <w:rFonts w:ascii="Times New Roman" w:hAnsi="Times New Roman" w:cs="Times New Roman"/>
          <w:sz w:val="20"/>
          <w:szCs w:val="20"/>
        </w:rPr>
        <w:t>team</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on</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corrective</w:t>
      </w:r>
      <w:r w:rsidRPr="00CA48EA">
        <w:rPr>
          <w:rFonts w:ascii="Times New Roman" w:hAnsi="Times New Roman" w:cs="Times New Roman"/>
          <w:spacing w:val="-2"/>
          <w:sz w:val="20"/>
          <w:szCs w:val="20"/>
        </w:rPr>
        <w:t xml:space="preserve"> actions.</w:t>
      </w:r>
    </w:p>
    <w:p w14:paraId="534ECCCF" w14:textId="77777777" w:rsidR="006849FA" w:rsidRPr="00CA48EA" w:rsidRDefault="008740A6" w:rsidP="00FD7AD2">
      <w:pPr>
        <w:pStyle w:val="ListParagraph"/>
        <w:numPr>
          <w:ilvl w:val="0"/>
          <w:numId w:val="16"/>
        </w:numPr>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Heads</w:t>
      </w:r>
      <w:r w:rsidRPr="00CA48EA">
        <w:rPr>
          <w:rFonts w:ascii="Times New Roman" w:hAnsi="Times New Roman" w:cs="Times New Roman"/>
          <w:spacing w:val="-4"/>
          <w:sz w:val="20"/>
          <w:szCs w:val="20"/>
        </w:rPr>
        <w:t xml:space="preserve"> </w:t>
      </w:r>
      <w:r w:rsidRPr="00CA48EA">
        <w:rPr>
          <w:rFonts w:ascii="Times New Roman" w:hAnsi="Times New Roman" w:cs="Times New Roman"/>
          <w:sz w:val="20"/>
          <w:szCs w:val="20"/>
        </w:rPr>
        <w:t>up</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the</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respective</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domain</w:t>
      </w:r>
      <w:r w:rsidRPr="00CA48EA">
        <w:rPr>
          <w:rFonts w:ascii="Times New Roman" w:hAnsi="Times New Roman" w:cs="Times New Roman"/>
          <w:spacing w:val="-4"/>
          <w:sz w:val="20"/>
          <w:szCs w:val="20"/>
        </w:rPr>
        <w:t xml:space="preserve"> </w:t>
      </w:r>
      <w:r w:rsidRPr="00CA48EA">
        <w:rPr>
          <w:rFonts w:ascii="Times New Roman" w:hAnsi="Times New Roman" w:cs="Times New Roman"/>
          <w:sz w:val="20"/>
          <w:szCs w:val="20"/>
        </w:rPr>
        <w:t>owners</w:t>
      </w:r>
      <w:r w:rsidRPr="00CA48EA">
        <w:rPr>
          <w:rFonts w:ascii="Times New Roman" w:hAnsi="Times New Roman" w:cs="Times New Roman"/>
          <w:spacing w:val="-1"/>
          <w:sz w:val="20"/>
          <w:szCs w:val="20"/>
        </w:rPr>
        <w:t xml:space="preserve"> </w:t>
      </w:r>
      <w:r w:rsidRPr="00CA48EA">
        <w:rPr>
          <w:rFonts w:ascii="Times New Roman" w:hAnsi="Times New Roman" w:cs="Times New Roman"/>
          <w:sz w:val="20"/>
          <w:szCs w:val="20"/>
        </w:rPr>
        <w:t>on</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the</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gaps</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and</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their</w:t>
      </w:r>
      <w:r w:rsidRPr="00CA48EA">
        <w:rPr>
          <w:rFonts w:ascii="Times New Roman" w:hAnsi="Times New Roman" w:cs="Times New Roman"/>
          <w:spacing w:val="-2"/>
          <w:sz w:val="20"/>
          <w:szCs w:val="20"/>
        </w:rPr>
        <w:t xml:space="preserve"> impact.</w:t>
      </w:r>
    </w:p>
    <w:p w14:paraId="534ECCD0" w14:textId="77777777" w:rsidR="006849FA" w:rsidRPr="00CA48EA" w:rsidRDefault="008740A6" w:rsidP="00FD7AD2">
      <w:pPr>
        <w:pStyle w:val="ListParagraph"/>
        <w:numPr>
          <w:ilvl w:val="0"/>
          <w:numId w:val="16"/>
        </w:numPr>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Frontend</w:t>
      </w:r>
      <w:r w:rsidRPr="00CA48EA">
        <w:rPr>
          <w:rFonts w:ascii="Times New Roman" w:hAnsi="Times New Roman" w:cs="Times New Roman"/>
          <w:spacing w:val="-5"/>
          <w:sz w:val="20"/>
          <w:szCs w:val="20"/>
        </w:rPr>
        <w:t xml:space="preserve"> </w:t>
      </w:r>
      <w:r w:rsidRPr="00CA48EA">
        <w:rPr>
          <w:rFonts w:ascii="Times New Roman" w:hAnsi="Times New Roman" w:cs="Times New Roman"/>
          <w:sz w:val="20"/>
          <w:szCs w:val="20"/>
        </w:rPr>
        <w:t>and</w:t>
      </w:r>
      <w:r w:rsidRPr="00CA48EA">
        <w:rPr>
          <w:rFonts w:ascii="Times New Roman" w:hAnsi="Times New Roman" w:cs="Times New Roman"/>
          <w:spacing w:val="-4"/>
          <w:sz w:val="20"/>
          <w:szCs w:val="20"/>
        </w:rPr>
        <w:t xml:space="preserve"> </w:t>
      </w:r>
      <w:r w:rsidRPr="00CA48EA">
        <w:rPr>
          <w:rFonts w:ascii="Times New Roman" w:hAnsi="Times New Roman" w:cs="Times New Roman"/>
          <w:sz w:val="20"/>
          <w:szCs w:val="20"/>
        </w:rPr>
        <w:t>represent</w:t>
      </w:r>
      <w:r w:rsidRPr="00CA48EA">
        <w:rPr>
          <w:rFonts w:ascii="Times New Roman" w:hAnsi="Times New Roman" w:cs="Times New Roman"/>
          <w:spacing w:val="-4"/>
          <w:sz w:val="20"/>
          <w:szCs w:val="20"/>
        </w:rPr>
        <w:t xml:space="preserve"> </w:t>
      </w:r>
      <w:r w:rsidRPr="00CA48EA">
        <w:rPr>
          <w:rFonts w:ascii="Times New Roman" w:hAnsi="Times New Roman" w:cs="Times New Roman"/>
          <w:sz w:val="20"/>
          <w:szCs w:val="20"/>
        </w:rPr>
        <w:t>PayPal</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in</w:t>
      </w:r>
      <w:r w:rsidRPr="00CA48EA">
        <w:rPr>
          <w:rFonts w:ascii="Times New Roman" w:hAnsi="Times New Roman" w:cs="Times New Roman"/>
          <w:spacing w:val="-5"/>
          <w:sz w:val="20"/>
          <w:szCs w:val="20"/>
        </w:rPr>
        <w:t xml:space="preserve"> </w:t>
      </w:r>
      <w:r w:rsidRPr="00CA48EA">
        <w:rPr>
          <w:rFonts w:ascii="Times New Roman" w:hAnsi="Times New Roman" w:cs="Times New Roman"/>
          <w:sz w:val="20"/>
          <w:szCs w:val="20"/>
        </w:rPr>
        <w:t>External</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regulatory</w:t>
      </w:r>
      <w:r w:rsidRPr="00CA48EA">
        <w:rPr>
          <w:rFonts w:ascii="Times New Roman" w:hAnsi="Times New Roman" w:cs="Times New Roman"/>
          <w:spacing w:val="-4"/>
          <w:sz w:val="20"/>
          <w:szCs w:val="20"/>
        </w:rPr>
        <w:t xml:space="preserve"> </w:t>
      </w:r>
      <w:r w:rsidRPr="00CA48EA">
        <w:rPr>
          <w:rFonts w:ascii="Times New Roman" w:hAnsi="Times New Roman" w:cs="Times New Roman"/>
          <w:sz w:val="20"/>
          <w:szCs w:val="20"/>
        </w:rPr>
        <w:t>compliance</w:t>
      </w:r>
      <w:r w:rsidRPr="00CA48EA">
        <w:rPr>
          <w:rFonts w:ascii="Times New Roman" w:hAnsi="Times New Roman" w:cs="Times New Roman"/>
          <w:spacing w:val="-3"/>
          <w:sz w:val="20"/>
          <w:szCs w:val="20"/>
        </w:rPr>
        <w:t xml:space="preserve"> </w:t>
      </w:r>
      <w:r w:rsidRPr="00CA48EA">
        <w:rPr>
          <w:rFonts w:ascii="Times New Roman" w:hAnsi="Times New Roman" w:cs="Times New Roman"/>
          <w:spacing w:val="-2"/>
          <w:sz w:val="20"/>
          <w:szCs w:val="20"/>
        </w:rPr>
        <w:t>audits.</w:t>
      </w:r>
    </w:p>
    <w:p w14:paraId="666C96C9" w14:textId="77777777" w:rsidR="00115028" w:rsidRPr="0011132A" w:rsidRDefault="00115028" w:rsidP="00FD7AD2">
      <w:pPr>
        <w:spacing w:line="276" w:lineRule="auto"/>
        <w:ind w:left="360" w:right="364"/>
        <w:rPr>
          <w:rFonts w:ascii="Times New Roman" w:hAnsi="Times New Roman" w:cs="Times New Roman"/>
          <w:b/>
          <w:color w:val="4471C4"/>
          <w:spacing w:val="17"/>
          <w:sz w:val="20"/>
          <w:szCs w:val="20"/>
        </w:rPr>
      </w:pPr>
    </w:p>
    <w:p w14:paraId="534ECCD2" w14:textId="77777777" w:rsidR="00864579" w:rsidRPr="009B399F" w:rsidRDefault="00864579" w:rsidP="00FD7AD2">
      <w:pPr>
        <w:spacing w:line="276" w:lineRule="auto"/>
        <w:ind w:left="360" w:right="364"/>
        <w:rPr>
          <w:rFonts w:ascii="Times New Roman" w:hAnsi="Times New Roman" w:cs="Times New Roman"/>
          <w:b/>
          <w:szCs w:val="20"/>
        </w:rPr>
      </w:pPr>
      <w:r w:rsidRPr="009B399F">
        <w:rPr>
          <w:rFonts w:ascii="Times New Roman" w:hAnsi="Times New Roman" w:cs="Times New Roman"/>
          <w:b/>
          <w:color w:val="4471C4"/>
          <w:spacing w:val="17"/>
          <w:szCs w:val="20"/>
        </w:rPr>
        <w:t>Technology</w:t>
      </w:r>
      <w:r w:rsidRPr="009B399F">
        <w:rPr>
          <w:rFonts w:ascii="Times New Roman" w:hAnsi="Times New Roman" w:cs="Times New Roman"/>
          <w:b/>
          <w:color w:val="4471C4"/>
          <w:spacing w:val="43"/>
          <w:szCs w:val="20"/>
        </w:rPr>
        <w:t xml:space="preserve"> </w:t>
      </w:r>
      <w:r w:rsidRPr="009B399F">
        <w:rPr>
          <w:rFonts w:ascii="Times New Roman" w:hAnsi="Times New Roman" w:cs="Times New Roman"/>
          <w:b/>
          <w:color w:val="4471C4"/>
          <w:spacing w:val="12"/>
          <w:szCs w:val="20"/>
        </w:rPr>
        <w:t>GRC</w:t>
      </w:r>
      <w:r w:rsidRPr="009B399F">
        <w:rPr>
          <w:rFonts w:ascii="Times New Roman" w:hAnsi="Times New Roman" w:cs="Times New Roman"/>
          <w:b/>
          <w:color w:val="4471C4"/>
          <w:spacing w:val="48"/>
          <w:szCs w:val="20"/>
        </w:rPr>
        <w:t xml:space="preserve"> </w:t>
      </w:r>
      <w:r w:rsidRPr="009B399F">
        <w:rPr>
          <w:rFonts w:ascii="Times New Roman" w:hAnsi="Times New Roman" w:cs="Times New Roman"/>
          <w:b/>
          <w:color w:val="4471C4"/>
          <w:szCs w:val="20"/>
        </w:rPr>
        <w:t>Le</w:t>
      </w:r>
      <w:r w:rsidRPr="009B399F">
        <w:rPr>
          <w:rFonts w:ascii="Times New Roman" w:hAnsi="Times New Roman" w:cs="Times New Roman"/>
          <w:b/>
          <w:color w:val="4471C4"/>
          <w:spacing w:val="-27"/>
          <w:szCs w:val="20"/>
        </w:rPr>
        <w:t xml:space="preserve"> </w:t>
      </w:r>
      <w:r w:rsidRPr="009B399F">
        <w:rPr>
          <w:rFonts w:ascii="Times New Roman" w:hAnsi="Times New Roman" w:cs="Times New Roman"/>
          <w:b/>
          <w:color w:val="4471C4"/>
          <w:szCs w:val="20"/>
        </w:rPr>
        <w:t>ad</w:t>
      </w:r>
      <w:r w:rsidRPr="009B399F">
        <w:rPr>
          <w:rFonts w:ascii="Times New Roman" w:hAnsi="Times New Roman" w:cs="Times New Roman"/>
          <w:b/>
          <w:color w:val="4471C4"/>
          <w:spacing w:val="48"/>
          <w:szCs w:val="20"/>
        </w:rPr>
        <w:t xml:space="preserve"> </w:t>
      </w:r>
      <w:r w:rsidRPr="009B399F">
        <w:rPr>
          <w:rFonts w:ascii="Times New Roman" w:hAnsi="Times New Roman" w:cs="Times New Roman"/>
          <w:b/>
          <w:color w:val="4471C4"/>
          <w:szCs w:val="20"/>
        </w:rPr>
        <w:t>–</w:t>
      </w:r>
      <w:r w:rsidRPr="009B399F">
        <w:rPr>
          <w:rFonts w:ascii="Times New Roman" w:hAnsi="Times New Roman" w:cs="Times New Roman"/>
          <w:b/>
          <w:color w:val="4471C4"/>
          <w:spacing w:val="50"/>
          <w:szCs w:val="20"/>
        </w:rPr>
        <w:t xml:space="preserve"> </w:t>
      </w:r>
      <w:r w:rsidRPr="009B399F">
        <w:rPr>
          <w:rFonts w:ascii="Times New Roman" w:hAnsi="Times New Roman" w:cs="Times New Roman"/>
          <w:b/>
          <w:color w:val="4471C4"/>
          <w:spacing w:val="17"/>
          <w:szCs w:val="20"/>
        </w:rPr>
        <w:t>Enterprise</w:t>
      </w:r>
      <w:r w:rsidRPr="009B399F">
        <w:rPr>
          <w:rFonts w:ascii="Times New Roman" w:hAnsi="Times New Roman" w:cs="Times New Roman"/>
          <w:b/>
          <w:color w:val="4471C4"/>
          <w:spacing w:val="45"/>
          <w:szCs w:val="20"/>
        </w:rPr>
        <w:t xml:space="preserve"> </w:t>
      </w:r>
      <w:r w:rsidRPr="009B399F">
        <w:rPr>
          <w:rFonts w:ascii="Times New Roman" w:hAnsi="Times New Roman" w:cs="Times New Roman"/>
          <w:b/>
          <w:color w:val="4471C4"/>
          <w:spacing w:val="15"/>
          <w:szCs w:val="20"/>
        </w:rPr>
        <w:t>Cyber</w:t>
      </w:r>
      <w:r w:rsidRPr="009B399F">
        <w:rPr>
          <w:rFonts w:ascii="Times New Roman" w:hAnsi="Times New Roman" w:cs="Times New Roman"/>
          <w:b/>
          <w:color w:val="4471C4"/>
          <w:spacing w:val="48"/>
          <w:szCs w:val="20"/>
        </w:rPr>
        <w:t xml:space="preserve"> </w:t>
      </w:r>
      <w:r w:rsidRPr="009B399F">
        <w:rPr>
          <w:rFonts w:ascii="Times New Roman" w:hAnsi="Times New Roman" w:cs="Times New Roman"/>
          <w:b/>
          <w:color w:val="4471C4"/>
          <w:spacing w:val="15"/>
          <w:szCs w:val="20"/>
        </w:rPr>
        <w:t>Security</w:t>
      </w:r>
    </w:p>
    <w:p w14:paraId="534ECCD3" w14:textId="77777777" w:rsidR="00A23A5F" w:rsidRPr="009B399F" w:rsidRDefault="00864579" w:rsidP="00FD7AD2">
      <w:pPr>
        <w:tabs>
          <w:tab w:val="left" w:leader="hyphen" w:pos="9510"/>
        </w:tabs>
        <w:spacing w:line="276" w:lineRule="auto"/>
        <w:ind w:left="360" w:right="364"/>
        <w:rPr>
          <w:rFonts w:ascii="Times New Roman" w:hAnsi="Times New Roman" w:cs="Times New Roman"/>
          <w:b/>
          <w:spacing w:val="-4"/>
          <w:szCs w:val="20"/>
        </w:rPr>
      </w:pPr>
      <w:r w:rsidRPr="009B399F">
        <w:rPr>
          <w:rFonts w:ascii="Times New Roman" w:hAnsi="Times New Roman" w:cs="Times New Roman"/>
          <w:b/>
          <w:spacing w:val="-2"/>
          <w:szCs w:val="20"/>
        </w:rPr>
        <w:t>PayPal</w:t>
      </w:r>
      <w:r w:rsidR="009B399F" w:rsidRPr="009B399F">
        <w:rPr>
          <w:rFonts w:ascii="Times New Roman" w:hAnsi="Times New Roman" w:cs="Times New Roman"/>
          <w:b/>
          <w:spacing w:val="-2"/>
          <w:szCs w:val="20"/>
        </w:rPr>
        <w:t xml:space="preserve">, </w:t>
      </w:r>
      <w:r w:rsidR="009B399F" w:rsidRPr="009B399F">
        <w:rPr>
          <w:rFonts w:ascii="Times New Roman" w:hAnsi="Times New Roman" w:cs="Times New Roman"/>
          <w:b/>
          <w:szCs w:val="20"/>
        </w:rPr>
        <w:t>Jan</w:t>
      </w:r>
      <w:r w:rsidRPr="009B399F">
        <w:rPr>
          <w:rFonts w:ascii="Times New Roman" w:hAnsi="Times New Roman" w:cs="Times New Roman"/>
          <w:b/>
          <w:spacing w:val="-4"/>
          <w:szCs w:val="20"/>
        </w:rPr>
        <w:t xml:space="preserve"> </w:t>
      </w:r>
      <w:r w:rsidRPr="009B399F">
        <w:rPr>
          <w:rFonts w:ascii="Times New Roman" w:hAnsi="Times New Roman" w:cs="Times New Roman"/>
          <w:b/>
          <w:szCs w:val="20"/>
        </w:rPr>
        <w:t>2022–</w:t>
      </w:r>
      <w:r w:rsidRPr="009B399F">
        <w:rPr>
          <w:rFonts w:ascii="Times New Roman" w:hAnsi="Times New Roman" w:cs="Times New Roman"/>
          <w:b/>
          <w:spacing w:val="-2"/>
          <w:szCs w:val="20"/>
        </w:rPr>
        <w:t xml:space="preserve"> </w:t>
      </w:r>
      <w:r w:rsidRPr="009B399F">
        <w:rPr>
          <w:rFonts w:ascii="Times New Roman" w:hAnsi="Times New Roman" w:cs="Times New Roman"/>
          <w:b/>
          <w:szCs w:val="20"/>
        </w:rPr>
        <w:t>May</w:t>
      </w:r>
      <w:r w:rsidRPr="009B399F">
        <w:rPr>
          <w:rFonts w:ascii="Times New Roman" w:hAnsi="Times New Roman" w:cs="Times New Roman"/>
          <w:b/>
          <w:spacing w:val="-3"/>
          <w:szCs w:val="20"/>
        </w:rPr>
        <w:t xml:space="preserve"> </w:t>
      </w:r>
      <w:r w:rsidRPr="009B399F">
        <w:rPr>
          <w:rFonts w:ascii="Times New Roman" w:hAnsi="Times New Roman" w:cs="Times New Roman"/>
          <w:b/>
          <w:spacing w:val="-4"/>
          <w:szCs w:val="20"/>
        </w:rPr>
        <w:t>2023</w:t>
      </w:r>
    </w:p>
    <w:p w14:paraId="534ECCD4" w14:textId="4D7A1453" w:rsidR="009B399F" w:rsidRPr="00A40F2B" w:rsidRDefault="00A40F2B" w:rsidP="00FD7AD2">
      <w:pPr>
        <w:tabs>
          <w:tab w:val="left" w:leader="hyphen" w:pos="9510"/>
        </w:tabs>
        <w:spacing w:line="276" w:lineRule="auto"/>
        <w:ind w:right="364"/>
        <w:rPr>
          <w:rFonts w:ascii="Times New Roman" w:hAnsi="Times New Roman" w:cs="Times New Roman"/>
          <w:b/>
          <w:spacing w:val="-4"/>
          <w:sz w:val="20"/>
          <w:szCs w:val="20"/>
          <w:u w:val="single"/>
        </w:rPr>
      </w:pPr>
      <w:r w:rsidRPr="00A40F2B">
        <w:rPr>
          <w:rFonts w:ascii="Times New Roman" w:hAnsi="Times New Roman" w:cs="Times New Roman"/>
          <w:b/>
          <w:spacing w:val="-4"/>
          <w:sz w:val="20"/>
          <w:szCs w:val="20"/>
        </w:rPr>
        <w:t xml:space="preserve">             </w:t>
      </w:r>
      <w:r w:rsidR="000633D3">
        <w:rPr>
          <w:rFonts w:ascii="Times New Roman" w:hAnsi="Times New Roman" w:cs="Times New Roman"/>
          <w:b/>
          <w:spacing w:val="-4"/>
          <w:sz w:val="20"/>
          <w:szCs w:val="20"/>
        </w:rPr>
        <w:t xml:space="preserve">  </w:t>
      </w:r>
      <w:r w:rsidRPr="00A40F2B">
        <w:rPr>
          <w:rFonts w:ascii="Times New Roman" w:hAnsi="Times New Roman" w:cs="Times New Roman"/>
          <w:b/>
          <w:spacing w:val="-4"/>
          <w:sz w:val="20"/>
          <w:szCs w:val="20"/>
        </w:rPr>
        <w:t xml:space="preserve"> </w:t>
      </w:r>
      <w:r w:rsidR="009B399F" w:rsidRPr="00A40F2B">
        <w:rPr>
          <w:rFonts w:ascii="Times New Roman" w:hAnsi="Times New Roman" w:cs="Times New Roman"/>
          <w:b/>
          <w:spacing w:val="-4"/>
          <w:sz w:val="20"/>
          <w:szCs w:val="20"/>
          <w:u w:val="single"/>
        </w:rPr>
        <w:t>Responsibilities:</w:t>
      </w:r>
    </w:p>
    <w:p w14:paraId="534ECCD5" w14:textId="77777777" w:rsidR="006849FA" w:rsidRPr="00CA48EA" w:rsidRDefault="008740A6" w:rsidP="009A38C2">
      <w:pPr>
        <w:pStyle w:val="ListParagraph"/>
        <w:numPr>
          <w:ilvl w:val="0"/>
          <w:numId w:val="17"/>
        </w:numPr>
        <w:tabs>
          <w:tab w:val="left" w:pos="473"/>
        </w:tabs>
        <w:spacing w:before="0" w:line="276" w:lineRule="auto"/>
        <w:ind w:right="364"/>
        <w:jc w:val="both"/>
        <w:rPr>
          <w:rFonts w:ascii="Times New Roman" w:hAnsi="Times New Roman" w:cs="Times New Roman"/>
          <w:sz w:val="20"/>
          <w:szCs w:val="20"/>
        </w:rPr>
      </w:pPr>
      <w:r w:rsidRPr="009A38C2">
        <w:rPr>
          <w:rFonts w:ascii="Times New Roman" w:hAnsi="Times New Roman" w:cs="Times New Roman"/>
          <w:sz w:val="20"/>
          <w:szCs w:val="20"/>
        </w:rPr>
        <w:t>Responsible for drafting and testing controls of IT Security risk processes to ensure design and operational effectiveness of the controls</w:t>
      </w:r>
      <w:r w:rsidRPr="00CA48EA">
        <w:rPr>
          <w:rFonts w:ascii="Times New Roman" w:hAnsi="Times New Roman" w:cs="Times New Roman"/>
          <w:spacing w:val="-2"/>
          <w:sz w:val="20"/>
          <w:szCs w:val="20"/>
        </w:rPr>
        <w:t>.</w:t>
      </w:r>
    </w:p>
    <w:p w14:paraId="534ECCD6" w14:textId="77777777" w:rsidR="006849FA" w:rsidRPr="00CA48EA" w:rsidRDefault="008740A6" w:rsidP="00FD7AD2">
      <w:pPr>
        <w:pStyle w:val="ListParagraph"/>
        <w:numPr>
          <w:ilvl w:val="0"/>
          <w:numId w:val="17"/>
        </w:numPr>
        <w:tabs>
          <w:tab w:val="left" w:pos="472"/>
        </w:tabs>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Responsible</w:t>
      </w:r>
      <w:r w:rsidRPr="00CA48EA">
        <w:rPr>
          <w:rFonts w:ascii="Times New Roman" w:hAnsi="Times New Roman" w:cs="Times New Roman"/>
          <w:spacing w:val="-6"/>
          <w:sz w:val="20"/>
          <w:szCs w:val="20"/>
        </w:rPr>
        <w:t xml:space="preserve"> </w:t>
      </w:r>
      <w:r w:rsidRPr="00CA48EA">
        <w:rPr>
          <w:rFonts w:ascii="Times New Roman" w:hAnsi="Times New Roman" w:cs="Times New Roman"/>
          <w:sz w:val="20"/>
          <w:szCs w:val="20"/>
        </w:rPr>
        <w:t>for</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assessing</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risk</w:t>
      </w:r>
      <w:r w:rsidRPr="00CA48EA">
        <w:rPr>
          <w:rFonts w:ascii="Times New Roman" w:hAnsi="Times New Roman" w:cs="Times New Roman"/>
          <w:spacing w:val="-4"/>
          <w:sz w:val="20"/>
          <w:szCs w:val="20"/>
        </w:rPr>
        <w:t xml:space="preserve"> </w:t>
      </w:r>
      <w:r w:rsidRPr="00CA48EA">
        <w:rPr>
          <w:rFonts w:ascii="Times New Roman" w:hAnsi="Times New Roman" w:cs="Times New Roman"/>
          <w:sz w:val="20"/>
          <w:szCs w:val="20"/>
        </w:rPr>
        <w:t>against</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IT</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Security</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Controls</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for</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PayPal</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and</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their</w:t>
      </w:r>
      <w:r w:rsidRPr="00CA48EA">
        <w:rPr>
          <w:rFonts w:ascii="Times New Roman" w:hAnsi="Times New Roman" w:cs="Times New Roman"/>
          <w:spacing w:val="-2"/>
          <w:sz w:val="20"/>
          <w:szCs w:val="20"/>
        </w:rPr>
        <w:t xml:space="preserve"> subsidiaries.</w:t>
      </w:r>
    </w:p>
    <w:p w14:paraId="534ECCD7" w14:textId="77777777" w:rsidR="006849FA" w:rsidRPr="00CA48EA" w:rsidRDefault="008740A6" w:rsidP="00FD7AD2">
      <w:pPr>
        <w:pStyle w:val="ListParagraph"/>
        <w:numPr>
          <w:ilvl w:val="0"/>
          <w:numId w:val="17"/>
        </w:numPr>
        <w:tabs>
          <w:tab w:val="left" w:pos="473"/>
        </w:tabs>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Responsible</w:t>
      </w:r>
      <w:r w:rsidRPr="00CA48EA">
        <w:rPr>
          <w:rFonts w:ascii="Times New Roman" w:hAnsi="Times New Roman" w:cs="Times New Roman"/>
          <w:spacing w:val="40"/>
          <w:sz w:val="20"/>
          <w:szCs w:val="20"/>
        </w:rPr>
        <w:t xml:space="preserve"> </w:t>
      </w:r>
      <w:r w:rsidRPr="00CA48EA">
        <w:rPr>
          <w:rFonts w:ascii="Times New Roman" w:hAnsi="Times New Roman" w:cs="Times New Roman"/>
          <w:sz w:val="20"/>
          <w:szCs w:val="20"/>
        </w:rPr>
        <w:t>for</w:t>
      </w:r>
      <w:r w:rsidRPr="00CA48EA">
        <w:rPr>
          <w:rFonts w:ascii="Times New Roman" w:hAnsi="Times New Roman" w:cs="Times New Roman"/>
          <w:spacing w:val="40"/>
          <w:sz w:val="20"/>
          <w:szCs w:val="20"/>
        </w:rPr>
        <w:t xml:space="preserve"> </w:t>
      </w:r>
      <w:r w:rsidRPr="00CA48EA">
        <w:rPr>
          <w:rFonts w:ascii="Times New Roman" w:hAnsi="Times New Roman" w:cs="Times New Roman"/>
          <w:sz w:val="20"/>
          <w:szCs w:val="20"/>
        </w:rPr>
        <w:t>managing,</w:t>
      </w:r>
      <w:r w:rsidRPr="00CA48EA">
        <w:rPr>
          <w:rFonts w:ascii="Times New Roman" w:hAnsi="Times New Roman" w:cs="Times New Roman"/>
          <w:spacing w:val="40"/>
          <w:sz w:val="20"/>
          <w:szCs w:val="20"/>
        </w:rPr>
        <w:t xml:space="preserve"> </w:t>
      </w:r>
      <w:r w:rsidRPr="00CA48EA">
        <w:rPr>
          <w:rFonts w:ascii="Times New Roman" w:hAnsi="Times New Roman" w:cs="Times New Roman"/>
          <w:sz w:val="20"/>
          <w:szCs w:val="20"/>
        </w:rPr>
        <w:t>testing,</w:t>
      </w:r>
      <w:r w:rsidRPr="00CA48EA">
        <w:rPr>
          <w:rFonts w:ascii="Times New Roman" w:hAnsi="Times New Roman" w:cs="Times New Roman"/>
          <w:spacing w:val="40"/>
          <w:sz w:val="20"/>
          <w:szCs w:val="20"/>
        </w:rPr>
        <w:t xml:space="preserve"> </w:t>
      </w:r>
      <w:r w:rsidRPr="00CA48EA">
        <w:rPr>
          <w:rFonts w:ascii="Times New Roman" w:hAnsi="Times New Roman" w:cs="Times New Roman"/>
          <w:sz w:val="20"/>
          <w:szCs w:val="20"/>
        </w:rPr>
        <w:t>and</w:t>
      </w:r>
      <w:r w:rsidRPr="00CA48EA">
        <w:rPr>
          <w:rFonts w:ascii="Times New Roman" w:hAnsi="Times New Roman" w:cs="Times New Roman"/>
          <w:spacing w:val="40"/>
          <w:sz w:val="20"/>
          <w:szCs w:val="20"/>
        </w:rPr>
        <w:t xml:space="preserve"> </w:t>
      </w:r>
      <w:r w:rsidRPr="00CA48EA">
        <w:rPr>
          <w:rFonts w:ascii="Times New Roman" w:hAnsi="Times New Roman" w:cs="Times New Roman"/>
          <w:sz w:val="20"/>
          <w:szCs w:val="20"/>
        </w:rPr>
        <w:t>maintaining</w:t>
      </w:r>
      <w:r w:rsidRPr="00CA48EA">
        <w:rPr>
          <w:rFonts w:ascii="Times New Roman" w:hAnsi="Times New Roman" w:cs="Times New Roman"/>
          <w:spacing w:val="40"/>
          <w:sz w:val="20"/>
          <w:szCs w:val="20"/>
        </w:rPr>
        <w:t xml:space="preserve"> </w:t>
      </w:r>
      <w:r w:rsidRPr="00CA48EA">
        <w:rPr>
          <w:rFonts w:ascii="Times New Roman" w:hAnsi="Times New Roman" w:cs="Times New Roman"/>
          <w:sz w:val="20"/>
          <w:szCs w:val="20"/>
        </w:rPr>
        <w:t>Control</w:t>
      </w:r>
      <w:r w:rsidRPr="00CA48EA">
        <w:rPr>
          <w:rFonts w:ascii="Times New Roman" w:hAnsi="Times New Roman" w:cs="Times New Roman"/>
          <w:spacing w:val="40"/>
          <w:sz w:val="20"/>
          <w:szCs w:val="20"/>
        </w:rPr>
        <w:t xml:space="preserve"> </w:t>
      </w:r>
      <w:r w:rsidRPr="00CA48EA">
        <w:rPr>
          <w:rFonts w:ascii="Times New Roman" w:hAnsi="Times New Roman" w:cs="Times New Roman"/>
          <w:sz w:val="20"/>
          <w:szCs w:val="20"/>
        </w:rPr>
        <w:t>Lifecycle</w:t>
      </w:r>
      <w:r w:rsidRPr="00CA48EA">
        <w:rPr>
          <w:rFonts w:ascii="Times New Roman" w:hAnsi="Times New Roman" w:cs="Times New Roman"/>
          <w:spacing w:val="40"/>
          <w:sz w:val="20"/>
          <w:szCs w:val="20"/>
        </w:rPr>
        <w:t xml:space="preserve"> </w:t>
      </w:r>
      <w:r w:rsidRPr="00CA48EA">
        <w:rPr>
          <w:rFonts w:ascii="Times New Roman" w:hAnsi="Times New Roman" w:cs="Times New Roman"/>
          <w:sz w:val="20"/>
          <w:szCs w:val="20"/>
        </w:rPr>
        <w:t>management</w:t>
      </w:r>
      <w:r w:rsidRPr="00CA48EA">
        <w:rPr>
          <w:rFonts w:ascii="Times New Roman" w:hAnsi="Times New Roman" w:cs="Times New Roman"/>
          <w:spacing w:val="40"/>
          <w:sz w:val="20"/>
          <w:szCs w:val="20"/>
        </w:rPr>
        <w:t xml:space="preserve"> </w:t>
      </w:r>
      <w:r w:rsidRPr="00CA48EA">
        <w:rPr>
          <w:rFonts w:ascii="Times New Roman" w:hAnsi="Times New Roman" w:cs="Times New Roman"/>
          <w:sz w:val="20"/>
          <w:szCs w:val="20"/>
        </w:rPr>
        <w:t>for</w:t>
      </w:r>
      <w:r w:rsidRPr="00CA48EA">
        <w:rPr>
          <w:rFonts w:ascii="Times New Roman" w:hAnsi="Times New Roman" w:cs="Times New Roman"/>
          <w:spacing w:val="40"/>
          <w:sz w:val="20"/>
          <w:szCs w:val="20"/>
        </w:rPr>
        <w:t xml:space="preserve"> </w:t>
      </w:r>
      <w:r w:rsidRPr="00CA48EA">
        <w:rPr>
          <w:rFonts w:ascii="Times New Roman" w:hAnsi="Times New Roman" w:cs="Times New Roman"/>
          <w:sz w:val="20"/>
          <w:szCs w:val="20"/>
        </w:rPr>
        <w:t>TPX</w:t>
      </w:r>
      <w:r w:rsidRPr="00CA48EA">
        <w:rPr>
          <w:rFonts w:ascii="Times New Roman" w:hAnsi="Times New Roman" w:cs="Times New Roman"/>
          <w:spacing w:val="40"/>
          <w:sz w:val="20"/>
          <w:szCs w:val="20"/>
        </w:rPr>
        <w:t xml:space="preserve"> </w:t>
      </w:r>
      <w:r w:rsidRPr="00CA48EA">
        <w:rPr>
          <w:rFonts w:ascii="Times New Roman" w:hAnsi="Times New Roman" w:cs="Times New Roman"/>
          <w:sz w:val="20"/>
          <w:szCs w:val="20"/>
        </w:rPr>
        <w:t>(Technological</w:t>
      </w:r>
      <w:r w:rsidRPr="00CA48EA">
        <w:rPr>
          <w:rFonts w:ascii="Times New Roman" w:hAnsi="Times New Roman" w:cs="Times New Roman"/>
          <w:spacing w:val="40"/>
          <w:sz w:val="20"/>
          <w:szCs w:val="20"/>
        </w:rPr>
        <w:t xml:space="preserve"> </w:t>
      </w:r>
      <w:r w:rsidRPr="00CA48EA">
        <w:rPr>
          <w:rFonts w:ascii="Times New Roman" w:hAnsi="Times New Roman" w:cs="Times New Roman"/>
          <w:sz w:val="20"/>
          <w:szCs w:val="20"/>
        </w:rPr>
        <w:t>Platform</w:t>
      </w:r>
      <w:r w:rsidRPr="00CA48EA">
        <w:rPr>
          <w:rFonts w:ascii="Times New Roman" w:hAnsi="Times New Roman" w:cs="Times New Roman"/>
          <w:spacing w:val="40"/>
          <w:sz w:val="20"/>
          <w:szCs w:val="20"/>
        </w:rPr>
        <w:t xml:space="preserve"> </w:t>
      </w:r>
      <w:r w:rsidRPr="00CA48EA">
        <w:rPr>
          <w:rFonts w:ascii="Times New Roman" w:hAnsi="Times New Roman" w:cs="Times New Roman"/>
          <w:sz w:val="20"/>
          <w:szCs w:val="20"/>
        </w:rPr>
        <w:t>Experience) domains across PayPal and their subsidiaries under First Line of Defence in accordance with PCI DSS standards.</w:t>
      </w:r>
    </w:p>
    <w:p w14:paraId="534ECCD8" w14:textId="77777777" w:rsidR="006849FA" w:rsidRPr="00CA48EA" w:rsidRDefault="008740A6" w:rsidP="00FD7AD2">
      <w:pPr>
        <w:pStyle w:val="ListParagraph"/>
        <w:numPr>
          <w:ilvl w:val="0"/>
          <w:numId w:val="17"/>
        </w:numPr>
        <w:tabs>
          <w:tab w:val="left" w:pos="472"/>
        </w:tabs>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Review</w:t>
      </w:r>
      <w:r w:rsidRPr="00CA48EA">
        <w:rPr>
          <w:rFonts w:ascii="Times New Roman" w:hAnsi="Times New Roman" w:cs="Times New Roman"/>
          <w:spacing w:val="-5"/>
          <w:sz w:val="20"/>
          <w:szCs w:val="20"/>
        </w:rPr>
        <w:t xml:space="preserve"> </w:t>
      </w:r>
      <w:r w:rsidRPr="00CA48EA">
        <w:rPr>
          <w:rFonts w:ascii="Times New Roman" w:hAnsi="Times New Roman" w:cs="Times New Roman"/>
          <w:sz w:val="20"/>
          <w:szCs w:val="20"/>
        </w:rPr>
        <w:t>Zscaler</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client</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enforcing</w:t>
      </w:r>
      <w:r w:rsidRPr="00CA48EA">
        <w:rPr>
          <w:rFonts w:ascii="Times New Roman" w:hAnsi="Times New Roman" w:cs="Times New Roman"/>
          <w:spacing w:val="-1"/>
          <w:sz w:val="20"/>
          <w:szCs w:val="20"/>
        </w:rPr>
        <w:t xml:space="preserve"> </w:t>
      </w:r>
      <w:r w:rsidRPr="00CA48EA">
        <w:rPr>
          <w:rFonts w:ascii="Times New Roman" w:hAnsi="Times New Roman" w:cs="Times New Roman"/>
          <w:sz w:val="20"/>
          <w:szCs w:val="20"/>
        </w:rPr>
        <w:t>configuration,</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review</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forwarding</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policies,</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access</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user</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access</w:t>
      </w:r>
      <w:r w:rsidRPr="00CA48EA">
        <w:rPr>
          <w:rFonts w:ascii="Times New Roman" w:hAnsi="Times New Roman" w:cs="Times New Roman"/>
          <w:spacing w:val="-5"/>
          <w:sz w:val="20"/>
          <w:szCs w:val="20"/>
        </w:rPr>
        <w:t xml:space="preserve"> </w:t>
      </w:r>
      <w:r w:rsidRPr="00CA48EA">
        <w:rPr>
          <w:rFonts w:ascii="Times New Roman" w:hAnsi="Times New Roman" w:cs="Times New Roman"/>
          <w:sz w:val="20"/>
          <w:szCs w:val="20"/>
        </w:rPr>
        <w:t>re-consolation</w:t>
      </w:r>
      <w:r w:rsidRPr="00CA48EA">
        <w:rPr>
          <w:rFonts w:ascii="Times New Roman" w:hAnsi="Times New Roman" w:cs="Times New Roman"/>
          <w:spacing w:val="-4"/>
          <w:sz w:val="20"/>
          <w:szCs w:val="20"/>
        </w:rPr>
        <w:t xml:space="preserve"> </w:t>
      </w:r>
      <w:r w:rsidRPr="00CA48EA">
        <w:rPr>
          <w:rFonts w:ascii="Times New Roman" w:hAnsi="Times New Roman" w:cs="Times New Roman"/>
          <w:sz w:val="20"/>
          <w:szCs w:val="20"/>
        </w:rPr>
        <w:t>and</w:t>
      </w:r>
      <w:r w:rsidRPr="00CA48EA">
        <w:rPr>
          <w:rFonts w:ascii="Times New Roman" w:hAnsi="Times New Roman" w:cs="Times New Roman"/>
          <w:spacing w:val="-2"/>
          <w:sz w:val="20"/>
          <w:szCs w:val="20"/>
        </w:rPr>
        <w:t xml:space="preserve"> reporting.</w:t>
      </w:r>
    </w:p>
    <w:p w14:paraId="534ECCD9" w14:textId="77777777" w:rsidR="006849FA" w:rsidRPr="00CA48EA" w:rsidRDefault="008740A6" w:rsidP="00FD7AD2">
      <w:pPr>
        <w:pStyle w:val="ListParagraph"/>
        <w:numPr>
          <w:ilvl w:val="0"/>
          <w:numId w:val="17"/>
        </w:numPr>
        <w:tabs>
          <w:tab w:val="left" w:pos="472"/>
        </w:tabs>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Review</w:t>
      </w:r>
      <w:r w:rsidRPr="00CA48EA">
        <w:rPr>
          <w:rFonts w:ascii="Times New Roman" w:hAnsi="Times New Roman" w:cs="Times New Roman"/>
          <w:spacing w:val="-6"/>
          <w:sz w:val="20"/>
          <w:szCs w:val="20"/>
        </w:rPr>
        <w:t xml:space="preserve"> </w:t>
      </w:r>
      <w:r w:rsidRPr="00CA48EA">
        <w:rPr>
          <w:rFonts w:ascii="Times New Roman" w:hAnsi="Times New Roman" w:cs="Times New Roman"/>
          <w:sz w:val="20"/>
          <w:szCs w:val="20"/>
        </w:rPr>
        <w:t>DLP</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configuration,</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validate</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polices</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and</w:t>
      </w:r>
      <w:r w:rsidRPr="00CA48EA">
        <w:rPr>
          <w:rFonts w:ascii="Times New Roman" w:hAnsi="Times New Roman" w:cs="Times New Roman"/>
          <w:spacing w:val="-4"/>
          <w:sz w:val="20"/>
          <w:szCs w:val="20"/>
        </w:rPr>
        <w:t xml:space="preserve"> </w:t>
      </w:r>
      <w:r w:rsidRPr="00CA48EA">
        <w:rPr>
          <w:rFonts w:ascii="Times New Roman" w:hAnsi="Times New Roman" w:cs="Times New Roman"/>
          <w:sz w:val="20"/>
          <w:szCs w:val="20"/>
        </w:rPr>
        <w:t>updating</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frequency</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as</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per</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the</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PayPal</w:t>
      </w:r>
      <w:r w:rsidRPr="00CA48EA">
        <w:rPr>
          <w:rFonts w:ascii="Times New Roman" w:hAnsi="Times New Roman" w:cs="Times New Roman"/>
          <w:spacing w:val="-3"/>
          <w:sz w:val="20"/>
          <w:szCs w:val="20"/>
        </w:rPr>
        <w:t xml:space="preserve"> </w:t>
      </w:r>
      <w:r w:rsidRPr="00CA48EA">
        <w:rPr>
          <w:rFonts w:ascii="Times New Roman" w:hAnsi="Times New Roman" w:cs="Times New Roman"/>
          <w:spacing w:val="-2"/>
          <w:sz w:val="20"/>
          <w:szCs w:val="20"/>
        </w:rPr>
        <w:t>standards.</w:t>
      </w:r>
    </w:p>
    <w:p w14:paraId="534ECCDA" w14:textId="77777777" w:rsidR="006849FA" w:rsidRPr="00CA48EA" w:rsidRDefault="008740A6" w:rsidP="00FD7AD2">
      <w:pPr>
        <w:pStyle w:val="ListParagraph"/>
        <w:numPr>
          <w:ilvl w:val="0"/>
          <w:numId w:val="17"/>
        </w:numPr>
        <w:tabs>
          <w:tab w:val="left" w:pos="472"/>
        </w:tabs>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Review</w:t>
      </w:r>
      <w:r w:rsidRPr="00CA48EA">
        <w:rPr>
          <w:rFonts w:ascii="Times New Roman" w:hAnsi="Times New Roman" w:cs="Times New Roman"/>
          <w:spacing w:val="-4"/>
          <w:sz w:val="20"/>
          <w:szCs w:val="20"/>
        </w:rPr>
        <w:t xml:space="preserve"> </w:t>
      </w:r>
      <w:r w:rsidRPr="00CA48EA">
        <w:rPr>
          <w:rFonts w:ascii="Times New Roman" w:hAnsi="Times New Roman" w:cs="Times New Roman"/>
          <w:sz w:val="20"/>
          <w:szCs w:val="20"/>
        </w:rPr>
        <w:t>Palo</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Alto</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network</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firewalls</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and</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WAF</w:t>
      </w:r>
      <w:r w:rsidRPr="00CA48EA">
        <w:rPr>
          <w:rFonts w:ascii="Times New Roman" w:hAnsi="Times New Roman" w:cs="Times New Roman"/>
          <w:spacing w:val="-1"/>
          <w:sz w:val="20"/>
          <w:szCs w:val="20"/>
        </w:rPr>
        <w:t xml:space="preserve"> </w:t>
      </w:r>
      <w:r w:rsidRPr="00CA48EA">
        <w:rPr>
          <w:rFonts w:ascii="Times New Roman" w:hAnsi="Times New Roman" w:cs="Times New Roman"/>
          <w:sz w:val="20"/>
          <w:szCs w:val="20"/>
        </w:rPr>
        <w:t>access</w:t>
      </w:r>
      <w:r w:rsidRPr="00CA48EA">
        <w:rPr>
          <w:rFonts w:ascii="Times New Roman" w:hAnsi="Times New Roman" w:cs="Times New Roman"/>
          <w:spacing w:val="-1"/>
          <w:sz w:val="20"/>
          <w:szCs w:val="20"/>
        </w:rPr>
        <w:t xml:space="preserve"> </w:t>
      </w:r>
      <w:r w:rsidRPr="00CA48EA">
        <w:rPr>
          <w:rFonts w:ascii="Times New Roman" w:hAnsi="Times New Roman" w:cs="Times New Roman"/>
          <w:sz w:val="20"/>
          <w:szCs w:val="20"/>
        </w:rPr>
        <w:t>policies,</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assess</w:t>
      </w:r>
      <w:r w:rsidRPr="00CA48EA">
        <w:rPr>
          <w:rFonts w:ascii="Times New Roman" w:hAnsi="Times New Roman" w:cs="Times New Roman"/>
          <w:spacing w:val="-1"/>
          <w:sz w:val="20"/>
          <w:szCs w:val="20"/>
        </w:rPr>
        <w:t xml:space="preserve"> </w:t>
      </w:r>
      <w:r w:rsidRPr="00CA48EA">
        <w:rPr>
          <w:rFonts w:ascii="Times New Roman" w:hAnsi="Times New Roman" w:cs="Times New Roman"/>
          <w:sz w:val="20"/>
          <w:szCs w:val="20"/>
        </w:rPr>
        <w:t>firewall,</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IPS,</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Endpoint</w:t>
      </w:r>
      <w:r w:rsidRPr="00CA48EA">
        <w:rPr>
          <w:rFonts w:ascii="Times New Roman" w:hAnsi="Times New Roman" w:cs="Times New Roman"/>
          <w:spacing w:val="-4"/>
          <w:sz w:val="20"/>
          <w:szCs w:val="20"/>
        </w:rPr>
        <w:t xml:space="preserve"> </w:t>
      </w:r>
      <w:r w:rsidRPr="00CA48EA">
        <w:rPr>
          <w:rFonts w:ascii="Times New Roman" w:hAnsi="Times New Roman" w:cs="Times New Roman"/>
          <w:sz w:val="20"/>
          <w:szCs w:val="20"/>
        </w:rPr>
        <w:t>security,</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DLP</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and</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FIM</w:t>
      </w:r>
      <w:r w:rsidRPr="00CA48EA">
        <w:rPr>
          <w:rFonts w:ascii="Times New Roman" w:hAnsi="Times New Roman" w:cs="Times New Roman"/>
          <w:spacing w:val="-2"/>
          <w:sz w:val="20"/>
          <w:szCs w:val="20"/>
        </w:rPr>
        <w:t xml:space="preserve"> configurations.</w:t>
      </w:r>
    </w:p>
    <w:p w14:paraId="534ECCDB" w14:textId="77777777" w:rsidR="006849FA" w:rsidRPr="00CA48EA" w:rsidRDefault="008740A6" w:rsidP="00FD7AD2">
      <w:pPr>
        <w:pStyle w:val="ListParagraph"/>
        <w:numPr>
          <w:ilvl w:val="0"/>
          <w:numId w:val="17"/>
        </w:numPr>
        <w:tabs>
          <w:tab w:val="left" w:pos="473"/>
        </w:tabs>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Providing</w:t>
      </w:r>
      <w:r w:rsidRPr="00CA48EA">
        <w:rPr>
          <w:rFonts w:ascii="Times New Roman" w:hAnsi="Times New Roman" w:cs="Times New Roman"/>
          <w:spacing w:val="69"/>
          <w:sz w:val="20"/>
          <w:szCs w:val="20"/>
        </w:rPr>
        <w:t xml:space="preserve"> </w:t>
      </w:r>
      <w:r w:rsidRPr="00CA48EA">
        <w:rPr>
          <w:rFonts w:ascii="Times New Roman" w:hAnsi="Times New Roman" w:cs="Times New Roman"/>
          <w:sz w:val="20"/>
          <w:szCs w:val="20"/>
        </w:rPr>
        <w:t>control</w:t>
      </w:r>
      <w:r w:rsidRPr="00CA48EA">
        <w:rPr>
          <w:rFonts w:ascii="Times New Roman" w:hAnsi="Times New Roman" w:cs="Times New Roman"/>
          <w:spacing w:val="69"/>
          <w:sz w:val="20"/>
          <w:szCs w:val="20"/>
        </w:rPr>
        <w:t xml:space="preserve"> </w:t>
      </w:r>
      <w:r w:rsidRPr="00CA48EA">
        <w:rPr>
          <w:rFonts w:ascii="Times New Roman" w:hAnsi="Times New Roman" w:cs="Times New Roman"/>
          <w:sz w:val="20"/>
          <w:szCs w:val="20"/>
        </w:rPr>
        <w:t>consulting</w:t>
      </w:r>
      <w:r w:rsidRPr="00CA48EA">
        <w:rPr>
          <w:rFonts w:ascii="Times New Roman" w:hAnsi="Times New Roman" w:cs="Times New Roman"/>
          <w:spacing w:val="71"/>
          <w:sz w:val="20"/>
          <w:szCs w:val="20"/>
        </w:rPr>
        <w:t xml:space="preserve"> </w:t>
      </w:r>
      <w:r w:rsidRPr="00CA48EA">
        <w:rPr>
          <w:rFonts w:ascii="Times New Roman" w:hAnsi="Times New Roman" w:cs="Times New Roman"/>
          <w:sz w:val="20"/>
          <w:szCs w:val="20"/>
        </w:rPr>
        <w:t>services</w:t>
      </w:r>
      <w:r w:rsidRPr="00CA48EA">
        <w:rPr>
          <w:rFonts w:ascii="Times New Roman" w:hAnsi="Times New Roman" w:cs="Times New Roman"/>
          <w:spacing w:val="69"/>
          <w:sz w:val="20"/>
          <w:szCs w:val="20"/>
        </w:rPr>
        <w:t xml:space="preserve"> </w:t>
      </w:r>
      <w:r w:rsidRPr="00CA48EA">
        <w:rPr>
          <w:rFonts w:ascii="Times New Roman" w:hAnsi="Times New Roman" w:cs="Times New Roman"/>
          <w:sz w:val="20"/>
          <w:szCs w:val="20"/>
        </w:rPr>
        <w:t>to</w:t>
      </w:r>
      <w:r w:rsidRPr="00CA48EA">
        <w:rPr>
          <w:rFonts w:ascii="Times New Roman" w:hAnsi="Times New Roman" w:cs="Times New Roman"/>
          <w:spacing w:val="69"/>
          <w:sz w:val="20"/>
          <w:szCs w:val="20"/>
        </w:rPr>
        <w:t xml:space="preserve"> </w:t>
      </w:r>
      <w:r w:rsidRPr="00CA48EA">
        <w:rPr>
          <w:rFonts w:ascii="Times New Roman" w:hAnsi="Times New Roman" w:cs="Times New Roman"/>
          <w:sz w:val="20"/>
          <w:szCs w:val="20"/>
        </w:rPr>
        <w:t>control</w:t>
      </w:r>
      <w:r w:rsidRPr="00CA48EA">
        <w:rPr>
          <w:rFonts w:ascii="Times New Roman" w:hAnsi="Times New Roman" w:cs="Times New Roman"/>
          <w:spacing w:val="69"/>
          <w:sz w:val="20"/>
          <w:szCs w:val="20"/>
        </w:rPr>
        <w:t xml:space="preserve"> </w:t>
      </w:r>
      <w:r w:rsidRPr="00CA48EA">
        <w:rPr>
          <w:rFonts w:ascii="Times New Roman" w:hAnsi="Times New Roman" w:cs="Times New Roman"/>
          <w:sz w:val="20"/>
          <w:szCs w:val="20"/>
        </w:rPr>
        <w:t>owners</w:t>
      </w:r>
      <w:r w:rsidRPr="00CA48EA">
        <w:rPr>
          <w:rFonts w:ascii="Times New Roman" w:hAnsi="Times New Roman" w:cs="Times New Roman"/>
          <w:spacing w:val="71"/>
          <w:sz w:val="20"/>
          <w:szCs w:val="20"/>
        </w:rPr>
        <w:t xml:space="preserve"> </w:t>
      </w:r>
      <w:r w:rsidRPr="00CA48EA">
        <w:rPr>
          <w:rFonts w:ascii="Times New Roman" w:hAnsi="Times New Roman" w:cs="Times New Roman"/>
          <w:sz w:val="20"/>
          <w:szCs w:val="20"/>
        </w:rPr>
        <w:t>and</w:t>
      </w:r>
      <w:r w:rsidRPr="00CA48EA">
        <w:rPr>
          <w:rFonts w:ascii="Times New Roman" w:hAnsi="Times New Roman" w:cs="Times New Roman"/>
          <w:spacing w:val="69"/>
          <w:sz w:val="20"/>
          <w:szCs w:val="20"/>
        </w:rPr>
        <w:t xml:space="preserve"> </w:t>
      </w:r>
      <w:r w:rsidRPr="00CA48EA">
        <w:rPr>
          <w:rFonts w:ascii="Times New Roman" w:hAnsi="Times New Roman" w:cs="Times New Roman"/>
          <w:sz w:val="20"/>
          <w:szCs w:val="20"/>
        </w:rPr>
        <w:t>redesigning</w:t>
      </w:r>
      <w:r w:rsidRPr="00CA48EA">
        <w:rPr>
          <w:rFonts w:ascii="Times New Roman" w:hAnsi="Times New Roman" w:cs="Times New Roman"/>
          <w:spacing w:val="69"/>
          <w:sz w:val="20"/>
          <w:szCs w:val="20"/>
        </w:rPr>
        <w:t xml:space="preserve"> </w:t>
      </w:r>
      <w:r w:rsidRPr="00CA48EA">
        <w:rPr>
          <w:rFonts w:ascii="Times New Roman" w:hAnsi="Times New Roman" w:cs="Times New Roman"/>
          <w:sz w:val="20"/>
          <w:szCs w:val="20"/>
        </w:rPr>
        <w:t>the</w:t>
      </w:r>
      <w:r w:rsidRPr="00CA48EA">
        <w:rPr>
          <w:rFonts w:ascii="Times New Roman" w:hAnsi="Times New Roman" w:cs="Times New Roman"/>
          <w:spacing w:val="72"/>
          <w:sz w:val="20"/>
          <w:szCs w:val="20"/>
        </w:rPr>
        <w:t xml:space="preserve"> </w:t>
      </w:r>
      <w:r w:rsidRPr="00CA48EA">
        <w:rPr>
          <w:rFonts w:ascii="Times New Roman" w:hAnsi="Times New Roman" w:cs="Times New Roman"/>
          <w:sz w:val="20"/>
          <w:szCs w:val="20"/>
        </w:rPr>
        <w:t>effectiveness</w:t>
      </w:r>
      <w:r w:rsidRPr="00CA48EA">
        <w:rPr>
          <w:rFonts w:ascii="Times New Roman" w:hAnsi="Times New Roman" w:cs="Times New Roman"/>
          <w:spacing w:val="70"/>
          <w:sz w:val="20"/>
          <w:szCs w:val="20"/>
        </w:rPr>
        <w:t xml:space="preserve"> </w:t>
      </w:r>
      <w:r w:rsidRPr="00CA48EA">
        <w:rPr>
          <w:rFonts w:ascii="Times New Roman" w:hAnsi="Times New Roman" w:cs="Times New Roman"/>
          <w:sz w:val="20"/>
          <w:szCs w:val="20"/>
        </w:rPr>
        <w:t>to</w:t>
      </w:r>
      <w:r w:rsidRPr="00CA48EA">
        <w:rPr>
          <w:rFonts w:ascii="Times New Roman" w:hAnsi="Times New Roman" w:cs="Times New Roman"/>
          <w:spacing w:val="71"/>
          <w:sz w:val="20"/>
          <w:szCs w:val="20"/>
        </w:rPr>
        <w:t xml:space="preserve"> </w:t>
      </w:r>
      <w:r w:rsidRPr="00CA48EA">
        <w:rPr>
          <w:rFonts w:ascii="Times New Roman" w:hAnsi="Times New Roman" w:cs="Times New Roman"/>
          <w:sz w:val="20"/>
          <w:szCs w:val="20"/>
        </w:rPr>
        <w:t>improve/automate</w:t>
      </w:r>
      <w:r w:rsidRPr="00CA48EA">
        <w:rPr>
          <w:rFonts w:ascii="Times New Roman" w:hAnsi="Times New Roman" w:cs="Times New Roman"/>
          <w:spacing w:val="69"/>
          <w:sz w:val="20"/>
          <w:szCs w:val="20"/>
        </w:rPr>
        <w:t xml:space="preserve"> </w:t>
      </w:r>
      <w:r w:rsidRPr="00CA48EA">
        <w:rPr>
          <w:rFonts w:ascii="Times New Roman" w:hAnsi="Times New Roman" w:cs="Times New Roman"/>
          <w:sz w:val="20"/>
          <w:szCs w:val="20"/>
        </w:rPr>
        <w:t>the</w:t>
      </w:r>
      <w:r w:rsidRPr="00CA48EA">
        <w:rPr>
          <w:rFonts w:ascii="Times New Roman" w:hAnsi="Times New Roman" w:cs="Times New Roman"/>
          <w:spacing w:val="69"/>
          <w:sz w:val="20"/>
          <w:szCs w:val="20"/>
        </w:rPr>
        <w:t xml:space="preserve"> </w:t>
      </w:r>
      <w:r w:rsidRPr="00CA48EA">
        <w:rPr>
          <w:rFonts w:ascii="Times New Roman" w:hAnsi="Times New Roman" w:cs="Times New Roman"/>
          <w:sz w:val="20"/>
          <w:szCs w:val="20"/>
        </w:rPr>
        <w:t xml:space="preserve">control </w:t>
      </w:r>
      <w:r w:rsidRPr="00CA48EA">
        <w:rPr>
          <w:rFonts w:ascii="Times New Roman" w:hAnsi="Times New Roman" w:cs="Times New Roman"/>
          <w:spacing w:val="-2"/>
          <w:sz w:val="20"/>
          <w:szCs w:val="20"/>
        </w:rPr>
        <w:t>environment.</w:t>
      </w:r>
    </w:p>
    <w:p w14:paraId="534ECCDC" w14:textId="77777777" w:rsidR="008B4286" w:rsidRDefault="008B4286" w:rsidP="00FD7AD2">
      <w:pPr>
        <w:pStyle w:val="Heading2"/>
        <w:spacing w:line="276" w:lineRule="auto"/>
        <w:ind w:left="360" w:right="364"/>
        <w:rPr>
          <w:rFonts w:ascii="Times New Roman" w:hAnsi="Times New Roman" w:cs="Times New Roman"/>
          <w:spacing w:val="-2"/>
          <w:sz w:val="20"/>
          <w:szCs w:val="20"/>
        </w:rPr>
      </w:pPr>
    </w:p>
    <w:p w14:paraId="534ECCDD" w14:textId="77777777" w:rsidR="006849FA" w:rsidRPr="0011132A" w:rsidRDefault="008740A6" w:rsidP="00FD7AD2">
      <w:pPr>
        <w:pStyle w:val="Heading2"/>
        <w:spacing w:line="276" w:lineRule="auto"/>
        <w:ind w:left="360" w:right="364" w:firstLine="360"/>
        <w:rPr>
          <w:rFonts w:ascii="Times New Roman" w:hAnsi="Times New Roman" w:cs="Times New Roman"/>
          <w:sz w:val="20"/>
          <w:szCs w:val="20"/>
        </w:rPr>
      </w:pPr>
      <w:r w:rsidRPr="0011132A">
        <w:rPr>
          <w:rFonts w:ascii="Times New Roman" w:hAnsi="Times New Roman" w:cs="Times New Roman"/>
          <w:spacing w:val="-2"/>
          <w:sz w:val="20"/>
          <w:szCs w:val="20"/>
        </w:rPr>
        <w:t>Accomplishments:</w:t>
      </w:r>
    </w:p>
    <w:p w14:paraId="534ECCDE" w14:textId="77777777" w:rsidR="006849FA" w:rsidRPr="00CA48EA" w:rsidRDefault="008740A6" w:rsidP="00FD7AD2">
      <w:pPr>
        <w:pStyle w:val="ListParagraph"/>
        <w:numPr>
          <w:ilvl w:val="0"/>
          <w:numId w:val="19"/>
        </w:numPr>
        <w:tabs>
          <w:tab w:val="left" w:pos="473"/>
        </w:tabs>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Created comprehensive and in-depth test procedures for all PCI DSS controls, which was subsequently added to PayPal’s testing bible and standards. This process helped organizations validate their hidden risks/gaps and take remedial actions before they breakout and lead to potential risks.</w:t>
      </w:r>
    </w:p>
    <w:p w14:paraId="534ECCDF" w14:textId="77777777" w:rsidR="006849FA" w:rsidRPr="00CA48EA" w:rsidRDefault="008740A6" w:rsidP="00FD7AD2">
      <w:pPr>
        <w:pStyle w:val="ListParagraph"/>
        <w:numPr>
          <w:ilvl w:val="0"/>
          <w:numId w:val="19"/>
        </w:numPr>
        <w:tabs>
          <w:tab w:val="left" w:pos="473"/>
        </w:tabs>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Enhanced efficiencies and minimized dependence on multiple teams by developing automation dashboard in SIEM (SPLUNK) to fetch the real time data whenever required. This saved a lot of time and effort in reaching multiple domain owners for reports and was</w:t>
      </w:r>
      <w:r w:rsidRPr="00CA48EA">
        <w:rPr>
          <w:rFonts w:ascii="Times New Roman" w:hAnsi="Times New Roman" w:cs="Times New Roman"/>
          <w:spacing w:val="40"/>
          <w:sz w:val="20"/>
          <w:szCs w:val="20"/>
        </w:rPr>
        <w:t xml:space="preserve"> </w:t>
      </w:r>
      <w:r w:rsidRPr="00CA48EA">
        <w:rPr>
          <w:rFonts w:ascii="Times New Roman" w:hAnsi="Times New Roman" w:cs="Times New Roman"/>
          <w:sz w:val="20"/>
          <w:szCs w:val="20"/>
        </w:rPr>
        <w:t>helpful in speeding up the control testing process for few security controls.</w:t>
      </w:r>
    </w:p>
    <w:p w14:paraId="060BF6DD" w14:textId="77777777" w:rsidR="00115028" w:rsidRPr="0011132A" w:rsidRDefault="00115028" w:rsidP="00FD7AD2">
      <w:pPr>
        <w:spacing w:line="276" w:lineRule="auto"/>
        <w:ind w:left="360" w:right="364"/>
        <w:rPr>
          <w:rFonts w:ascii="Times New Roman" w:hAnsi="Times New Roman" w:cs="Times New Roman"/>
          <w:b/>
          <w:color w:val="4471C4"/>
          <w:spacing w:val="15"/>
          <w:sz w:val="20"/>
          <w:szCs w:val="20"/>
        </w:rPr>
      </w:pPr>
    </w:p>
    <w:p w14:paraId="534ECCE1" w14:textId="77777777" w:rsidR="00864579" w:rsidRPr="00A67D9C" w:rsidRDefault="00864579" w:rsidP="00FD7AD2">
      <w:pPr>
        <w:spacing w:line="276" w:lineRule="auto"/>
        <w:ind w:left="360" w:right="364"/>
        <w:rPr>
          <w:rFonts w:ascii="Times New Roman" w:hAnsi="Times New Roman" w:cs="Times New Roman"/>
          <w:b/>
          <w:color w:val="000000"/>
          <w:szCs w:val="20"/>
        </w:rPr>
      </w:pPr>
      <w:r w:rsidRPr="00A67D9C">
        <w:rPr>
          <w:rFonts w:ascii="Times New Roman" w:hAnsi="Times New Roman" w:cs="Times New Roman"/>
          <w:b/>
          <w:color w:val="4471C4"/>
          <w:spacing w:val="15"/>
          <w:szCs w:val="20"/>
        </w:rPr>
        <w:t>Senior</w:t>
      </w:r>
      <w:r w:rsidRPr="00A67D9C">
        <w:rPr>
          <w:rFonts w:ascii="Times New Roman" w:hAnsi="Times New Roman" w:cs="Times New Roman"/>
          <w:b/>
          <w:color w:val="4471C4"/>
          <w:spacing w:val="38"/>
          <w:szCs w:val="20"/>
        </w:rPr>
        <w:t xml:space="preserve"> </w:t>
      </w:r>
      <w:r w:rsidR="00A23A5F" w:rsidRPr="00A67D9C">
        <w:rPr>
          <w:rFonts w:ascii="Times New Roman" w:hAnsi="Times New Roman" w:cs="Times New Roman"/>
          <w:b/>
          <w:color w:val="4471C4"/>
          <w:spacing w:val="16"/>
          <w:szCs w:val="20"/>
        </w:rPr>
        <w:t>Manager</w:t>
      </w:r>
      <w:r w:rsidR="00A23A5F" w:rsidRPr="00A67D9C">
        <w:rPr>
          <w:rFonts w:ascii="Times New Roman" w:hAnsi="Times New Roman" w:cs="Times New Roman"/>
          <w:b/>
          <w:color w:val="4471C4"/>
          <w:spacing w:val="-24"/>
          <w:szCs w:val="20"/>
        </w:rPr>
        <w:t>,</w:t>
      </w:r>
      <w:r w:rsidRPr="00A67D9C">
        <w:rPr>
          <w:rFonts w:ascii="Times New Roman" w:hAnsi="Times New Roman" w:cs="Times New Roman"/>
          <w:b/>
          <w:color w:val="4471C4"/>
          <w:spacing w:val="39"/>
          <w:szCs w:val="20"/>
        </w:rPr>
        <w:t xml:space="preserve"> </w:t>
      </w:r>
      <w:r w:rsidRPr="00A67D9C">
        <w:rPr>
          <w:rFonts w:ascii="Times New Roman" w:hAnsi="Times New Roman" w:cs="Times New Roman"/>
          <w:b/>
          <w:color w:val="4471C4"/>
          <w:spacing w:val="16"/>
          <w:szCs w:val="20"/>
        </w:rPr>
        <w:t>Security</w:t>
      </w:r>
      <w:r w:rsidRPr="00A67D9C">
        <w:rPr>
          <w:rFonts w:ascii="Times New Roman" w:hAnsi="Times New Roman" w:cs="Times New Roman"/>
          <w:b/>
          <w:color w:val="4471C4"/>
          <w:spacing w:val="42"/>
          <w:szCs w:val="20"/>
        </w:rPr>
        <w:t xml:space="preserve"> </w:t>
      </w:r>
      <w:r w:rsidRPr="00A67D9C">
        <w:rPr>
          <w:rFonts w:ascii="Times New Roman" w:hAnsi="Times New Roman" w:cs="Times New Roman"/>
          <w:b/>
          <w:color w:val="4471C4"/>
          <w:spacing w:val="17"/>
          <w:szCs w:val="20"/>
        </w:rPr>
        <w:t>architect</w:t>
      </w:r>
      <w:r w:rsidRPr="00A67D9C">
        <w:rPr>
          <w:rFonts w:ascii="Times New Roman" w:hAnsi="Times New Roman" w:cs="Times New Roman"/>
          <w:b/>
          <w:color w:val="4471C4"/>
          <w:spacing w:val="40"/>
          <w:szCs w:val="20"/>
        </w:rPr>
        <w:t xml:space="preserve"> </w:t>
      </w:r>
      <w:r w:rsidRPr="00A67D9C">
        <w:rPr>
          <w:rFonts w:ascii="Times New Roman" w:hAnsi="Times New Roman" w:cs="Times New Roman"/>
          <w:b/>
          <w:color w:val="4471C4"/>
          <w:spacing w:val="9"/>
          <w:szCs w:val="20"/>
        </w:rPr>
        <w:t>of</w:t>
      </w:r>
      <w:r w:rsidRPr="00A67D9C">
        <w:rPr>
          <w:rFonts w:ascii="Times New Roman" w:hAnsi="Times New Roman" w:cs="Times New Roman"/>
          <w:b/>
          <w:color w:val="4471C4"/>
          <w:spacing w:val="46"/>
          <w:szCs w:val="20"/>
        </w:rPr>
        <w:t xml:space="preserve"> </w:t>
      </w:r>
      <w:r w:rsidR="00A23A5F" w:rsidRPr="00A67D9C">
        <w:rPr>
          <w:rFonts w:ascii="Times New Roman" w:hAnsi="Times New Roman" w:cs="Times New Roman"/>
          <w:b/>
          <w:color w:val="4471C4"/>
          <w:spacing w:val="16"/>
          <w:szCs w:val="20"/>
        </w:rPr>
        <w:t>InfoSec</w:t>
      </w:r>
      <w:r w:rsidRPr="00A67D9C">
        <w:rPr>
          <w:rFonts w:ascii="Times New Roman" w:hAnsi="Times New Roman" w:cs="Times New Roman"/>
          <w:b/>
          <w:color w:val="4471C4"/>
          <w:spacing w:val="44"/>
          <w:szCs w:val="20"/>
        </w:rPr>
        <w:t xml:space="preserve"> </w:t>
      </w:r>
      <w:r w:rsidRPr="00A67D9C">
        <w:rPr>
          <w:rFonts w:ascii="Times New Roman" w:hAnsi="Times New Roman" w:cs="Times New Roman"/>
          <w:b/>
          <w:color w:val="4471C4"/>
          <w:szCs w:val="20"/>
        </w:rPr>
        <w:t>–</w:t>
      </w:r>
      <w:r w:rsidRPr="00A67D9C">
        <w:rPr>
          <w:rFonts w:ascii="Times New Roman" w:hAnsi="Times New Roman" w:cs="Times New Roman"/>
          <w:b/>
          <w:color w:val="4471C4"/>
          <w:spacing w:val="42"/>
          <w:szCs w:val="20"/>
        </w:rPr>
        <w:t xml:space="preserve"> </w:t>
      </w:r>
      <w:r w:rsidR="00A23A5F" w:rsidRPr="00A67D9C">
        <w:rPr>
          <w:rFonts w:ascii="Times New Roman" w:hAnsi="Times New Roman" w:cs="Times New Roman"/>
          <w:b/>
          <w:color w:val="4471C4"/>
          <w:spacing w:val="17"/>
          <w:szCs w:val="20"/>
        </w:rPr>
        <w:t>Compliance</w:t>
      </w:r>
      <w:r w:rsidR="00A23A5F" w:rsidRPr="00A67D9C">
        <w:rPr>
          <w:rFonts w:ascii="Times New Roman" w:hAnsi="Times New Roman" w:cs="Times New Roman"/>
          <w:b/>
          <w:color w:val="4471C4"/>
          <w:spacing w:val="-27"/>
          <w:szCs w:val="20"/>
        </w:rPr>
        <w:t>,</w:t>
      </w:r>
      <w:r w:rsidRPr="00A67D9C">
        <w:rPr>
          <w:rFonts w:ascii="Times New Roman" w:hAnsi="Times New Roman" w:cs="Times New Roman"/>
          <w:b/>
          <w:color w:val="4471C4"/>
          <w:spacing w:val="41"/>
          <w:szCs w:val="20"/>
        </w:rPr>
        <w:t xml:space="preserve"> </w:t>
      </w:r>
      <w:r w:rsidRPr="00A67D9C">
        <w:rPr>
          <w:rFonts w:ascii="Times New Roman" w:hAnsi="Times New Roman" w:cs="Times New Roman"/>
          <w:b/>
          <w:color w:val="4471C4"/>
          <w:spacing w:val="14"/>
          <w:szCs w:val="20"/>
        </w:rPr>
        <w:t>SOC,</w:t>
      </w:r>
      <w:r w:rsidRPr="00A67D9C">
        <w:rPr>
          <w:rFonts w:ascii="Times New Roman" w:hAnsi="Times New Roman" w:cs="Times New Roman"/>
          <w:b/>
          <w:color w:val="4471C4"/>
          <w:spacing w:val="43"/>
          <w:szCs w:val="20"/>
        </w:rPr>
        <w:t xml:space="preserve"> </w:t>
      </w:r>
      <w:r w:rsidRPr="00A67D9C">
        <w:rPr>
          <w:rFonts w:ascii="Times New Roman" w:hAnsi="Times New Roman" w:cs="Times New Roman"/>
          <w:b/>
          <w:color w:val="4471C4"/>
          <w:spacing w:val="12"/>
          <w:szCs w:val="20"/>
        </w:rPr>
        <w:t>and</w:t>
      </w:r>
      <w:r w:rsidRPr="00A67D9C">
        <w:rPr>
          <w:rFonts w:ascii="Times New Roman" w:hAnsi="Times New Roman" w:cs="Times New Roman"/>
          <w:b/>
          <w:color w:val="4471C4"/>
          <w:spacing w:val="42"/>
          <w:szCs w:val="20"/>
        </w:rPr>
        <w:t xml:space="preserve"> </w:t>
      </w:r>
      <w:r w:rsidRPr="00A67D9C">
        <w:rPr>
          <w:rFonts w:ascii="Times New Roman" w:hAnsi="Times New Roman" w:cs="Times New Roman"/>
          <w:b/>
          <w:color w:val="4471C4"/>
          <w:spacing w:val="13"/>
          <w:szCs w:val="20"/>
        </w:rPr>
        <w:t>Clie</w:t>
      </w:r>
      <w:r w:rsidRPr="00A67D9C">
        <w:rPr>
          <w:rFonts w:ascii="Times New Roman" w:hAnsi="Times New Roman" w:cs="Times New Roman"/>
          <w:b/>
          <w:color w:val="4471C4"/>
          <w:spacing w:val="10"/>
          <w:szCs w:val="20"/>
        </w:rPr>
        <w:t>nt</w:t>
      </w:r>
      <w:r w:rsidRPr="00A67D9C">
        <w:rPr>
          <w:rFonts w:ascii="Times New Roman" w:hAnsi="Times New Roman" w:cs="Times New Roman"/>
          <w:b/>
          <w:color w:val="4471C4"/>
          <w:spacing w:val="40"/>
          <w:szCs w:val="20"/>
        </w:rPr>
        <w:t xml:space="preserve"> </w:t>
      </w:r>
      <w:r w:rsidRPr="00A67D9C">
        <w:rPr>
          <w:rFonts w:ascii="Times New Roman" w:hAnsi="Times New Roman" w:cs="Times New Roman"/>
          <w:b/>
          <w:color w:val="4471C4"/>
          <w:spacing w:val="15"/>
          <w:szCs w:val="20"/>
        </w:rPr>
        <w:t>Conne</w:t>
      </w:r>
      <w:r w:rsidRPr="00A67D9C">
        <w:rPr>
          <w:rFonts w:ascii="Times New Roman" w:hAnsi="Times New Roman" w:cs="Times New Roman"/>
          <w:b/>
          <w:color w:val="4471C4"/>
          <w:spacing w:val="14"/>
          <w:szCs w:val="20"/>
        </w:rPr>
        <w:t>ctivity</w:t>
      </w:r>
    </w:p>
    <w:p w14:paraId="534ECCE2" w14:textId="42EBF796" w:rsidR="00864579" w:rsidRPr="00A67D9C" w:rsidRDefault="00CF2A14" w:rsidP="00FD7AD2">
      <w:pPr>
        <w:tabs>
          <w:tab w:val="left" w:leader="hyphen" w:pos="9616"/>
        </w:tabs>
        <w:spacing w:line="276" w:lineRule="auto"/>
        <w:ind w:left="360" w:right="364"/>
        <w:rPr>
          <w:rFonts w:ascii="Times New Roman" w:hAnsi="Times New Roman" w:cs="Times New Roman"/>
          <w:b/>
          <w:color w:val="000000"/>
          <w:szCs w:val="20"/>
        </w:rPr>
      </w:pPr>
      <w:r>
        <w:rPr>
          <w:rFonts w:ascii="Times New Roman" w:hAnsi="Times New Roman" w:cs="Times New Roman"/>
          <w:b/>
          <w:color w:val="000000"/>
          <w:szCs w:val="20"/>
        </w:rPr>
        <w:t xml:space="preserve">Client: </w:t>
      </w:r>
      <w:r w:rsidR="00864579" w:rsidRPr="00A67D9C">
        <w:rPr>
          <w:rFonts w:ascii="Times New Roman" w:hAnsi="Times New Roman" w:cs="Times New Roman"/>
          <w:b/>
          <w:color w:val="000000"/>
          <w:szCs w:val="20"/>
        </w:rPr>
        <w:t>Photon</w:t>
      </w:r>
      <w:r w:rsidR="00864579" w:rsidRPr="00A67D9C">
        <w:rPr>
          <w:rFonts w:ascii="Times New Roman" w:hAnsi="Times New Roman" w:cs="Times New Roman"/>
          <w:b/>
          <w:color w:val="000000"/>
          <w:spacing w:val="-4"/>
          <w:szCs w:val="20"/>
        </w:rPr>
        <w:t xml:space="preserve"> </w:t>
      </w:r>
      <w:r w:rsidR="00864579" w:rsidRPr="00A67D9C">
        <w:rPr>
          <w:rFonts w:ascii="Times New Roman" w:hAnsi="Times New Roman" w:cs="Times New Roman"/>
          <w:b/>
          <w:color w:val="000000"/>
          <w:szCs w:val="20"/>
        </w:rPr>
        <w:t>Interactive</w:t>
      </w:r>
      <w:r w:rsidR="00864579" w:rsidRPr="00A67D9C">
        <w:rPr>
          <w:rFonts w:ascii="Times New Roman" w:hAnsi="Times New Roman" w:cs="Times New Roman"/>
          <w:b/>
          <w:color w:val="000000"/>
          <w:spacing w:val="-2"/>
          <w:szCs w:val="20"/>
        </w:rPr>
        <w:t xml:space="preserve"> </w:t>
      </w:r>
      <w:r w:rsidR="00864579" w:rsidRPr="00A67D9C">
        <w:rPr>
          <w:rFonts w:ascii="Times New Roman" w:hAnsi="Times New Roman" w:cs="Times New Roman"/>
          <w:b/>
          <w:color w:val="000000"/>
          <w:szCs w:val="20"/>
        </w:rPr>
        <w:t>Pvt.</w:t>
      </w:r>
      <w:r w:rsidR="00864579" w:rsidRPr="00A67D9C">
        <w:rPr>
          <w:rFonts w:ascii="Times New Roman" w:hAnsi="Times New Roman" w:cs="Times New Roman"/>
          <w:b/>
          <w:color w:val="000000"/>
          <w:spacing w:val="-3"/>
          <w:szCs w:val="20"/>
        </w:rPr>
        <w:t xml:space="preserve"> </w:t>
      </w:r>
      <w:r w:rsidR="00864579" w:rsidRPr="00A67D9C">
        <w:rPr>
          <w:rFonts w:ascii="Times New Roman" w:hAnsi="Times New Roman" w:cs="Times New Roman"/>
          <w:b/>
          <w:color w:val="000000"/>
          <w:spacing w:val="-2"/>
          <w:szCs w:val="20"/>
        </w:rPr>
        <w:t>Ltd.,</w:t>
      </w:r>
      <w:r w:rsidR="00F00AE8">
        <w:rPr>
          <w:rFonts w:ascii="Times New Roman" w:hAnsi="Times New Roman" w:cs="Times New Roman"/>
          <w:b/>
          <w:color w:val="000000"/>
          <w:szCs w:val="20"/>
        </w:rPr>
        <w:t xml:space="preserve"> </w:t>
      </w:r>
      <w:r w:rsidR="00864579" w:rsidRPr="00A67D9C">
        <w:rPr>
          <w:rFonts w:ascii="Times New Roman" w:hAnsi="Times New Roman" w:cs="Times New Roman"/>
          <w:b/>
          <w:color w:val="000000"/>
          <w:szCs w:val="20"/>
        </w:rPr>
        <w:t>Sep</w:t>
      </w:r>
      <w:r w:rsidR="00864579" w:rsidRPr="00A67D9C">
        <w:rPr>
          <w:rFonts w:ascii="Times New Roman" w:hAnsi="Times New Roman" w:cs="Times New Roman"/>
          <w:b/>
          <w:color w:val="000000"/>
          <w:spacing w:val="-4"/>
          <w:szCs w:val="20"/>
        </w:rPr>
        <w:t xml:space="preserve"> </w:t>
      </w:r>
      <w:r w:rsidR="00864579" w:rsidRPr="00A67D9C">
        <w:rPr>
          <w:rFonts w:ascii="Times New Roman" w:hAnsi="Times New Roman" w:cs="Times New Roman"/>
          <w:b/>
          <w:color w:val="000000"/>
          <w:szCs w:val="20"/>
        </w:rPr>
        <w:t>2014–Jan</w:t>
      </w:r>
      <w:r w:rsidR="00864579" w:rsidRPr="00A67D9C">
        <w:rPr>
          <w:rFonts w:ascii="Times New Roman" w:hAnsi="Times New Roman" w:cs="Times New Roman"/>
          <w:b/>
          <w:color w:val="000000"/>
          <w:spacing w:val="-3"/>
          <w:szCs w:val="20"/>
        </w:rPr>
        <w:t xml:space="preserve"> </w:t>
      </w:r>
      <w:r w:rsidR="00864579" w:rsidRPr="00A67D9C">
        <w:rPr>
          <w:rFonts w:ascii="Times New Roman" w:hAnsi="Times New Roman" w:cs="Times New Roman"/>
          <w:b/>
          <w:color w:val="000000"/>
          <w:spacing w:val="-4"/>
          <w:szCs w:val="20"/>
        </w:rPr>
        <w:t>2022</w:t>
      </w:r>
    </w:p>
    <w:p w14:paraId="534ECCE3" w14:textId="77777777" w:rsidR="006849FA" w:rsidRPr="00A67D9C" w:rsidRDefault="009B399F" w:rsidP="00FD7AD2">
      <w:pPr>
        <w:pStyle w:val="BodyText"/>
        <w:spacing w:before="0" w:line="276" w:lineRule="auto"/>
        <w:ind w:left="360" w:right="364" w:firstLine="360"/>
        <w:rPr>
          <w:rFonts w:ascii="Times New Roman" w:hAnsi="Times New Roman" w:cs="Times New Roman"/>
          <w:sz w:val="20"/>
          <w:szCs w:val="20"/>
          <w:u w:val="single"/>
        </w:rPr>
      </w:pPr>
      <w:r w:rsidRPr="00A67D9C">
        <w:rPr>
          <w:rFonts w:ascii="Times New Roman" w:hAnsi="Times New Roman" w:cs="Times New Roman"/>
          <w:b/>
          <w:spacing w:val="-4"/>
          <w:sz w:val="20"/>
          <w:szCs w:val="20"/>
          <w:u w:val="single"/>
        </w:rPr>
        <w:t>Responsibilities:</w:t>
      </w:r>
    </w:p>
    <w:p w14:paraId="534ECCE4" w14:textId="77777777" w:rsidR="006849FA" w:rsidRPr="0011132A" w:rsidRDefault="008740A6" w:rsidP="00FD7AD2">
      <w:pPr>
        <w:pStyle w:val="ListParagraph"/>
        <w:numPr>
          <w:ilvl w:val="0"/>
          <w:numId w:val="20"/>
        </w:numPr>
        <w:tabs>
          <w:tab w:val="left" w:pos="472"/>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Re-Architecture</w:t>
      </w:r>
      <w:r w:rsidRPr="0011132A">
        <w:rPr>
          <w:rFonts w:ascii="Times New Roman" w:hAnsi="Times New Roman" w:cs="Times New Roman"/>
          <w:spacing w:val="-6"/>
          <w:sz w:val="20"/>
          <w:szCs w:val="20"/>
        </w:rPr>
        <w:t xml:space="preserve"> </w:t>
      </w:r>
      <w:r w:rsidRPr="0011132A">
        <w:rPr>
          <w:rFonts w:ascii="Times New Roman" w:hAnsi="Times New Roman" w:cs="Times New Roman"/>
          <w:sz w:val="20"/>
          <w:szCs w:val="20"/>
        </w:rPr>
        <w:t>Organization’s</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Network</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infrastructure</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with</w:t>
      </w:r>
      <w:r w:rsidRPr="0011132A">
        <w:rPr>
          <w:rFonts w:ascii="Times New Roman" w:hAnsi="Times New Roman" w:cs="Times New Roman"/>
          <w:spacing w:val="-5"/>
          <w:sz w:val="20"/>
          <w:szCs w:val="20"/>
        </w:rPr>
        <w:t xml:space="preserve"> </w:t>
      </w:r>
      <w:r w:rsidRPr="0011132A">
        <w:rPr>
          <w:rFonts w:ascii="Times New Roman" w:hAnsi="Times New Roman" w:cs="Times New Roman"/>
          <w:sz w:val="20"/>
          <w:szCs w:val="20"/>
        </w:rPr>
        <w:t>3tire,</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collapsed</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core</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ZTNA,</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with</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fully</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resilient</w:t>
      </w:r>
      <w:r w:rsidRPr="0011132A">
        <w:rPr>
          <w:rFonts w:ascii="Times New Roman" w:hAnsi="Times New Roman" w:cs="Times New Roman"/>
          <w:spacing w:val="-4"/>
          <w:sz w:val="20"/>
          <w:szCs w:val="20"/>
        </w:rPr>
        <w:t xml:space="preserve"> </w:t>
      </w:r>
      <w:r w:rsidRPr="0011132A">
        <w:rPr>
          <w:rFonts w:ascii="Times New Roman" w:hAnsi="Times New Roman" w:cs="Times New Roman"/>
          <w:spacing w:val="-2"/>
          <w:sz w:val="20"/>
          <w:szCs w:val="20"/>
        </w:rPr>
        <w:t>design.</w:t>
      </w:r>
    </w:p>
    <w:p w14:paraId="534ECCE5" w14:textId="77777777" w:rsidR="006849FA" w:rsidRPr="009A38C2" w:rsidRDefault="008740A6" w:rsidP="00FD7AD2">
      <w:pPr>
        <w:pStyle w:val="ListParagraph"/>
        <w:numPr>
          <w:ilvl w:val="0"/>
          <w:numId w:val="20"/>
        </w:numPr>
        <w:tabs>
          <w:tab w:val="left" w:pos="472"/>
        </w:tabs>
        <w:spacing w:before="0" w:line="276" w:lineRule="auto"/>
        <w:ind w:right="364"/>
        <w:jc w:val="both"/>
        <w:rPr>
          <w:rFonts w:ascii="Times New Roman" w:hAnsi="Times New Roman" w:cs="Times New Roman"/>
          <w:sz w:val="20"/>
          <w:szCs w:val="20"/>
        </w:rPr>
      </w:pPr>
      <w:r w:rsidRPr="009A38C2">
        <w:rPr>
          <w:rFonts w:ascii="Times New Roman" w:hAnsi="Times New Roman" w:cs="Times New Roman"/>
          <w:sz w:val="20"/>
          <w:szCs w:val="20"/>
        </w:rPr>
        <w:t>Spearheaded the development and implementation of a comprehensive GRC framework to align with the company’s business</w:t>
      </w:r>
    </w:p>
    <w:p w14:paraId="534ECCE6" w14:textId="77777777" w:rsidR="006849FA" w:rsidRPr="0011132A" w:rsidRDefault="00C157D8" w:rsidP="00FD7AD2">
      <w:pPr>
        <w:pStyle w:val="BodyText"/>
        <w:numPr>
          <w:ilvl w:val="0"/>
          <w:numId w:val="20"/>
        </w:numPr>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Objectives</w:t>
      </w:r>
      <w:r w:rsidR="008740A6" w:rsidRPr="0011132A">
        <w:rPr>
          <w:rFonts w:ascii="Times New Roman" w:hAnsi="Times New Roman" w:cs="Times New Roman"/>
          <w:spacing w:val="-4"/>
          <w:sz w:val="20"/>
          <w:szCs w:val="20"/>
        </w:rPr>
        <w:t xml:space="preserve"> </w:t>
      </w:r>
      <w:r w:rsidR="008740A6" w:rsidRPr="0011132A">
        <w:rPr>
          <w:rFonts w:ascii="Times New Roman" w:hAnsi="Times New Roman" w:cs="Times New Roman"/>
          <w:sz w:val="20"/>
          <w:szCs w:val="20"/>
        </w:rPr>
        <w:t>by</w:t>
      </w:r>
      <w:r w:rsidR="008740A6" w:rsidRPr="0011132A">
        <w:rPr>
          <w:rFonts w:ascii="Times New Roman" w:hAnsi="Times New Roman" w:cs="Times New Roman"/>
          <w:spacing w:val="-4"/>
          <w:sz w:val="20"/>
          <w:szCs w:val="20"/>
        </w:rPr>
        <w:t xml:space="preserve"> </w:t>
      </w:r>
      <w:r w:rsidR="008740A6" w:rsidRPr="0011132A">
        <w:rPr>
          <w:rFonts w:ascii="Times New Roman" w:hAnsi="Times New Roman" w:cs="Times New Roman"/>
          <w:sz w:val="20"/>
          <w:szCs w:val="20"/>
        </w:rPr>
        <w:t>defining,</w:t>
      </w:r>
      <w:r w:rsidR="008740A6" w:rsidRPr="0011132A">
        <w:rPr>
          <w:rFonts w:ascii="Times New Roman" w:hAnsi="Times New Roman" w:cs="Times New Roman"/>
          <w:spacing w:val="-4"/>
          <w:sz w:val="20"/>
          <w:szCs w:val="20"/>
        </w:rPr>
        <w:t xml:space="preserve"> </w:t>
      </w:r>
      <w:r w:rsidR="008740A6" w:rsidRPr="0011132A">
        <w:rPr>
          <w:rFonts w:ascii="Times New Roman" w:hAnsi="Times New Roman" w:cs="Times New Roman"/>
          <w:sz w:val="20"/>
          <w:szCs w:val="20"/>
        </w:rPr>
        <w:t>implementing,</w:t>
      </w:r>
      <w:r w:rsidR="008740A6" w:rsidRPr="0011132A">
        <w:rPr>
          <w:rFonts w:ascii="Times New Roman" w:hAnsi="Times New Roman" w:cs="Times New Roman"/>
          <w:spacing w:val="-4"/>
          <w:sz w:val="20"/>
          <w:szCs w:val="20"/>
        </w:rPr>
        <w:t xml:space="preserve"> </w:t>
      </w:r>
      <w:r w:rsidR="008740A6" w:rsidRPr="0011132A">
        <w:rPr>
          <w:rFonts w:ascii="Times New Roman" w:hAnsi="Times New Roman" w:cs="Times New Roman"/>
          <w:sz w:val="20"/>
          <w:szCs w:val="20"/>
        </w:rPr>
        <w:t>and</w:t>
      </w:r>
      <w:r w:rsidR="008740A6" w:rsidRPr="0011132A">
        <w:rPr>
          <w:rFonts w:ascii="Times New Roman" w:hAnsi="Times New Roman" w:cs="Times New Roman"/>
          <w:spacing w:val="-4"/>
          <w:sz w:val="20"/>
          <w:szCs w:val="20"/>
        </w:rPr>
        <w:t xml:space="preserve"> </w:t>
      </w:r>
      <w:r w:rsidR="008740A6" w:rsidRPr="0011132A">
        <w:rPr>
          <w:rFonts w:ascii="Times New Roman" w:hAnsi="Times New Roman" w:cs="Times New Roman"/>
          <w:sz w:val="20"/>
          <w:szCs w:val="20"/>
        </w:rPr>
        <w:t>managing</w:t>
      </w:r>
      <w:r w:rsidR="008740A6" w:rsidRPr="0011132A">
        <w:rPr>
          <w:rFonts w:ascii="Times New Roman" w:hAnsi="Times New Roman" w:cs="Times New Roman"/>
          <w:spacing w:val="-2"/>
          <w:sz w:val="20"/>
          <w:szCs w:val="20"/>
        </w:rPr>
        <w:t xml:space="preserve"> </w:t>
      </w:r>
      <w:r w:rsidR="008740A6" w:rsidRPr="0011132A">
        <w:rPr>
          <w:rFonts w:ascii="Times New Roman" w:hAnsi="Times New Roman" w:cs="Times New Roman"/>
          <w:sz w:val="20"/>
          <w:szCs w:val="20"/>
        </w:rPr>
        <w:t>a</w:t>
      </w:r>
      <w:r w:rsidR="008740A6" w:rsidRPr="0011132A">
        <w:rPr>
          <w:rFonts w:ascii="Times New Roman" w:hAnsi="Times New Roman" w:cs="Times New Roman"/>
          <w:spacing w:val="-3"/>
          <w:sz w:val="20"/>
          <w:szCs w:val="20"/>
        </w:rPr>
        <w:t xml:space="preserve"> </w:t>
      </w:r>
      <w:r w:rsidR="008740A6" w:rsidRPr="0011132A">
        <w:rPr>
          <w:rFonts w:ascii="Times New Roman" w:hAnsi="Times New Roman" w:cs="Times New Roman"/>
          <w:sz w:val="20"/>
          <w:szCs w:val="20"/>
        </w:rPr>
        <w:t>comprehensive</w:t>
      </w:r>
      <w:r w:rsidR="008740A6" w:rsidRPr="0011132A">
        <w:rPr>
          <w:rFonts w:ascii="Times New Roman" w:hAnsi="Times New Roman" w:cs="Times New Roman"/>
          <w:spacing w:val="-4"/>
          <w:sz w:val="20"/>
          <w:szCs w:val="20"/>
        </w:rPr>
        <w:t xml:space="preserve"> </w:t>
      </w:r>
      <w:r w:rsidR="008740A6" w:rsidRPr="0011132A">
        <w:rPr>
          <w:rFonts w:ascii="Times New Roman" w:hAnsi="Times New Roman" w:cs="Times New Roman"/>
          <w:sz w:val="20"/>
          <w:szCs w:val="20"/>
        </w:rPr>
        <w:t>IT</w:t>
      </w:r>
      <w:r w:rsidR="008740A6" w:rsidRPr="0011132A">
        <w:rPr>
          <w:rFonts w:ascii="Times New Roman" w:hAnsi="Times New Roman" w:cs="Times New Roman"/>
          <w:spacing w:val="-4"/>
          <w:sz w:val="20"/>
          <w:szCs w:val="20"/>
        </w:rPr>
        <w:t xml:space="preserve"> </w:t>
      </w:r>
      <w:r w:rsidR="008740A6" w:rsidRPr="0011132A">
        <w:rPr>
          <w:rFonts w:ascii="Times New Roman" w:hAnsi="Times New Roman" w:cs="Times New Roman"/>
          <w:sz w:val="20"/>
          <w:szCs w:val="20"/>
        </w:rPr>
        <w:t>security</w:t>
      </w:r>
      <w:r w:rsidR="008740A6" w:rsidRPr="0011132A">
        <w:rPr>
          <w:rFonts w:ascii="Times New Roman" w:hAnsi="Times New Roman" w:cs="Times New Roman"/>
          <w:spacing w:val="-3"/>
          <w:sz w:val="20"/>
          <w:szCs w:val="20"/>
        </w:rPr>
        <w:t xml:space="preserve"> </w:t>
      </w:r>
      <w:r w:rsidR="008740A6" w:rsidRPr="0011132A">
        <w:rPr>
          <w:rFonts w:ascii="Times New Roman" w:hAnsi="Times New Roman" w:cs="Times New Roman"/>
          <w:spacing w:val="-2"/>
          <w:sz w:val="20"/>
          <w:szCs w:val="20"/>
        </w:rPr>
        <w:t>program.</w:t>
      </w:r>
    </w:p>
    <w:p w14:paraId="534ECCE7" w14:textId="77777777" w:rsidR="006849FA" w:rsidRPr="0011132A" w:rsidRDefault="008740A6" w:rsidP="00FD7AD2">
      <w:pPr>
        <w:pStyle w:val="ListParagraph"/>
        <w:numPr>
          <w:ilvl w:val="0"/>
          <w:numId w:val="20"/>
        </w:numPr>
        <w:tabs>
          <w:tab w:val="left" w:pos="473"/>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 xml:space="preserve">Performed periodic Internal audits across various domains, review security controls and counter measures to ensure right </w:t>
      </w:r>
      <w:r w:rsidRPr="0011132A">
        <w:rPr>
          <w:rFonts w:ascii="Times New Roman" w:hAnsi="Times New Roman" w:cs="Times New Roman"/>
          <w:sz w:val="20"/>
          <w:szCs w:val="20"/>
        </w:rPr>
        <w:lastRenderedPageBreak/>
        <w:t>practices are established and adhered to.</w:t>
      </w:r>
    </w:p>
    <w:p w14:paraId="534ECCE8" w14:textId="77777777" w:rsidR="006849FA" w:rsidRPr="0011132A" w:rsidRDefault="008740A6" w:rsidP="00FD7AD2">
      <w:pPr>
        <w:pStyle w:val="ListParagraph"/>
        <w:numPr>
          <w:ilvl w:val="0"/>
          <w:numId w:val="20"/>
        </w:numPr>
        <w:tabs>
          <w:tab w:val="left" w:pos="473"/>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Conducted</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enterprise-wide</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risk</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assessments</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audits</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to</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identify</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vulnerabilities</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compliance</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gaps,</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developed</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actionable</w:t>
      </w:r>
      <w:r w:rsidRPr="0011132A">
        <w:rPr>
          <w:rFonts w:ascii="Times New Roman" w:hAnsi="Times New Roman" w:cs="Times New Roman"/>
          <w:spacing w:val="80"/>
          <w:sz w:val="20"/>
          <w:szCs w:val="20"/>
        </w:rPr>
        <w:t xml:space="preserve"> </w:t>
      </w:r>
      <w:r w:rsidRPr="0011132A">
        <w:rPr>
          <w:rFonts w:ascii="Times New Roman" w:hAnsi="Times New Roman" w:cs="Times New Roman"/>
          <w:sz w:val="20"/>
          <w:szCs w:val="20"/>
        </w:rPr>
        <w:t>mitigation plans.</w:t>
      </w:r>
    </w:p>
    <w:p w14:paraId="534ECCE9" w14:textId="77777777" w:rsidR="006849FA" w:rsidRPr="0011132A" w:rsidRDefault="008740A6" w:rsidP="00FD7AD2">
      <w:pPr>
        <w:pStyle w:val="ListParagraph"/>
        <w:numPr>
          <w:ilvl w:val="0"/>
          <w:numId w:val="20"/>
        </w:numPr>
        <w:tabs>
          <w:tab w:val="left" w:pos="473"/>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Facilitated</w:t>
      </w:r>
      <w:r w:rsidRPr="0011132A">
        <w:rPr>
          <w:rFonts w:ascii="Times New Roman" w:hAnsi="Times New Roman" w:cs="Times New Roman"/>
          <w:spacing w:val="38"/>
          <w:sz w:val="20"/>
          <w:szCs w:val="20"/>
        </w:rPr>
        <w:t xml:space="preserve"> </w:t>
      </w:r>
      <w:r w:rsidRPr="0011132A">
        <w:rPr>
          <w:rFonts w:ascii="Times New Roman" w:hAnsi="Times New Roman" w:cs="Times New Roman"/>
          <w:sz w:val="20"/>
          <w:szCs w:val="20"/>
        </w:rPr>
        <w:t>collaboration</w:t>
      </w:r>
      <w:r w:rsidRPr="0011132A">
        <w:rPr>
          <w:rFonts w:ascii="Times New Roman" w:hAnsi="Times New Roman" w:cs="Times New Roman"/>
          <w:spacing w:val="38"/>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follow-ups</w:t>
      </w:r>
      <w:r w:rsidRPr="0011132A">
        <w:rPr>
          <w:rFonts w:ascii="Times New Roman" w:hAnsi="Times New Roman" w:cs="Times New Roman"/>
          <w:spacing w:val="39"/>
          <w:sz w:val="20"/>
          <w:szCs w:val="20"/>
        </w:rPr>
        <w:t xml:space="preserve"> </w:t>
      </w:r>
      <w:r w:rsidRPr="0011132A">
        <w:rPr>
          <w:rFonts w:ascii="Times New Roman" w:hAnsi="Times New Roman" w:cs="Times New Roman"/>
          <w:sz w:val="20"/>
          <w:szCs w:val="20"/>
        </w:rPr>
        <w:t>with</w:t>
      </w:r>
      <w:r w:rsidRPr="0011132A">
        <w:rPr>
          <w:rFonts w:ascii="Times New Roman" w:hAnsi="Times New Roman" w:cs="Times New Roman"/>
          <w:spacing w:val="38"/>
          <w:sz w:val="20"/>
          <w:szCs w:val="20"/>
        </w:rPr>
        <w:t xml:space="preserve"> </w:t>
      </w:r>
      <w:r w:rsidRPr="0011132A">
        <w:rPr>
          <w:rFonts w:ascii="Times New Roman" w:hAnsi="Times New Roman" w:cs="Times New Roman"/>
          <w:sz w:val="20"/>
          <w:szCs w:val="20"/>
        </w:rPr>
        <w:t>internal</w:t>
      </w:r>
      <w:r w:rsidRPr="0011132A">
        <w:rPr>
          <w:rFonts w:ascii="Times New Roman" w:hAnsi="Times New Roman" w:cs="Times New Roman"/>
          <w:spacing w:val="38"/>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external</w:t>
      </w:r>
      <w:r w:rsidRPr="0011132A">
        <w:rPr>
          <w:rFonts w:ascii="Times New Roman" w:hAnsi="Times New Roman" w:cs="Times New Roman"/>
          <w:spacing w:val="38"/>
          <w:sz w:val="20"/>
          <w:szCs w:val="20"/>
        </w:rPr>
        <w:t xml:space="preserve"> </w:t>
      </w:r>
      <w:r w:rsidRPr="0011132A">
        <w:rPr>
          <w:rFonts w:ascii="Times New Roman" w:hAnsi="Times New Roman" w:cs="Times New Roman"/>
          <w:sz w:val="20"/>
          <w:szCs w:val="20"/>
        </w:rPr>
        <w:t>contacts</w:t>
      </w:r>
      <w:r w:rsidRPr="0011132A">
        <w:rPr>
          <w:rFonts w:ascii="Times New Roman" w:hAnsi="Times New Roman" w:cs="Times New Roman"/>
          <w:spacing w:val="39"/>
          <w:sz w:val="20"/>
          <w:szCs w:val="20"/>
        </w:rPr>
        <w:t xml:space="preserve"> </w:t>
      </w:r>
      <w:r w:rsidRPr="0011132A">
        <w:rPr>
          <w:rFonts w:ascii="Times New Roman" w:hAnsi="Times New Roman" w:cs="Times New Roman"/>
          <w:sz w:val="20"/>
          <w:szCs w:val="20"/>
        </w:rPr>
        <w:t>on</w:t>
      </w:r>
      <w:r w:rsidRPr="0011132A">
        <w:rPr>
          <w:rFonts w:ascii="Times New Roman" w:hAnsi="Times New Roman" w:cs="Times New Roman"/>
          <w:spacing w:val="38"/>
          <w:sz w:val="20"/>
          <w:szCs w:val="20"/>
        </w:rPr>
        <w:t xml:space="preserve"> </w:t>
      </w:r>
      <w:r w:rsidRPr="0011132A">
        <w:rPr>
          <w:rFonts w:ascii="Times New Roman" w:hAnsi="Times New Roman" w:cs="Times New Roman"/>
          <w:sz w:val="20"/>
          <w:szCs w:val="20"/>
        </w:rPr>
        <w:t>remediation</w:t>
      </w:r>
      <w:r w:rsidRPr="0011132A">
        <w:rPr>
          <w:rFonts w:ascii="Times New Roman" w:hAnsi="Times New Roman" w:cs="Times New Roman"/>
          <w:spacing w:val="38"/>
          <w:sz w:val="20"/>
          <w:szCs w:val="20"/>
        </w:rPr>
        <w:t xml:space="preserve"> </w:t>
      </w:r>
      <w:r w:rsidRPr="0011132A">
        <w:rPr>
          <w:rFonts w:ascii="Times New Roman" w:hAnsi="Times New Roman" w:cs="Times New Roman"/>
          <w:sz w:val="20"/>
          <w:szCs w:val="20"/>
        </w:rPr>
        <w:t>of</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security</w:t>
      </w:r>
      <w:r w:rsidRPr="0011132A">
        <w:rPr>
          <w:rFonts w:ascii="Times New Roman" w:hAnsi="Times New Roman" w:cs="Times New Roman"/>
          <w:spacing w:val="38"/>
          <w:sz w:val="20"/>
          <w:szCs w:val="20"/>
        </w:rPr>
        <w:t xml:space="preserve"> </w:t>
      </w:r>
      <w:r w:rsidRPr="0011132A">
        <w:rPr>
          <w:rFonts w:ascii="Times New Roman" w:hAnsi="Times New Roman" w:cs="Times New Roman"/>
          <w:sz w:val="20"/>
          <w:szCs w:val="20"/>
        </w:rPr>
        <w:t>incidents.</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Responsible</w:t>
      </w:r>
      <w:r w:rsidRPr="0011132A">
        <w:rPr>
          <w:rFonts w:ascii="Times New Roman" w:hAnsi="Times New Roman" w:cs="Times New Roman"/>
          <w:spacing w:val="38"/>
          <w:sz w:val="20"/>
          <w:szCs w:val="20"/>
        </w:rPr>
        <w:t xml:space="preserve"> </w:t>
      </w:r>
      <w:r w:rsidRPr="0011132A">
        <w:rPr>
          <w:rFonts w:ascii="Times New Roman" w:hAnsi="Times New Roman" w:cs="Times New Roman"/>
          <w:sz w:val="20"/>
          <w:szCs w:val="20"/>
        </w:rPr>
        <w:t>for managing relationships with stakeholders and communicating with senior leaders through regular reporting.</w:t>
      </w:r>
    </w:p>
    <w:p w14:paraId="534ECCEA" w14:textId="77777777" w:rsidR="006849FA" w:rsidRPr="0011132A" w:rsidRDefault="008740A6" w:rsidP="00FD7AD2">
      <w:pPr>
        <w:pStyle w:val="ListParagraph"/>
        <w:numPr>
          <w:ilvl w:val="0"/>
          <w:numId w:val="20"/>
        </w:numPr>
        <w:tabs>
          <w:tab w:val="left" w:pos="472"/>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Authored</w:t>
      </w:r>
      <w:r w:rsidRPr="0011132A">
        <w:rPr>
          <w:rFonts w:ascii="Times New Roman" w:hAnsi="Times New Roman" w:cs="Times New Roman"/>
          <w:spacing w:val="-5"/>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updated</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governance</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policies,</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procedures,</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guidelines</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in</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accordance</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with</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industry</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best</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practices</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2"/>
          <w:sz w:val="20"/>
          <w:szCs w:val="20"/>
        </w:rPr>
        <w:t xml:space="preserve"> regulations.</w:t>
      </w:r>
    </w:p>
    <w:p w14:paraId="534ECCEB" w14:textId="77777777" w:rsidR="006849FA" w:rsidRPr="0011132A" w:rsidRDefault="008740A6" w:rsidP="00FD7AD2">
      <w:pPr>
        <w:pStyle w:val="ListParagraph"/>
        <w:numPr>
          <w:ilvl w:val="0"/>
          <w:numId w:val="20"/>
        </w:numPr>
        <w:tabs>
          <w:tab w:val="left" w:pos="473"/>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Designed and delivered GRC training programs to educate staff and stakeholders on compliance requirements and risk management best practices.</w:t>
      </w:r>
    </w:p>
    <w:p w14:paraId="534ECCEC" w14:textId="62C17BF1" w:rsidR="00266235" w:rsidRPr="0011132A" w:rsidRDefault="008740A6" w:rsidP="00FD7AD2">
      <w:pPr>
        <w:pStyle w:val="ListParagraph"/>
        <w:numPr>
          <w:ilvl w:val="0"/>
          <w:numId w:val="20"/>
        </w:numPr>
        <w:tabs>
          <w:tab w:val="left" w:pos="472"/>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Scoping,</w:t>
      </w:r>
      <w:r w:rsidRPr="0011132A">
        <w:rPr>
          <w:rFonts w:ascii="Times New Roman" w:hAnsi="Times New Roman" w:cs="Times New Roman"/>
          <w:spacing w:val="-6"/>
          <w:sz w:val="20"/>
          <w:szCs w:val="20"/>
        </w:rPr>
        <w:t xml:space="preserve"> </w:t>
      </w:r>
      <w:r w:rsidRPr="0011132A">
        <w:rPr>
          <w:rFonts w:ascii="Times New Roman" w:hAnsi="Times New Roman" w:cs="Times New Roman"/>
          <w:sz w:val="20"/>
          <w:szCs w:val="20"/>
        </w:rPr>
        <w:t>design,</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implementation,</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of</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PCI</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DSS,</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ISO</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27001,</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SOC2</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related</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Information</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Security</w:t>
      </w:r>
      <w:r w:rsidRPr="0011132A">
        <w:rPr>
          <w:rFonts w:ascii="Times New Roman" w:hAnsi="Times New Roman" w:cs="Times New Roman"/>
          <w:spacing w:val="-3"/>
          <w:sz w:val="20"/>
          <w:szCs w:val="20"/>
        </w:rPr>
        <w:t xml:space="preserve"> </w:t>
      </w:r>
      <w:r w:rsidR="00613BED" w:rsidRPr="0011132A">
        <w:rPr>
          <w:rFonts w:ascii="Times New Roman" w:hAnsi="Times New Roman" w:cs="Times New Roman"/>
          <w:sz w:val="20"/>
          <w:szCs w:val="20"/>
        </w:rPr>
        <w:t>framework/</w:t>
      </w:r>
      <w:r w:rsidR="00613BED" w:rsidRPr="0011132A">
        <w:rPr>
          <w:rFonts w:ascii="Times New Roman" w:hAnsi="Times New Roman" w:cs="Times New Roman"/>
          <w:spacing w:val="-3"/>
          <w:sz w:val="20"/>
          <w:szCs w:val="20"/>
        </w:rPr>
        <w:t xml:space="preserve"> </w:t>
      </w:r>
      <w:r w:rsidR="00613BED" w:rsidRPr="0011132A">
        <w:rPr>
          <w:rFonts w:ascii="Times New Roman" w:hAnsi="Times New Roman" w:cs="Times New Roman"/>
          <w:sz w:val="20"/>
          <w:szCs w:val="20"/>
        </w:rPr>
        <w:t>standards/</w:t>
      </w:r>
      <w:r w:rsidR="00613BED" w:rsidRPr="0011132A">
        <w:rPr>
          <w:rFonts w:ascii="Times New Roman" w:hAnsi="Times New Roman" w:cs="Times New Roman"/>
          <w:spacing w:val="-2"/>
          <w:sz w:val="20"/>
          <w:szCs w:val="20"/>
        </w:rPr>
        <w:t xml:space="preserve"> Controls</w:t>
      </w:r>
      <w:r w:rsidRPr="0011132A">
        <w:rPr>
          <w:rFonts w:ascii="Times New Roman" w:hAnsi="Times New Roman" w:cs="Times New Roman"/>
          <w:spacing w:val="-2"/>
          <w:sz w:val="20"/>
          <w:szCs w:val="20"/>
        </w:rPr>
        <w:t>.</w:t>
      </w:r>
    </w:p>
    <w:p w14:paraId="534ECCED" w14:textId="77777777" w:rsidR="006849FA" w:rsidRPr="0011132A" w:rsidRDefault="008740A6" w:rsidP="00FD7AD2">
      <w:pPr>
        <w:pStyle w:val="ListParagraph"/>
        <w:numPr>
          <w:ilvl w:val="0"/>
          <w:numId w:val="20"/>
        </w:numPr>
        <w:tabs>
          <w:tab w:val="left" w:pos="473"/>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Assessed in-depth device configurations like Firewalls policies review, perform internal vulnerability assessment on Infrastructure</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devices and Servers. Assess Wireless Infrastructure on regular interval scans to identify any security breaches.</w:t>
      </w:r>
    </w:p>
    <w:p w14:paraId="534ECCEE" w14:textId="77777777" w:rsidR="006849FA" w:rsidRPr="0011132A" w:rsidRDefault="008740A6" w:rsidP="00FD7AD2">
      <w:pPr>
        <w:pStyle w:val="ListParagraph"/>
        <w:numPr>
          <w:ilvl w:val="0"/>
          <w:numId w:val="20"/>
        </w:numPr>
        <w:tabs>
          <w:tab w:val="left" w:pos="473"/>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Experience in ITGC and cybersecurity controls, with a special emphasis on securing digital work environments this includes Endpoint Security, Collaboration &amp; Communication Systems Security, Data Security &amp; Rights Management, and Identity &amp; Access Management. Strengthened operational controls, developed &amp; integrated all SOC, threat intelligence and other related processes.</w:t>
      </w:r>
    </w:p>
    <w:p w14:paraId="534ECCEF" w14:textId="77777777" w:rsidR="006849FA" w:rsidRPr="0011132A" w:rsidRDefault="008740A6" w:rsidP="00FD7AD2">
      <w:pPr>
        <w:pStyle w:val="ListParagraph"/>
        <w:numPr>
          <w:ilvl w:val="0"/>
          <w:numId w:val="20"/>
        </w:numPr>
        <w:tabs>
          <w:tab w:val="left" w:pos="473"/>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Mitigated the cyber security risks and strengthen the attack detection and response processes. Worked on Cyber Security attacks, tools/techniques and gained experience in Advanced Threat management.</w:t>
      </w:r>
    </w:p>
    <w:p w14:paraId="534ECCF0" w14:textId="77777777" w:rsidR="006849FA" w:rsidRPr="0011132A" w:rsidRDefault="008740A6" w:rsidP="00FD7AD2">
      <w:pPr>
        <w:pStyle w:val="ListParagraph"/>
        <w:numPr>
          <w:ilvl w:val="0"/>
          <w:numId w:val="20"/>
        </w:numPr>
        <w:tabs>
          <w:tab w:val="left" w:pos="472"/>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Implemented</w:t>
      </w:r>
      <w:r w:rsidRPr="0011132A">
        <w:rPr>
          <w:rFonts w:ascii="Times New Roman" w:hAnsi="Times New Roman" w:cs="Times New Roman"/>
          <w:spacing w:val="-6"/>
          <w:sz w:val="20"/>
          <w:szCs w:val="20"/>
        </w:rPr>
        <w:t xml:space="preserve"> </w:t>
      </w:r>
      <w:r w:rsidRPr="0011132A">
        <w:rPr>
          <w:rFonts w:ascii="Times New Roman" w:hAnsi="Times New Roman" w:cs="Times New Roman"/>
          <w:sz w:val="20"/>
          <w:szCs w:val="20"/>
        </w:rPr>
        <w:t>Symantec</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SEPM,</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Sophos,</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CrowdStrike</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Endpoint</w:t>
      </w:r>
      <w:r w:rsidRPr="0011132A">
        <w:rPr>
          <w:rFonts w:ascii="Times New Roman" w:hAnsi="Times New Roman" w:cs="Times New Roman"/>
          <w:spacing w:val="-5"/>
          <w:sz w:val="20"/>
          <w:szCs w:val="20"/>
        </w:rPr>
        <w:t xml:space="preserve"> </w:t>
      </w:r>
      <w:r w:rsidRPr="0011132A">
        <w:rPr>
          <w:rFonts w:ascii="Times New Roman" w:hAnsi="Times New Roman" w:cs="Times New Roman"/>
          <w:sz w:val="20"/>
          <w:szCs w:val="20"/>
        </w:rPr>
        <w:t>protection</w:t>
      </w:r>
      <w:r w:rsidRPr="0011132A">
        <w:rPr>
          <w:rFonts w:ascii="Times New Roman" w:hAnsi="Times New Roman" w:cs="Times New Roman"/>
          <w:spacing w:val="-4"/>
          <w:sz w:val="20"/>
          <w:szCs w:val="20"/>
        </w:rPr>
        <w:t xml:space="preserve"> </w:t>
      </w:r>
      <w:r w:rsidRPr="0011132A">
        <w:rPr>
          <w:rFonts w:ascii="Times New Roman" w:hAnsi="Times New Roman" w:cs="Times New Roman"/>
          <w:spacing w:val="-2"/>
          <w:sz w:val="20"/>
          <w:szCs w:val="20"/>
        </w:rPr>
        <w:t>solutions.</w:t>
      </w:r>
    </w:p>
    <w:p w14:paraId="534ECCF1" w14:textId="77777777" w:rsidR="006849FA" w:rsidRPr="0011132A" w:rsidRDefault="008740A6" w:rsidP="00FD7AD2">
      <w:pPr>
        <w:pStyle w:val="ListParagraph"/>
        <w:numPr>
          <w:ilvl w:val="0"/>
          <w:numId w:val="20"/>
        </w:numPr>
        <w:tabs>
          <w:tab w:val="left" w:pos="473"/>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Implemented McAfee DLP and CrowdStrike Falcon XDR, configure policies as per the organization defined policy and configure DLP’s</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to forward the events to SIEM solution and monitor the attacks/ potential threats.</w:t>
      </w:r>
    </w:p>
    <w:p w14:paraId="534ECCF2" w14:textId="77777777" w:rsidR="006849FA" w:rsidRPr="0011132A" w:rsidRDefault="008740A6" w:rsidP="00FD7AD2">
      <w:pPr>
        <w:pStyle w:val="ListParagraph"/>
        <w:numPr>
          <w:ilvl w:val="0"/>
          <w:numId w:val="20"/>
        </w:numPr>
        <w:tabs>
          <w:tab w:val="left" w:pos="472"/>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Implemented</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several</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opensource</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solutions</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for</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the</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requirements</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like</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Eramba</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for</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GRC,</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ELK</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stack</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along</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with</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Wazuh</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rsyslog</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for</w:t>
      </w:r>
      <w:r w:rsidRPr="0011132A">
        <w:rPr>
          <w:rFonts w:ascii="Times New Roman" w:hAnsi="Times New Roman" w:cs="Times New Roman"/>
          <w:spacing w:val="-2"/>
          <w:sz w:val="20"/>
          <w:szCs w:val="20"/>
        </w:rPr>
        <w:t xml:space="preserve"> SIEM.</w:t>
      </w:r>
    </w:p>
    <w:p w14:paraId="534ECCF3" w14:textId="77777777" w:rsidR="006849FA" w:rsidRPr="0011132A" w:rsidRDefault="008740A6" w:rsidP="00FD7AD2">
      <w:pPr>
        <w:pStyle w:val="ListParagraph"/>
        <w:numPr>
          <w:ilvl w:val="0"/>
          <w:numId w:val="20"/>
        </w:numPr>
        <w:tabs>
          <w:tab w:val="left" w:pos="472"/>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Implemented</w:t>
      </w:r>
      <w:r w:rsidRPr="0011132A">
        <w:rPr>
          <w:rFonts w:ascii="Times New Roman" w:hAnsi="Times New Roman" w:cs="Times New Roman"/>
          <w:spacing w:val="-6"/>
          <w:sz w:val="20"/>
          <w:szCs w:val="20"/>
        </w:rPr>
        <w:t xml:space="preserve"> </w:t>
      </w:r>
      <w:r w:rsidRPr="0011132A">
        <w:rPr>
          <w:rFonts w:ascii="Times New Roman" w:hAnsi="Times New Roman" w:cs="Times New Roman"/>
          <w:sz w:val="20"/>
          <w:szCs w:val="20"/>
        </w:rPr>
        <w:t>Splunk</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Enterprise</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SIEM</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with</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Splunk</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SOAR</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(Phantom)</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hand</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knowledge</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on</w:t>
      </w:r>
      <w:r w:rsidRPr="0011132A">
        <w:rPr>
          <w:rFonts w:ascii="Times New Roman" w:hAnsi="Times New Roman" w:cs="Times New Roman"/>
          <w:spacing w:val="-3"/>
          <w:sz w:val="20"/>
          <w:szCs w:val="20"/>
        </w:rPr>
        <w:t xml:space="preserve"> </w:t>
      </w:r>
      <w:r w:rsidRPr="0011132A">
        <w:rPr>
          <w:rFonts w:ascii="Times New Roman" w:hAnsi="Times New Roman" w:cs="Times New Roman"/>
          <w:spacing w:val="-2"/>
          <w:sz w:val="20"/>
          <w:szCs w:val="20"/>
        </w:rPr>
        <w:t>Demisto.</w:t>
      </w:r>
    </w:p>
    <w:p w14:paraId="534ECCF4" w14:textId="77777777" w:rsidR="006849FA" w:rsidRPr="0011132A" w:rsidRDefault="008740A6" w:rsidP="00FD7AD2">
      <w:pPr>
        <w:pStyle w:val="ListParagraph"/>
        <w:numPr>
          <w:ilvl w:val="0"/>
          <w:numId w:val="20"/>
        </w:numPr>
        <w:tabs>
          <w:tab w:val="left" w:pos="473"/>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Deployed Layer 7 WAF’s like Imperva, AWS WAF and ModSecurity WAF solutions to safeguard organization web applications exposed to internet.</w:t>
      </w:r>
    </w:p>
    <w:p w14:paraId="534ECCF5" w14:textId="77777777" w:rsidR="006849FA" w:rsidRPr="0011132A" w:rsidRDefault="008740A6" w:rsidP="00FD7AD2">
      <w:pPr>
        <w:pStyle w:val="ListParagraph"/>
        <w:numPr>
          <w:ilvl w:val="0"/>
          <w:numId w:val="20"/>
        </w:numPr>
        <w:tabs>
          <w:tab w:val="left" w:pos="472"/>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Implemented,</w:t>
      </w:r>
      <w:r w:rsidRPr="0011132A">
        <w:rPr>
          <w:rFonts w:ascii="Times New Roman" w:hAnsi="Times New Roman" w:cs="Times New Roman"/>
          <w:spacing w:val="-7"/>
          <w:sz w:val="20"/>
          <w:szCs w:val="20"/>
        </w:rPr>
        <w:t xml:space="preserve"> </w:t>
      </w:r>
      <w:r w:rsidRPr="0011132A">
        <w:rPr>
          <w:rFonts w:ascii="Times New Roman" w:hAnsi="Times New Roman" w:cs="Times New Roman"/>
          <w:sz w:val="20"/>
          <w:szCs w:val="20"/>
        </w:rPr>
        <w:t>managed</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monitored</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Cloud</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Proxy</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solutions like</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Zscaler</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Internet</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Access,</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Zscaler</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Private</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Access and</w:t>
      </w:r>
      <w:r w:rsidRPr="0011132A">
        <w:rPr>
          <w:rFonts w:ascii="Times New Roman" w:hAnsi="Times New Roman" w:cs="Times New Roman"/>
          <w:spacing w:val="-3"/>
          <w:sz w:val="20"/>
          <w:szCs w:val="20"/>
        </w:rPr>
        <w:t xml:space="preserve"> </w:t>
      </w:r>
      <w:r w:rsidRPr="0011132A">
        <w:rPr>
          <w:rFonts w:ascii="Times New Roman" w:hAnsi="Times New Roman" w:cs="Times New Roman"/>
          <w:spacing w:val="-2"/>
          <w:sz w:val="20"/>
          <w:szCs w:val="20"/>
        </w:rPr>
        <w:t>connectors.</w:t>
      </w:r>
    </w:p>
    <w:p w14:paraId="534ECCF6" w14:textId="77777777" w:rsidR="006849FA" w:rsidRPr="0011132A" w:rsidRDefault="008740A6" w:rsidP="00FD7AD2">
      <w:pPr>
        <w:pStyle w:val="ListParagraph"/>
        <w:numPr>
          <w:ilvl w:val="0"/>
          <w:numId w:val="20"/>
        </w:numPr>
        <w:tabs>
          <w:tab w:val="left" w:pos="473"/>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Deploy</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ZPA</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Connectors</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in</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required</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networks/subnets</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as</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required,</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create</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user/group-based</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access</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policies</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in</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ZPA</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for</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 xml:space="preserve">definite </w:t>
      </w:r>
      <w:r w:rsidRPr="0011132A">
        <w:rPr>
          <w:rFonts w:ascii="Times New Roman" w:hAnsi="Times New Roman" w:cs="Times New Roman"/>
          <w:spacing w:val="-2"/>
          <w:sz w:val="20"/>
          <w:szCs w:val="20"/>
        </w:rPr>
        <w:t>service/destinations.</w:t>
      </w:r>
    </w:p>
    <w:p w14:paraId="534ECCF7" w14:textId="77777777" w:rsidR="006849FA" w:rsidRPr="0011132A" w:rsidRDefault="008740A6" w:rsidP="00FD7AD2">
      <w:pPr>
        <w:pStyle w:val="ListParagraph"/>
        <w:numPr>
          <w:ilvl w:val="0"/>
          <w:numId w:val="20"/>
        </w:numPr>
        <w:tabs>
          <w:tab w:val="left" w:pos="473"/>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Integrate Azure AD with SCIM, create local accounts/groups to quickly remove, manage, or add users to ZSLogin. Integrated with ZIA with OKTA IAM for user access provisioning and MFA.</w:t>
      </w:r>
    </w:p>
    <w:p w14:paraId="534ECCF8" w14:textId="77777777" w:rsidR="006849FA" w:rsidRPr="0011132A" w:rsidRDefault="008740A6" w:rsidP="00FD7AD2">
      <w:pPr>
        <w:pStyle w:val="ListParagraph"/>
        <w:numPr>
          <w:ilvl w:val="0"/>
          <w:numId w:val="20"/>
        </w:numPr>
        <w:tabs>
          <w:tab w:val="left" w:pos="472"/>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Hosted</w:t>
      </w:r>
      <w:r w:rsidRPr="0011132A">
        <w:rPr>
          <w:rFonts w:ascii="Times New Roman" w:hAnsi="Times New Roman" w:cs="Times New Roman"/>
          <w:spacing w:val="-5"/>
          <w:sz w:val="20"/>
          <w:szCs w:val="20"/>
        </w:rPr>
        <w:t xml:space="preserve"> </w:t>
      </w:r>
      <w:r w:rsidRPr="0011132A">
        <w:rPr>
          <w:rFonts w:ascii="Times New Roman" w:hAnsi="Times New Roman" w:cs="Times New Roman"/>
          <w:sz w:val="20"/>
          <w:szCs w:val="20"/>
        </w:rPr>
        <w:t>PAC</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file</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creation,</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updating</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as</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per</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the</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organization</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Secure</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browsing/</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Internet</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access</w:t>
      </w:r>
      <w:r w:rsidRPr="0011132A">
        <w:rPr>
          <w:rFonts w:ascii="Times New Roman" w:hAnsi="Times New Roman" w:cs="Times New Roman"/>
          <w:spacing w:val="-1"/>
          <w:sz w:val="20"/>
          <w:szCs w:val="20"/>
        </w:rPr>
        <w:t xml:space="preserve"> </w:t>
      </w:r>
      <w:r w:rsidRPr="0011132A">
        <w:rPr>
          <w:rFonts w:ascii="Times New Roman" w:hAnsi="Times New Roman" w:cs="Times New Roman"/>
          <w:spacing w:val="-2"/>
          <w:sz w:val="20"/>
          <w:szCs w:val="20"/>
        </w:rPr>
        <w:t>policy.</w:t>
      </w:r>
    </w:p>
    <w:p w14:paraId="534ECCF9" w14:textId="77777777" w:rsidR="006849FA" w:rsidRPr="0011132A" w:rsidRDefault="008740A6" w:rsidP="00FD7AD2">
      <w:pPr>
        <w:pStyle w:val="ListParagraph"/>
        <w:numPr>
          <w:ilvl w:val="0"/>
          <w:numId w:val="20"/>
        </w:numPr>
        <w:tabs>
          <w:tab w:val="left" w:pos="473"/>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Configure</w:t>
      </w:r>
      <w:r w:rsidRPr="0011132A">
        <w:rPr>
          <w:rFonts w:ascii="Times New Roman" w:hAnsi="Times New Roman" w:cs="Times New Roman"/>
          <w:spacing w:val="26"/>
          <w:sz w:val="20"/>
          <w:szCs w:val="20"/>
        </w:rPr>
        <w:t xml:space="preserve"> </w:t>
      </w:r>
      <w:r w:rsidRPr="0011132A">
        <w:rPr>
          <w:rFonts w:ascii="Times New Roman" w:hAnsi="Times New Roman" w:cs="Times New Roman"/>
          <w:sz w:val="20"/>
          <w:szCs w:val="20"/>
        </w:rPr>
        <w:t>SSL</w:t>
      </w:r>
      <w:r w:rsidRPr="0011132A">
        <w:rPr>
          <w:rFonts w:ascii="Times New Roman" w:hAnsi="Times New Roman" w:cs="Times New Roman"/>
          <w:spacing w:val="26"/>
          <w:sz w:val="20"/>
          <w:szCs w:val="20"/>
        </w:rPr>
        <w:t xml:space="preserve"> </w:t>
      </w:r>
      <w:r w:rsidRPr="0011132A">
        <w:rPr>
          <w:rFonts w:ascii="Times New Roman" w:hAnsi="Times New Roman" w:cs="Times New Roman"/>
          <w:sz w:val="20"/>
          <w:szCs w:val="20"/>
        </w:rPr>
        <w:t>inspection</w:t>
      </w:r>
      <w:r w:rsidRPr="0011132A">
        <w:rPr>
          <w:rFonts w:ascii="Times New Roman" w:hAnsi="Times New Roman" w:cs="Times New Roman"/>
          <w:spacing w:val="26"/>
          <w:sz w:val="20"/>
          <w:szCs w:val="20"/>
        </w:rPr>
        <w:t xml:space="preserve"> </w:t>
      </w:r>
      <w:r w:rsidRPr="0011132A">
        <w:rPr>
          <w:rFonts w:ascii="Times New Roman" w:hAnsi="Times New Roman" w:cs="Times New Roman"/>
          <w:sz w:val="20"/>
          <w:szCs w:val="20"/>
        </w:rPr>
        <w:t>bypass</w:t>
      </w:r>
      <w:r w:rsidRPr="0011132A">
        <w:rPr>
          <w:rFonts w:ascii="Times New Roman" w:hAnsi="Times New Roman" w:cs="Times New Roman"/>
          <w:spacing w:val="27"/>
          <w:sz w:val="20"/>
          <w:szCs w:val="20"/>
        </w:rPr>
        <w:t xml:space="preserve"> </w:t>
      </w:r>
      <w:r w:rsidRPr="0011132A">
        <w:rPr>
          <w:rFonts w:ascii="Times New Roman" w:hAnsi="Times New Roman" w:cs="Times New Roman"/>
          <w:sz w:val="20"/>
          <w:szCs w:val="20"/>
        </w:rPr>
        <w:t>for</w:t>
      </w:r>
      <w:r w:rsidRPr="0011132A">
        <w:rPr>
          <w:rFonts w:ascii="Times New Roman" w:hAnsi="Times New Roman" w:cs="Times New Roman"/>
          <w:spacing w:val="24"/>
          <w:sz w:val="20"/>
          <w:szCs w:val="20"/>
        </w:rPr>
        <w:t xml:space="preserve"> </w:t>
      </w:r>
      <w:r w:rsidRPr="0011132A">
        <w:rPr>
          <w:rFonts w:ascii="Times New Roman" w:hAnsi="Times New Roman" w:cs="Times New Roman"/>
          <w:sz w:val="20"/>
          <w:szCs w:val="20"/>
        </w:rPr>
        <w:t>specific/internal</w:t>
      </w:r>
      <w:r w:rsidRPr="0011132A">
        <w:rPr>
          <w:rFonts w:ascii="Times New Roman" w:hAnsi="Times New Roman" w:cs="Times New Roman"/>
          <w:spacing w:val="26"/>
          <w:sz w:val="20"/>
          <w:szCs w:val="20"/>
        </w:rPr>
        <w:t xml:space="preserve"> </w:t>
      </w:r>
      <w:r w:rsidRPr="0011132A">
        <w:rPr>
          <w:rFonts w:ascii="Times New Roman" w:hAnsi="Times New Roman" w:cs="Times New Roman"/>
          <w:sz w:val="20"/>
          <w:szCs w:val="20"/>
        </w:rPr>
        <w:t>websites,</w:t>
      </w:r>
      <w:r w:rsidRPr="0011132A">
        <w:rPr>
          <w:rFonts w:ascii="Times New Roman" w:hAnsi="Times New Roman" w:cs="Times New Roman"/>
          <w:spacing w:val="27"/>
          <w:sz w:val="20"/>
          <w:szCs w:val="20"/>
        </w:rPr>
        <w:t xml:space="preserve"> </w:t>
      </w:r>
      <w:r w:rsidRPr="0011132A">
        <w:rPr>
          <w:rFonts w:ascii="Times New Roman" w:hAnsi="Times New Roman" w:cs="Times New Roman"/>
          <w:sz w:val="20"/>
          <w:szCs w:val="20"/>
        </w:rPr>
        <w:t>update</w:t>
      </w:r>
      <w:r w:rsidRPr="0011132A">
        <w:rPr>
          <w:rFonts w:ascii="Times New Roman" w:hAnsi="Times New Roman" w:cs="Times New Roman"/>
          <w:spacing w:val="26"/>
          <w:sz w:val="20"/>
          <w:szCs w:val="20"/>
        </w:rPr>
        <w:t xml:space="preserve"> </w:t>
      </w:r>
      <w:r w:rsidRPr="0011132A">
        <w:rPr>
          <w:rFonts w:ascii="Times New Roman" w:hAnsi="Times New Roman" w:cs="Times New Roman"/>
          <w:sz w:val="20"/>
          <w:szCs w:val="20"/>
        </w:rPr>
        <w:t>PAC</w:t>
      </w:r>
      <w:r w:rsidRPr="0011132A">
        <w:rPr>
          <w:rFonts w:ascii="Times New Roman" w:hAnsi="Times New Roman" w:cs="Times New Roman"/>
          <w:spacing w:val="26"/>
          <w:sz w:val="20"/>
          <w:szCs w:val="20"/>
        </w:rPr>
        <w:t xml:space="preserve"> </w:t>
      </w:r>
      <w:r w:rsidRPr="0011132A">
        <w:rPr>
          <w:rFonts w:ascii="Times New Roman" w:hAnsi="Times New Roman" w:cs="Times New Roman"/>
          <w:sz w:val="20"/>
          <w:szCs w:val="20"/>
        </w:rPr>
        <w:t>file</w:t>
      </w:r>
      <w:r w:rsidRPr="0011132A">
        <w:rPr>
          <w:rFonts w:ascii="Times New Roman" w:hAnsi="Times New Roman" w:cs="Times New Roman"/>
          <w:spacing w:val="26"/>
          <w:sz w:val="20"/>
          <w:szCs w:val="20"/>
        </w:rPr>
        <w:t xml:space="preserve"> </w:t>
      </w:r>
      <w:r w:rsidRPr="0011132A">
        <w:rPr>
          <w:rFonts w:ascii="Times New Roman" w:hAnsi="Times New Roman" w:cs="Times New Roman"/>
          <w:sz w:val="20"/>
          <w:szCs w:val="20"/>
        </w:rPr>
        <w:t>to</w:t>
      </w:r>
      <w:r w:rsidRPr="0011132A">
        <w:rPr>
          <w:rFonts w:ascii="Times New Roman" w:hAnsi="Times New Roman" w:cs="Times New Roman"/>
          <w:spacing w:val="27"/>
          <w:sz w:val="20"/>
          <w:szCs w:val="20"/>
        </w:rPr>
        <w:t xml:space="preserve"> </w:t>
      </w:r>
      <w:r w:rsidRPr="0011132A">
        <w:rPr>
          <w:rFonts w:ascii="Times New Roman" w:hAnsi="Times New Roman" w:cs="Times New Roman"/>
          <w:sz w:val="20"/>
          <w:szCs w:val="20"/>
        </w:rPr>
        <w:t>bypass</w:t>
      </w:r>
      <w:r w:rsidRPr="0011132A">
        <w:rPr>
          <w:rFonts w:ascii="Times New Roman" w:hAnsi="Times New Roman" w:cs="Times New Roman"/>
          <w:spacing w:val="27"/>
          <w:sz w:val="20"/>
          <w:szCs w:val="20"/>
        </w:rPr>
        <w:t xml:space="preserve"> </w:t>
      </w:r>
      <w:r w:rsidRPr="0011132A">
        <w:rPr>
          <w:rFonts w:ascii="Times New Roman" w:hAnsi="Times New Roman" w:cs="Times New Roman"/>
          <w:sz w:val="20"/>
          <w:szCs w:val="20"/>
        </w:rPr>
        <w:t>Zscaler</w:t>
      </w:r>
      <w:r w:rsidRPr="0011132A">
        <w:rPr>
          <w:rFonts w:ascii="Times New Roman" w:hAnsi="Times New Roman" w:cs="Times New Roman"/>
          <w:spacing w:val="27"/>
          <w:sz w:val="20"/>
          <w:szCs w:val="20"/>
        </w:rPr>
        <w:t xml:space="preserve"> </w:t>
      </w:r>
      <w:r w:rsidRPr="0011132A">
        <w:rPr>
          <w:rFonts w:ascii="Times New Roman" w:hAnsi="Times New Roman" w:cs="Times New Roman"/>
          <w:sz w:val="20"/>
          <w:szCs w:val="20"/>
        </w:rPr>
        <w:t>proxy</w:t>
      </w:r>
      <w:r w:rsidRPr="0011132A">
        <w:rPr>
          <w:rFonts w:ascii="Times New Roman" w:hAnsi="Times New Roman" w:cs="Times New Roman"/>
          <w:spacing w:val="26"/>
          <w:sz w:val="20"/>
          <w:szCs w:val="20"/>
        </w:rPr>
        <w:t xml:space="preserve"> </w:t>
      </w:r>
      <w:r w:rsidRPr="0011132A">
        <w:rPr>
          <w:rFonts w:ascii="Times New Roman" w:hAnsi="Times New Roman" w:cs="Times New Roman"/>
          <w:sz w:val="20"/>
          <w:szCs w:val="20"/>
        </w:rPr>
        <w:t>as</w:t>
      </w:r>
      <w:r w:rsidRPr="0011132A">
        <w:rPr>
          <w:rFonts w:ascii="Times New Roman" w:hAnsi="Times New Roman" w:cs="Times New Roman"/>
          <w:spacing w:val="27"/>
          <w:sz w:val="20"/>
          <w:szCs w:val="20"/>
        </w:rPr>
        <w:t xml:space="preserve"> </w:t>
      </w:r>
      <w:r w:rsidRPr="0011132A">
        <w:rPr>
          <w:rFonts w:ascii="Times New Roman" w:hAnsi="Times New Roman" w:cs="Times New Roman"/>
          <w:sz w:val="20"/>
          <w:szCs w:val="20"/>
        </w:rPr>
        <w:t>required</w:t>
      </w:r>
      <w:r w:rsidRPr="0011132A">
        <w:rPr>
          <w:rFonts w:ascii="Times New Roman" w:hAnsi="Times New Roman" w:cs="Times New Roman"/>
          <w:spacing w:val="27"/>
          <w:sz w:val="20"/>
          <w:szCs w:val="20"/>
        </w:rPr>
        <w:t xml:space="preserve"> </w:t>
      </w:r>
      <w:r w:rsidRPr="0011132A">
        <w:rPr>
          <w:rFonts w:ascii="Times New Roman" w:hAnsi="Times New Roman" w:cs="Times New Roman"/>
          <w:sz w:val="20"/>
          <w:szCs w:val="20"/>
        </w:rPr>
        <w:t>to</w:t>
      </w:r>
      <w:r w:rsidRPr="0011132A">
        <w:rPr>
          <w:rFonts w:ascii="Times New Roman" w:hAnsi="Times New Roman" w:cs="Times New Roman"/>
          <w:spacing w:val="27"/>
          <w:sz w:val="20"/>
          <w:szCs w:val="20"/>
        </w:rPr>
        <w:t xml:space="preserve"> </w:t>
      </w:r>
      <w:r w:rsidRPr="0011132A">
        <w:rPr>
          <w:rFonts w:ascii="Times New Roman" w:hAnsi="Times New Roman" w:cs="Times New Roman"/>
          <w:sz w:val="20"/>
          <w:szCs w:val="20"/>
        </w:rPr>
        <w:t>make</w:t>
      </w:r>
      <w:r w:rsidRPr="0011132A">
        <w:rPr>
          <w:rFonts w:ascii="Times New Roman" w:hAnsi="Times New Roman" w:cs="Times New Roman"/>
          <w:spacing w:val="26"/>
          <w:sz w:val="20"/>
          <w:szCs w:val="20"/>
        </w:rPr>
        <w:t xml:space="preserve"> </w:t>
      </w:r>
      <w:r w:rsidRPr="0011132A">
        <w:rPr>
          <w:rFonts w:ascii="Times New Roman" w:hAnsi="Times New Roman" w:cs="Times New Roman"/>
          <w:sz w:val="20"/>
          <w:szCs w:val="20"/>
        </w:rPr>
        <w:t>traffic originated from the organization exit point instead of Zscaler DC.</w:t>
      </w:r>
    </w:p>
    <w:p w14:paraId="534ECCFA" w14:textId="77777777" w:rsidR="006849FA" w:rsidRPr="0011132A" w:rsidRDefault="008740A6" w:rsidP="00FD7AD2">
      <w:pPr>
        <w:pStyle w:val="ListParagraph"/>
        <w:numPr>
          <w:ilvl w:val="0"/>
          <w:numId w:val="20"/>
        </w:numPr>
        <w:tabs>
          <w:tab w:val="left" w:pos="472"/>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Configure</w:t>
      </w:r>
      <w:r w:rsidRPr="0011132A">
        <w:rPr>
          <w:rFonts w:ascii="Times New Roman" w:hAnsi="Times New Roman" w:cs="Times New Roman"/>
          <w:spacing w:val="-5"/>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review</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NGFW</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access</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policies</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in</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ZAPP</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portal,</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Update</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ZAPP</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to</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latest</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versions</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through</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ZIA</w:t>
      </w:r>
      <w:r w:rsidRPr="0011132A">
        <w:rPr>
          <w:rFonts w:ascii="Times New Roman" w:hAnsi="Times New Roman" w:cs="Times New Roman"/>
          <w:spacing w:val="-2"/>
          <w:sz w:val="20"/>
          <w:szCs w:val="20"/>
        </w:rPr>
        <w:t xml:space="preserve"> portal.</w:t>
      </w:r>
    </w:p>
    <w:p w14:paraId="534ECCFB" w14:textId="77777777" w:rsidR="006849FA" w:rsidRPr="0011132A" w:rsidRDefault="008740A6" w:rsidP="00FD7AD2">
      <w:pPr>
        <w:pStyle w:val="ListParagraph"/>
        <w:numPr>
          <w:ilvl w:val="0"/>
          <w:numId w:val="20"/>
        </w:numPr>
        <w:tabs>
          <w:tab w:val="left" w:pos="472"/>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Create</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streamline</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ZIA</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ZPA access</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policies.</w:t>
      </w:r>
      <w:r w:rsidRPr="0011132A">
        <w:rPr>
          <w:rFonts w:ascii="Times New Roman" w:hAnsi="Times New Roman" w:cs="Times New Roman"/>
          <w:spacing w:val="-5"/>
          <w:sz w:val="20"/>
          <w:szCs w:val="20"/>
        </w:rPr>
        <w:t xml:space="preserve"> </w:t>
      </w:r>
      <w:r w:rsidRPr="0011132A">
        <w:rPr>
          <w:rFonts w:ascii="Times New Roman" w:hAnsi="Times New Roman" w:cs="Times New Roman"/>
          <w:sz w:val="20"/>
          <w:szCs w:val="20"/>
        </w:rPr>
        <w:t>Update</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PAC</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file</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as</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per</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requirements</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to</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bypass</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Zscaler</w:t>
      </w:r>
      <w:r w:rsidRPr="0011132A">
        <w:rPr>
          <w:rFonts w:ascii="Times New Roman" w:hAnsi="Times New Roman" w:cs="Times New Roman"/>
          <w:spacing w:val="-2"/>
          <w:sz w:val="20"/>
          <w:szCs w:val="20"/>
        </w:rPr>
        <w:t xml:space="preserve"> proxy.</w:t>
      </w:r>
    </w:p>
    <w:p w14:paraId="534ECCFC" w14:textId="77777777" w:rsidR="006849FA" w:rsidRPr="0011132A" w:rsidRDefault="008740A6" w:rsidP="00FD7AD2">
      <w:pPr>
        <w:pStyle w:val="ListParagraph"/>
        <w:numPr>
          <w:ilvl w:val="0"/>
          <w:numId w:val="20"/>
        </w:numPr>
        <w:tabs>
          <w:tab w:val="left" w:pos="472"/>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Implemented</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managed</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Zscaler’s</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secure</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web</w:t>
      </w:r>
      <w:r w:rsidRPr="0011132A">
        <w:rPr>
          <w:rFonts w:ascii="Times New Roman" w:hAnsi="Times New Roman" w:cs="Times New Roman"/>
          <w:spacing w:val="-3"/>
          <w:sz w:val="20"/>
          <w:szCs w:val="20"/>
        </w:rPr>
        <w:t xml:space="preserve"> </w:t>
      </w:r>
      <w:r w:rsidRPr="0011132A">
        <w:rPr>
          <w:rFonts w:ascii="Times New Roman" w:hAnsi="Times New Roman" w:cs="Times New Roman"/>
          <w:spacing w:val="-2"/>
          <w:sz w:val="20"/>
          <w:szCs w:val="20"/>
        </w:rPr>
        <w:t>gateway.</w:t>
      </w:r>
    </w:p>
    <w:p w14:paraId="534ECCFD" w14:textId="77777777" w:rsidR="006849FA" w:rsidRPr="0011132A" w:rsidRDefault="008740A6" w:rsidP="00FD7AD2">
      <w:pPr>
        <w:pStyle w:val="ListParagraph"/>
        <w:numPr>
          <w:ilvl w:val="0"/>
          <w:numId w:val="20"/>
        </w:numPr>
        <w:tabs>
          <w:tab w:val="left" w:pos="472"/>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Plan</w:t>
      </w:r>
      <w:r w:rsidRPr="0011132A">
        <w:rPr>
          <w:rFonts w:ascii="Times New Roman" w:hAnsi="Times New Roman" w:cs="Times New Roman"/>
          <w:spacing w:val="-6"/>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deployed</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PaloAlto</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firewalls</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in</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On-prem</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in</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AZURE</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infrastructures.</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Establish</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S2S</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tunnels</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from</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On-Prem</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to</w:t>
      </w:r>
      <w:r w:rsidRPr="0011132A">
        <w:rPr>
          <w:rFonts w:ascii="Times New Roman" w:hAnsi="Times New Roman" w:cs="Times New Roman"/>
          <w:spacing w:val="-1"/>
          <w:sz w:val="20"/>
          <w:szCs w:val="20"/>
        </w:rPr>
        <w:t xml:space="preserve"> </w:t>
      </w:r>
      <w:r w:rsidRPr="0011132A">
        <w:rPr>
          <w:rFonts w:ascii="Times New Roman" w:hAnsi="Times New Roman" w:cs="Times New Roman"/>
          <w:spacing w:val="-2"/>
          <w:sz w:val="20"/>
          <w:szCs w:val="20"/>
        </w:rPr>
        <w:t>Azure.</w:t>
      </w:r>
    </w:p>
    <w:p w14:paraId="534ECCFE" w14:textId="77777777" w:rsidR="006849FA" w:rsidRPr="0011132A" w:rsidRDefault="008740A6" w:rsidP="00FD7AD2">
      <w:pPr>
        <w:pStyle w:val="ListParagraph"/>
        <w:numPr>
          <w:ilvl w:val="0"/>
          <w:numId w:val="20"/>
        </w:numPr>
        <w:tabs>
          <w:tab w:val="left" w:pos="472"/>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Implement</w:t>
      </w:r>
      <w:r w:rsidRPr="0011132A">
        <w:rPr>
          <w:rFonts w:ascii="Times New Roman" w:hAnsi="Times New Roman" w:cs="Times New Roman"/>
          <w:spacing w:val="-7"/>
          <w:sz w:val="20"/>
          <w:szCs w:val="20"/>
        </w:rPr>
        <w:t xml:space="preserve"> </w:t>
      </w:r>
      <w:r w:rsidRPr="0011132A">
        <w:rPr>
          <w:rFonts w:ascii="Times New Roman" w:hAnsi="Times New Roman" w:cs="Times New Roman"/>
          <w:sz w:val="20"/>
          <w:szCs w:val="20"/>
        </w:rPr>
        <w:t>Network</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Zoning,</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create</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access</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policies,</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web</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content</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filtering</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policies</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as</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per</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the</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CIS</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organization</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defined</w:t>
      </w:r>
      <w:r w:rsidRPr="0011132A">
        <w:rPr>
          <w:rFonts w:ascii="Times New Roman" w:hAnsi="Times New Roman" w:cs="Times New Roman"/>
          <w:spacing w:val="-2"/>
          <w:sz w:val="20"/>
          <w:szCs w:val="20"/>
        </w:rPr>
        <w:t xml:space="preserve"> standards.</w:t>
      </w:r>
    </w:p>
    <w:p w14:paraId="534ECCFF" w14:textId="77777777" w:rsidR="006849FA" w:rsidRPr="0011132A" w:rsidRDefault="008740A6" w:rsidP="00FD7AD2">
      <w:pPr>
        <w:pStyle w:val="ListParagraph"/>
        <w:numPr>
          <w:ilvl w:val="0"/>
          <w:numId w:val="20"/>
        </w:numPr>
        <w:tabs>
          <w:tab w:val="left" w:pos="472"/>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Deployed</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Panoroma</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integrated</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all</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PaloAlto</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firewalls</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for</w:t>
      </w:r>
      <w:r w:rsidRPr="0011132A">
        <w:rPr>
          <w:rFonts w:ascii="Times New Roman" w:hAnsi="Times New Roman" w:cs="Times New Roman"/>
          <w:spacing w:val="-6"/>
          <w:sz w:val="20"/>
          <w:szCs w:val="20"/>
        </w:rPr>
        <w:t xml:space="preserve"> </w:t>
      </w:r>
      <w:r w:rsidRPr="0011132A">
        <w:rPr>
          <w:rFonts w:ascii="Times New Roman" w:hAnsi="Times New Roman" w:cs="Times New Roman"/>
          <w:sz w:val="20"/>
          <w:szCs w:val="20"/>
        </w:rPr>
        <w:t>centralised</w:t>
      </w:r>
      <w:r w:rsidRPr="0011132A">
        <w:rPr>
          <w:rFonts w:ascii="Times New Roman" w:hAnsi="Times New Roman" w:cs="Times New Roman"/>
          <w:spacing w:val="-3"/>
          <w:sz w:val="20"/>
          <w:szCs w:val="20"/>
        </w:rPr>
        <w:t xml:space="preserve"> </w:t>
      </w:r>
      <w:r w:rsidRPr="0011132A">
        <w:rPr>
          <w:rFonts w:ascii="Times New Roman" w:hAnsi="Times New Roman" w:cs="Times New Roman"/>
          <w:spacing w:val="-2"/>
          <w:sz w:val="20"/>
          <w:szCs w:val="20"/>
        </w:rPr>
        <w:t>management.</w:t>
      </w:r>
    </w:p>
    <w:p w14:paraId="534ECD00" w14:textId="2126C488" w:rsidR="006849FA" w:rsidRPr="0011132A" w:rsidRDefault="008740A6" w:rsidP="00FD7AD2">
      <w:pPr>
        <w:pStyle w:val="ListParagraph"/>
        <w:numPr>
          <w:ilvl w:val="0"/>
          <w:numId w:val="20"/>
        </w:numPr>
        <w:tabs>
          <w:tab w:val="left" w:pos="472"/>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Integrate</w:t>
      </w:r>
      <w:r w:rsidRPr="0011132A">
        <w:rPr>
          <w:rFonts w:ascii="Times New Roman" w:hAnsi="Times New Roman" w:cs="Times New Roman"/>
          <w:spacing w:val="-5"/>
          <w:sz w:val="20"/>
          <w:szCs w:val="20"/>
        </w:rPr>
        <w:t xml:space="preserve"> </w:t>
      </w:r>
      <w:r w:rsidRPr="0011132A">
        <w:rPr>
          <w:rFonts w:ascii="Times New Roman" w:hAnsi="Times New Roman" w:cs="Times New Roman"/>
          <w:sz w:val="20"/>
          <w:szCs w:val="20"/>
        </w:rPr>
        <w:t>PaloAlto</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firewalls</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with</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Active</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Directory,</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SCIM.</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Perform</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log</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review</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3"/>
          <w:sz w:val="20"/>
          <w:szCs w:val="20"/>
        </w:rPr>
        <w:t xml:space="preserve"> </w:t>
      </w:r>
      <w:r w:rsidR="000D719E" w:rsidRPr="0011132A">
        <w:rPr>
          <w:rFonts w:ascii="Times New Roman" w:hAnsi="Times New Roman" w:cs="Times New Roman"/>
          <w:sz w:val="20"/>
          <w:szCs w:val="20"/>
        </w:rPr>
        <w:t>t. shoot</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issues</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with</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packet</w:t>
      </w:r>
      <w:r w:rsidRPr="0011132A">
        <w:rPr>
          <w:rFonts w:ascii="Times New Roman" w:hAnsi="Times New Roman" w:cs="Times New Roman"/>
          <w:spacing w:val="-3"/>
          <w:sz w:val="20"/>
          <w:szCs w:val="20"/>
        </w:rPr>
        <w:t xml:space="preserve"> </w:t>
      </w:r>
      <w:r w:rsidRPr="0011132A">
        <w:rPr>
          <w:rFonts w:ascii="Times New Roman" w:hAnsi="Times New Roman" w:cs="Times New Roman"/>
          <w:spacing w:val="-2"/>
          <w:sz w:val="20"/>
          <w:szCs w:val="20"/>
        </w:rPr>
        <w:t>captures.</w:t>
      </w:r>
    </w:p>
    <w:p w14:paraId="534ECD01" w14:textId="77777777" w:rsidR="006849FA" w:rsidRPr="0011132A" w:rsidRDefault="008740A6" w:rsidP="00FD7AD2">
      <w:pPr>
        <w:pStyle w:val="ListParagraph"/>
        <w:numPr>
          <w:ilvl w:val="0"/>
          <w:numId w:val="20"/>
        </w:numPr>
        <w:tabs>
          <w:tab w:val="left" w:pos="473"/>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Proficient in creating managing workloads EC2 instances in AWS and VM’s in Azure, harden base operating systems images as per the NIST/CIS, organization defined standards.</w:t>
      </w:r>
    </w:p>
    <w:p w14:paraId="534ECD02" w14:textId="77777777" w:rsidR="006849FA" w:rsidRPr="0011132A" w:rsidRDefault="008740A6" w:rsidP="00FD7AD2">
      <w:pPr>
        <w:pStyle w:val="ListParagraph"/>
        <w:numPr>
          <w:ilvl w:val="0"/>
          <w:numId w:val="20"/>
        </w:numPr>
        <w:tabs>
          <w:tab w:val="left" w:pos="472"/>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Deployed</w:t>
      </w:r>
      <w:r w:rsidRPr="0011132A">
        <w:rPr>
          <w:rFonts w:ascii="Times New Roman" w:hAnsi="Times New Roman" w:cs="Times New Roman"/>
          <w:spacing w:val="-5"/>
          <w:sz w:val="20"/>
          <w:szCs w:val="20"/>
        </w:rPr>
        <w:t xml:space="preserve"> </w:t>
      </w:r>
      <w:r w:rsidRPr="0011132A">
        <w:rPr>
          <w:rFonts w:ascii="Times New Roman" w:hAnsi="Times New Roman" w:cs="Times New Roman"/>
          <w:sz w:val="20"/>
          <w:szCs w:val="20"/>
        </w:rPr>
        <w:t>Imperva,</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AWS</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WAF</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ModSecurity</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WAF solutions</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to</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safeguard</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organization</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web</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applications exposed</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to</w:t>
      </w:r>
      <w:r w:rsidRPr="0011132A">
        <w:rPr>
          <w:rFonts w:ascii="Times New Roman" w:hAnsi="Times New Roman" w:cs="Times New Roman"/>
          <w:spacing w:val="-1"/>
          <w:sz w:val="20"/>
          <w:szCs w:val="20"/>
        </w:rPr>
        <w:t xml:space="preserve"> </w:t>
      </w:r>
      <w:r w:rsidRPr="0011132A">
        <w:rPr>
          <w:rFonts w:ascii="Times New Roman" w:hAnsi="Times New Roman" w:cs="Times New Roman"/>
          <w:spacing w:val="-2"/>
          <w:sz w:val="20"/>
          <w:szCs w:val="20"/>
        </w:rPr>
        <w:t>internet.</w:t>
      </w:r>
    </w:p>
    <w:p w14:paraId="534ECD03" w14:textId="77777777" w:rsidR="006849FA" w:rsidRPr="0011132A" w:rsidRDefault="008740A6" w:rsidP="00FD7AD2">
      <w:pPr>
        <w:pStyle w:val="ListParagraph"/>
        <w:numPr>
          <w:ilvl w:val="0"/>
          <w:numId w:val="20"/>
        </w:numPr>
        <w:tabs>
          <w:tab w:val="left" w:pos="473"/>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Perform penetration testing and vulnerability assessment on Web applications, on-premises infrastructures, and cloud infrastructures, and provide remediation plans for the identified exploits/vulnerabilities.</w:t>
      </w:r>
    </w:p>
    <w:p w14:paraId="534ECD04" w14:textId="77777777" w:rsidR="006849FA" w:rsidRPr="0011132A" w:rsidRDefault="008740A6" w:rsidP="00FD7AD2">
      <w:pPr>
        <w:pStyle w:val="ListParagraph"/>
        <w:numPr>
          <w:ilvl w:val="0"/>
          <w:numId w:val="20"/>
        </w:numPr>
        <w:tabs>
          <w:tab w:val="left" w:pos="473"/>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Setup</w:t>
      </w:r>
      <w:r w:rsidRPr="0011132A">
        <w:rPr>
          <w:rFonts w:ascii="Times New Roman" w:hAnsi="Times New Roman" w:cs="Times New Roman"/>
          <w:spacing w:val="39"/>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38"/>
          <w:sz w:val="20"/>
          <w:szCs w:val="20"/>
        </w:rPr>
        <w:t xml:space="preserve"> </w:t>
      </w:r>
      <w:r w:rsidRPr="0011132A">
        <w:rPr>
          <w:rFonts w:ascii="Times New Roman" w:hAnsi="Times New Roman" w:cs="Times New Roman"/>
          <w:sz w:val="20"/>
          <w:szCs w:val="20"/>
        </w:rPr>
        <w:t>managed</w:t>
      </w:r>
      <w:r w:rsidRPr="0011132A">
        <w:rPr>
          <w:rFonts w:ascii="Times New Roman" w:hAnsi="Times New Roman" w:cs="Times New Roman"/>
          <w:spacing w:val="39"/>
          <w:sz w:val="20"/>
          <w:szCs w:val="20"/>
        </w:rPr>
        <w:t xml:space="preserve"> </w:t>
      </w:r>
      <w:r w:rsidRPr="0011132A">
        <w:rPr>
          <w:rFonts w:ascii="Times New Roman" w:hAnsi="Times New Roman" w:cs="Times New Roman"/>
          <w:sz w:val="20"/>
          <w:szCs w:val="20"/>
        </w:rPr>
        <w:t>Centralized</w:t>
      </w:r>
      <w:r w:rsidRPr="0011132A">
        <w:rPr>
          <w:rFonts w:ascii="Times New Roman" w:hAnsi="Times New Roman" w:cs="Times New Roman"/>
          <w:spacing w:val="38"/>
          <w:sz w:val="20"/>
          <w:szCs w:val="20"/>
        </w:rPr>
        <w:t xml:space="preserve"> </w:t>
      </w:r>
      <w:r w:rsidRPr="0011132A">
        <w:rPr>
          <w:rFonts w:ascii="Times New Roman" w:hAnsi="Times New Roman" w:cs="Times New Roman"/>
          <w:sz w:val="20"/>
          <w:szCs w:val="20"/>
        </w:rPr>
        <w:t>Log</w:t>
      </w:r>
      <w:r w:rsidRPr="0011132A">
        <w:rPr>
          <w:rFonts w:ascii="Times New Roman" w:hAnsi="Times New Roman" w:cs="Times New Roman"/>
          <w:spacing w:val="39"/>
          <w:sz w:val="20"/>
          <w:szCs w:val="20"/>
        </w:rPr>
        <w:t xml:space="preserve"> </w:t>
      </w:r>
      <w:r w:rsidRPr="0011132A">
        <w:rPr>
          <w:rFonts w:ascii="Times New Roman" w:hAnsi="Times New Roman" w:cs="Times New Roman"/>
          <w:sz w:val="20"/>
          <w:szCs w:val="20"/>
        </w:rPr>
        <w:t>collectors,</w:t>
      </w:r>
      <w:r w:rsidRPr="0011132A">
        <w:rPr>
          <w:rFonts w:ascii="Times New Roman" w:hAnsi="Times New Roman" w:cs="Times New Roman"/>
          <w:spacing w:val="39"/>
          <w:sz w:val="20"/>
          <w:szCs w:val="20"/>
        </w:rPr>
        <w:t xml:space="preserve"> </w:t>
      </w:r>
      <w:r w:rsidRPr="0011132A">
        <w:rPr>
          <w:rFonts w:ascii="Times New Roman" w:hAnsi="Times New Roman" w:cs="Times New Roman"/>
          <w:sz w:val="20"/>
          <w:szCs w:val="20"/>
        </w:rPr>
        <w:t>FIM’s</w:t>
      </w:r>
      <w:r w:rsidRPr="0011132A">
        <w:rPr>
          <w:rFonts w:ascii="Times New Roman" w:hAnsi="Times New Roman" w:cs="Times New Roman"/>
          <w:spacing w:val="39"/>
          <w:sz w:val="20"/>
          <w:szCs w:val="20"/>
        </w:rPr>
        <w:t xml:space="preserve"> </w:t>
      </w:r>
      <w:r w:rsidRPr="0011132A">
        <w:rPr>
          <w:rFonts w:ascii="Times New Roman" w:hAnsi="Times New Roman" w:cs="Times New Roman"/>
          <w:sz w:val="20"/>
          <w:szCs w:val="20"/>
        </w:rPr>
        <w:t>(File</w:t>
      </w:r>
      <w:r w:rsidRPr="0011132A">
        <w:rPr>
          <w:rFonts w:ascii="Times New Roman" w:hAnsi="Times New Roman" w:cs="Times New Roman"/>
          <w:spacing w:val="38"/>
          <w:sz w:val="20"/>
          <w:szCs w:val="20"/>
        </w:rPr>
        <w:t xml:space="preserve"> </w:t>
      </w:r>
      <w:r w:rsidRPr="0011132A">
        <w:rPr>
          <w:rFonts w:ascii="Times New Roman" w:hAnsi="Times New Roman" w:cs="Times New Roman"/>
          <w:sz w:val="20"/>
          <w:szCs w:val="20"/>
        </w:rPr>
        <w:t>Integrity</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Monitor)</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38"/>
          <w:sz w:val="20"/>
          <w:szCs w:val="20"/>
        </w:rPr>
        <w:t xml:space="preserve"> </w:t>
      </w:r>
      <w:r w:rsidRPr="0011132A">
        <w:rPr>
          <w:rFonts w:ascii="Times New Roman" w:hAnsi="Times New Roman" w:cs="Times New Roman"/>
          <w:sz w:val="20"/>
          <w:szCs w:val="20"/>
        </w:rPr>
        <w:t>OS</w:t>
      </w:r>
      <w:r w:rsidRPr="0011132A">
        <w:rPr>
          <w:rFonts w:ascii="Times New Roman" w:hAnsi="Times New Roman" w:cs="Times New Roman"/>
          <w:spacing w:val="39"/>
          <w:sz w:val="20"/>
          <w:szCs w:val="20"/>
        </w:rPr>
        <w:t xml:space="preserve"> </w:t>
      </w:r>
      <w:r w:rsidRPr="0011132A">
        <w:rPr>
          <w:rFonts w:ascii="Times New Roman" w:hAnsi="Times New Roman" w:cs="Times New Roman"/>
          <w:sz w:val="20"/>
          <w:szCs w:val="20"/>
        </w:rPr>
        <w:t>patches.</w:t>
      </w:r>
      <w:r w:rsidRPr="0011132A">
        <w:rPr>
          <w:rFonts w:ascii="Times New Roman" w:hAnsi="Times New Roman" w:cs="Times New Roman"/>
          <w:spacing w:val="39"/>
          <w:sz w:val="20"/>
          <w:szCs w:val="20"/>
        </w:rPr>
        <w:t xml:space="preserve"> </w:t>
      </w:r>
      <w:r w:rsidRPr="0011132A">
        <w:rPr>
          <w:rFonts w:ascii="Times New Roman" w:hAnsi="Times New Roman" w:cs="Times New Roman"/>
          <w:sz w:val="20"/>
          <w:szCs w:val="20"/>
        </w:rPr>
        <w:t>Implemented</w:t>
      </w:r>
      <w:r w:rsidRPr="0011132A">
        <w:rPr>
          <w:rFonts w:ascii="Times New Roman" w:hAnsi="Times New Roman" w:cs="Times New Roman"/>
          <w:spacing w:val="39"/>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38"/>
          <w:sz w:val="20"/>
          <w:szCs w:val="20"/>
        </w:rPr>
        <w:t xml:space="preserve"> </w:t>
      </w:r>
      <w:r w:rsidRPr="0011132A">
        <w:rPr>
          <w:rFonts w:ascii="Times New Roman" w:hAnsi="Times New Roman" w:cs="Times New Roman"/>
          <w:sz w:val="20"/>
          <w:szCs w:val="20"/>
        </w:rPr>
        <w:t>managed</w:t>
      </w:r>
      <w:r w:rsidRPr="0011132A">
        <w:rPr>
          <w:rFonts w:ascii="Times New Roman" w:hAnsi="Times New Roman" w:cs="Times New Roman"/>
          <w:spacing w:val="40"/>
          <w:sz w:val="20"/>
          <w:szCs w:val="20"/>
        </w:rPr>
        <w:t xml:space="preserve"> </w:t>
      </w:r>
      <w:r w:rsidRPr="0011132A">
        <w:rPr>
          <w:rFonts w:ascii="Times New Roman" w:hAnsi="Times New Roman" w:cs="Times New Roman"/>
          <w:sz w:val="20"/>
          <w:szCs w:val="20"/>
        </w:rPr>
        <w:t>Cisco MERAKI MDM solution organization wide.</w:t>
      </w:r>
    </w:p>
    <w:p w14:paraId="534ECD05" w14:textId="77777777" w:rsidR="006849FA" w:rsidRPr="0011132A" w:rsidRDefault="008740A6" w:rsidP="00FD7AD2">
      <w:pPr>
        <w:pStyle w:val="ListParagraph"/>
        <w:numPr>
          <w:ilvl w:val="0"/>
          <w:numId w:val="20"/>
        </w:numPr>
        <w:tabs>
          <w:tab w:val="left" w:pos="472"/>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Architect</w:t>
      </w:r>
      <w:r w:rsidRPr="0011132A">
        <w:rPr>
          <w:rFonts w:ascii="Times New Roman" w:hAnsi="Times New Roman" w:cs="Times New Roman"/>
          <w:spacing w:val="-7"/>
          <w:sz w:val="20"/>
          <w:szCs w:val="20"/>
        </w:rPr>
        <w:t xml:space="preserve"> </w:t>
      </w:r>
      <w:r w:rsidRPr="0011132A">
        <w:rPr>
          <w:rFonts w:ascii="Times New Roman" w:hAnsi="Times New Roman" w:cs="Times New Roman"/>
          <w:sz w:val="20"/>
          <w:szCs w:val="20"/>
        </w:rPr>
        <w:t>secure</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connectivity</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setup</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infrastructure</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includes</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Network,</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Wireless,</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servers,</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security</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controls</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for</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ODC,</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Clean</w:t>
      </w:r>
      <w:r w:rsidRPr="0011132A">
        <w:rPr>
          <w:rFonts w:ascii="Times New Roman" w:hAnsi="Times New Roman" w:cs="Times New Roman"/>
          <w:spacing w:val="2"/>
          <w:sz w:val="20"/>
          <w:szCs w:val="20"/>
        </w:rPr>
        <w:t xml:space="preserve"> </w:t>
      </w:r>
      <w:r w:rsidRPr="0011132A">
        <w:rPr>
          <w:rFonts w:ascii="Times New Roman" w:hAnsi="Times New Roman" w:cs="Times New Roman"/>
          <w:spacing w:val="-2"/>
          <w:sz w:val="20"/>
          <w:szCs w:val="20"/>
        </w:rPr>
        <w:t>room.</w:t>
      </w:r>
    </w:p>
    <w:p w14:paraId="534ECD06" w14:textId="77777777" w:rsidR="006849FA" w:rsidRPr="0011132A" w:rsidRDefault="008740A6" w:rsidP="00FD7AD2">
      <w:pPr>
        <w:pStyle w:val="ListParagraph"/>
        <w:numPr>
          <w:ilvl w:val="0"/>
          <w:numId w:val="20"/>
        </w:numPr>
        <w:tabs>
          <w:tab w:val="left" w:pos="472"/>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Design</w:t>
      </w:r>
      <w:r w:rsidRPr="0011132A">
        <w:rPr>
          <w:rFonts w:ascii="Times New Roman" w:hAnsi="Times New Roman" w:cs="Times New Roman"/>
          <w:spacing w:val="-5"/>
          <w:sz w:val="20"/>
          <w:szCs w:val="20"/>
        </w:rPr>
        <w:t xml:space="preserve"> </w:t>
      </w:r>
      <w:r w:rsidRPr="0011132A">
        <w:rPr>
          <w:rFonts w:ascii="Times New Roman" w:hAnsi="Times New Roman" w:cs="Times New Roman"/>
          <w:sz w:val="20"/>
          <w:szCs w:val="20"/>
        </w:rPr>
        <w:t>secure</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network</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architect</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for</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lift</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shift</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of</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workloads</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from</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on</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prem</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to</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Azure,</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AWS cloud</w:t>
      </w:r>
      <w:r w:rsidRPr="0011132A">
        <w:rPr>
          <w:rFonts w:ascii="Times New Roman" w:hAnsi="Times New Roman" w:cs="Times New Roman"/>
          <w:spacing w:val="-1"/>
          <w:sz w:val="20"/>
          <w:szCs w:val="20"/>
        </w:rPr>
        <w:t xml:space="preserve"> </w:t>
      </w:r>
      <w:r w:rsidRPr="0011132A">
        <w:rPr>
          <w:rFonts w:ascii="Times New Roman" w:hAnsi="Times New Roman" w:cs="Times New Roman"/>
          <w:spacing w:val="-2"/>
          <w:sz w:val="20"/>
          <w:szCs w:val="20"/>
        </w:rPr>
        <w:t>infra.</w:t>
      </w:r>
    </w:p>
    <w:p w14:paraId="534ECD07" w14:textId="77777777" w:rsidR="006849FA" w:rsidRPr="0011132A" w:rsidRDefault="008740A6" w:rsidP="00FD7AD2">
      <w:pPr>
        <w:pStyle w:val="ListParagraph"/>
        <w:numPr>
          <w:ilvl w:val="0"/>
          <w:numId w:val="20"/>
        </w:numPr>
        <w:tabs>
          <w:tab w:val="left" w:pos="472"/>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Develop</w:t>
      </w:r>
      <w:r w:rsidRPr="0011132A">
        <w:rPr>
          <w:rFonts w:ascii="Times New Roman" w:hAnsi="Times New Roman" w:cs="Times New Roman"/>
          <w:spacing w:val="-6"/>
          <w:sz w:val="20"/>
          <w:szCs w:val="20"/>
        </w:rPr>
        <w:t xml:space="preserve"> </w:t>
      </w:r>
      <w:r w:rsidRPr="0011132A">
        <w:rPr>
          <w:rFonts w:ascii="Times New Roman" w:hAnsi="Times New Roman" w:cs="Times New Roman"/>
          <w:sz w:val="20"/>
          <w:szCs w:val="20"/>
        </w:rPr>
        <w:t>automate</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scripts</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to</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perform</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specific</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tasks,</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fetch</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data</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from</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various</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sources</w:t>
      </w:r>
      <w:r w:rsidRPr="0011132A">
        <w:rPr>
          <w:rFonts w:ascii="Times New Roman" w:hAnsi="Times New Roman" w:cs="Times New Roman"/>
          <w:spacing w:val="-4"/>
          <w:sz w:val="20"/>
          <w:szCs w:val="20"/>
        </w:rPr>
        <w:t xml:space="preserve"> </w:t>
      </w:r>
      <w:r w:rsidRPr="0011132A">
        <w:rPr>
          <w:rFonts w:ascii="Times New Roman" w:hAnsi="Times New Roman" w:cs="Times New Roman"/>
          <w:sz w:val="20"/>
          <w:szCs w:val="20"/>
        </w:rPr>
        <w:t>for</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further</w:t>
      </w:r>
      <w:r w:rsidRPr="0011132A">
        <w:rPr>
          <w:rFonts w:ascii="Times New Roman" w:hAnsi="Times New Roman" w:cs="Times New Roman"/>
          <w:spacing w:val="-3"/>
          <w:sz w:val="20"/>
          <w:szCs w:val="20"/>
        </w:rPr>
        <w:t xml:space="preserve"> </w:t>
      </w:r>
      <w:r w:rsidRPr="0011132A">
        <w:rPr>
          <w:rFonts w:ascii="Times New Roman" w:hAnsi="Times New Roman" w:cs="Times New Roman"/>
          <w:spacing w:val="-2"/>
          <w:sz w:val="20"/>
          <w:szCs w:val="20"/>
        </w:rPr>
        <w:t>analytics.</w:t>
      </w:r>
    </w:p>
    <w:p w14:paraId="534ECD08" w14:textId="77777777" w:rsidR="006849FA" w:rsidRPr="0011132A" w:rsidRDefault="008740A6" w:rsidP="00FD7AD2">
      <w:pPr>
        <w:pStyle w:val="ListParagraph"/>
        <w:numPr>
          <w:ilvl w:val="0"/>
          <w:numId w:val="20"/>
        </w:numPr>
        <w:tabs>
          <w:tab w:val="left" w:pos="473"/>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lastRenderedPageBreak/>
        <w:t>Administrate OKTA, an Identity Access Manager for day-to-day activities and perform user access privileges review from compliance</w:t>
      </w:r>
      <w:r w:rsidRPr="0011132A">
        <w:rPr>
          <w:rFonts w:ascii="Times New Roman" w:hAnsi="Times New Roman" w:cs="Times New Roman"/>
          <w:spacing w:val="80"/>
          <w:sz w:val="20"/>
          <w:szCs w:val="20"/>
        </w:rPr>
        <w:t xml:space="preserve"> </w:t>
      </w:r>
      <w:r w:rsidRPr="0011132A">
        <w:rPr>
          <w:rFonts w:ascii="Times New Roman" w:hAnsi="Times New Roman" w:cs="Times New Roman"/>
          <w:sz w:val="20"/>
          <w:szCs w:val="20"/>
        </w:rPr>
        <w:t>perspective. Have</w:t>
      </w:r>
    </w:p>
    <w:p w14:paraId="534ECD09" w14:textId="77777777" w:rsidR="006849FA" w:rsidRPr="0011132A" w:rsidRDefault="008740A6" w:rsidP="00FD7AD2">
      <w:pPr>
        <w:pStyle w:val="Heading2"/>
        <w:numPr>
          <w:ilvl w:val="0"/>
          <w:numId w:val="20"/>
        </w:numPr>
        <w:spacing w:line="276" w:lineRule="auto"/>
        <w:ind w:right="364"/>
        <w:jc w:val="both"/>
        <w:rPr>
          <w:rFonts w:ascii="Times New Roman" w:hAnsi="Times New Roman" w:cs="Times New Roman"/>
          <w:sz w:val="20"/>
          <w:szCs w:val="20"/>
        </w:rPr>
      </w:pPr>
      <w:r w:rsidRPr="0011132A">
        <w:rPr>
          <w:rFonts w:ascii="Times New Roman" w:hAnsi="Times New Roman" w:cs="Times New Roman"/>
          <w:spacing w:val="-2"/>
          <w:sz w:val="20"/>
          <w:szCs w:val="20"/>
        </w:rPr>
        <w:t>Accomplishments:</w:t>
      </w:r>
    </w:p>
    <w:p w14:paraId="534ECD0A" w14:textId="77777777" w:rsidR="006849FA" w:rsidRPr="0011132A" w:rsidRDefault="008740A6" w:rsidP="00FD7AD2">
      <w:pPr>
        <w:pStyle w:val="ListParagraph"/>
        <w:numPr>
          <w:ilvl w:val="0"/>
          <w:numId w:val="20"/>
        </w:numPr>
        <w:tabs>
          <w:tab w:val="left" w:pos="473"/>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As a Network security architect, assessed and designed a fully resilient three-tire modular enterprise level network topology and revamped</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the</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entire organization-wide</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infrastructure. Aligned</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all</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branch</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offices</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to</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single</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standard</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design</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connected them</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securely to head offices with Star, Hub and Spoke topologies.</w:t>
      </w:r>
    </w:p>
    <w:p w14:paraId="534ECD0B" w14:textId="77777777" w:rsidR="006849FA" w:rsidRPr="0011132A" w:rsidRDefault="008740A6" w:rsidP="00FD7AD2">
      <w:pPr>
        <w:pStyle w:val="ListParagraph"/>
        <w:numPr>
          <w:ilvl w:val="0"/>
          <w:numId w:val="20"/>
        </w:numPr>
        <w:tabs>
          <w:tab w:val="left" w:pos="473"/>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Connected</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centralised</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administrate</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all</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branch</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offices</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network</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traffic</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by</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Leveraging NGFW</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feature</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in</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Zscaler.</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Replaced</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UTF firewalls in all branch offices with legacy routers, establish GRE tunnels to Zscaler, created filtering polices in ZAPP portal for branch office interesting ingress/egress traffic. This helps the organization to reduce the complexity of branch office network management and get insights in central dashboard.</w:t>
      </w:r>
    </w:p>
    <w:p w14:paraId="534ECD0C" w14:textId="77777777" w:rsidR="006849FA" w:rsidRPr="0011132A" w:rsidRDefault="008740A6" w:rsidP="00FD7AD2">
      <w:pPr>
        <w:pStyle w:val="ListParagraph"/>
        <w:numPr>
          <w:ilvl w:val="0"/>
          <w:numId w:val="20"/>
        </w:numPr>
        <w:tabs>
          <w:tab w:val="left" w:pos="473"/>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Implemented ZPA on ad-hoc for enabling WFH for all employees during covid pandemic, deployed ZPA Connectors in various ODC’s and client networks and create necessary access policies. This helps the organization to seamlessly transition from onsite to remote work model without any business impact.</w:t>
      </w:r>
    </w:p>
    <w:p w14:paraId="534ECD0D" w14:textId="77777777" w:rsidR="006849FA" w:rsidRPr="0011132A" w:rsidRDefault="008740A6" w:rsidP="00FD7AD2">
      <w:pPr>
        <w:pStyle w:val="ListParagraph"/>
        <w:numPr>
          <w:ilvl w:val="0"/>
          <w:numId w:val="20"/>
        </w:numPr>
        <w:tabs>
          <w:tab w:val="left" w:pos="473"/>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 xml:space="preserve">As a cyber security architect, masterminded and successfully deployed the end-to-end Security Operations Centre environment with various cyber security tools covering Vulnerability, threat hunting, malware analysis, endpoint security, IDS/IPS, SIEM, SOAR and case </w:t>
      </w:r>
      <w:r w:rsidRPr="0011132A">
        <w:rPr>
          <w:rFonts w:ascii="Times New Roman" w:hAnsi="Times New Roman" w:cs="Times New Roman"/>
          <w:spacing w:val="-2"/>
          <w:sz w:val="20"/>
          <w:szCs w:val="20"/>
        </w:rPr>
        <w:t>management.</w:t>
      </w:r>
    </w:p>
    <w:p w14:paraId="534ECD0E" w14:textId="77777777" w:rsidR="006849FA" w:rsidRPr="0011132A" w:rsidRDefault="008740A6" w:rsidP="00FD7AD2">
      <w:pPr>
        <w:pStyle w:val="ListParagraph"/>
        <w:numPr>
          <w:ilvl w:val="0"/>
          <w:numId w:val="20"/>
        </w:numPr>
        <w:tabs>
          <w:tab w:val="left" w:pos="473"/>
        </w:tabs>
        <w:spacing w:before="0" w:line="276" w:lineRule="auto"/>
        <w:ind w:right="364"/>
        <w:jc w:val="both"/>
        <w:rPr>
          <w:rFonts w:ascii="Times New Roman" w:hAnsi="Times New Roman" w:cs="Times New Roman"/>
          <w:sz w:val="20"/>
          <w:szCs w:val="20"/>
        </w:rPr>
      </w:pPr>
      <w:r w:rsidRPr="0011132A">
        <w:rPr>
          <w:rFonts w:ascii="Times New Roman" w:hAnsi="Times New Roman" w:cs="Times New Roman"/>
          <w:sz w:val="20"/>
          <w:szCs w:val="20"/>
        </w:rPr>
        <w:t>Built the new Security Operations Centre team from scratch and trained team on several SOC and Cyber security tools to continuously monitor</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cyber</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threats</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to the</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organization</w:t>
      </w:r>
      <w:r w:rsidRPr="0011132A">
        <w:rPr>
          <w:rFonts w:ascii="Times New Roman" w:hAnsi="Times New Roman" w:cs="Times New Roman"/>
          <w:spacing w:val="-3"/>
          <w:sz w:val="20"/>
          <w:szCs w:val="20"/>
        </w:rPr>
        <w:t xml:space="preserve"> </w:t>
      </w:r>
      <w:r w:rsidRPr="0011132A">
        <w:rPr>
          <w:rFonts w:ascii="Times New Roman" w:hAnsi="Times New Roman" w:cs="Times New Roman"/>
          <w:sz w:val="20"/>
          <w:szCs w:val="20"/>
        </w:rPr>
        <w:t>round</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the</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clock and</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took</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the</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required</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action to</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form</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defence</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strategies</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and</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applied</w:t>
      </w:r>
      <w:r w:rsidRPr="0011132A">
        <w:rPr>
          <w:rFonts w:ascii="Times New Roman" w:hAnsi="Times New Roman" w:cs="Times New Roman"/>
          <w:spacing w:val="-2"/>
          <w:sz w:val="20"/>
          <w:szCs w:val="20"/>
        </w:rPr>
        <w:t xml:space="preserve"> </w:t>
      </w:r>
      <w:r w:rsidRPr="0011132A">
        <w:rPr>
          <w:rFonts w:ascii="Times New Roman" w:hAnsi="Times New Roman" w:cs="Times New Roman"/>
          <w:sz w:val="20"/>
          <w:szCs w:val="20"/>
        </w:rPr>
        <w:t>them</w:t>
      </w:r>
      <w:r w:rsidRPr="0011132A">
        <w:rPr>
          <w:rFonts w:ascii="Times New Roman" w:hAnsi="Times New Roman" w:cs="Times New Roman"/>
          <w:spacing w:val="-1"/>
          <w:sz w:val="20"/>
          <w:szCs w:val="20"/>
        </w:rPr>
        <w:t xml:space="preserve"> </w:t>
      </w:r>
      <w:r w:rsidRPr="0011132A">
        <w:rPr>
          <w:rFonts w:ascii="Times New Roman" w:hAnsi="Times New Roman" w:cs="Times New Roman"/>
          <w:sz w:val="20"/>
          <w:szCs w:val="20"/>
        </w:rPr>
        <w:t>on the devices.</w:t>
      </w:r>
    </w:p>
    <w:p w14:paraId="534ECD0F" w14:textId="77777777" w:rsidR="00864579" w:rsidRDefault="00864579" w:rsidP="00FD7AD2">
      <w:pPr>
        <w:spacing w:line="276" w:lineRule="auto"/>
        <w:ind w:left="360" w:right="364"/>
        <w:rPr>
          <w:rFonts w:ascii="Times New Roman" w:hAnsi="Times New Roman" w:cs="Times New Roman"/>
          <w:sz w:val="20"/>
          <w:szCs w:val="20"/>
        </w:rPr>
      </w:pPr>
    </w:p>
    <w:p w14:paraId="28CF31EE" w14:textId="77777777" w:rsidR="00115028" w:rsidRPr="0011132A" w:rsidRDefault="00115028" w:rsidP="00FD7AD2">
      <w:pPr>
        <w:spacing w:line="276" w:lineRule="auto"/>
        <w:ind w:left="360" w:right="364"/>
        <w:rPr>
          <w:rFonts w:ascii="Times New Roman" w:hAnsi="Times New Roman" w:cs="Times New Roman"/>
          <w:sz w:val="20"/>
          <w:szCs w:val="20"/>
        </w:rPr>
      </w:pPr>
    </w:p>
    <w:p w14:paraId="534ECD10" w14:textId="264878C3" w:rsidR="009B399F" w:rsidRPr="00A67D9C" w:rsidRDefault="009B399F" w:rsidP="00FD7AD2">
      <w:pPr>
        <w:spacing w:line="276" w:lineRule="auto"/>
        <w:ind w:right="364"/>
        <w:rPr>
          <w:rFonts w:ascii="Times New Roman" w:hAnsi="Times New Roman" w:cs="Times New Roman"/>
          <w:b/>
          <w:color w:val="000000"/>
          <w:szCs w:val="20"/>
        </w:rPr>
      </w:pPr>
      <w:r>
        <w:rPr>
          <w:rFonts w:ascii="Times New Roman" w:hAnsi="Times New Roman" w:cs="Times New Roman"/>
          <w:b/>
          <w:color w:val="4471C4"/>
          <w:sz w:val="20"/>
          <w:szCs w:val="20"/>
        </w:rPr>
        <w:t xml:space="preserve">     </w:t>
      </w:r>
      <w:r w:rsidR="00864579" w:rsidRPr="00A67D9C">
        <w:rPr>
          <w:rFonts w:ascii="Times New Roman" w:hAnsi="Times New Roman" w:cs="Times New Roman"/>
          <w:b/>
          <w:color w:val="4471C4"/>
          <w:szCs w:val="20"/>
        </w:rPr>
        <w:t>L</w:t>
      </w:r>
      <w:r w:rsidR="00864579" w:rsidRPr="00A67D9C">
        <w:rPr>
          <w:rFonts w:ascii="Times New Roman" w:hAnsi="Times New Roman" w:cs="Times New Roman"/>
          <w:b/>
          <w:color w:val="4471C4"/>
          <w:spacing w:val="-31"/>
          <w:szCs w:val="20"/>
        </w:rPr>
        <w:t xml:space="preserve"> </w:t>
      </w:r>
      <w:r w:rsidR="00864579" w:rsidRPr="00A67D9C">
        <w:rPr>
          <w:rFonts w:ascii="Times New Roman" w:hAnsi="Times New Roman" w:cs="Times New Roman"/>
          <w:b/>
          <w:color w:val="4471C4"/>
          <w:szCs w:val="20"/>
        </w:rPr>
        <w:t>3</w:t>
      </w:r>
      <w:r w:rsidR="00864579" w:rsidRPr="00A67D9C">
        <w:rPr>
          <w:rFonts w:ascii="Times New Roman" w:hAnsi="Times New Roman" w:cs="Times New Roman"/>
          <w:b/>
          <w:color w:val="4471C4"/>
          <w:spacing w:val="46"/>
          <w:szCs w:val="20"/>
        </w:rPr>
        <w:t xml:space="preserve"> </w:t>
      </w:r>
      <w:r w:rsidR="00864579" w:rsidRPr="00A67D9C">
        <w:rPr>
          <w:rFonts w:ascii="Times New Roman" w:hAnsi="Times New Roman" w:cs="Times New Roman"/>
          <w:b/>
          <w:color w:val="4471C4"/>
          <w:spacing w:val="16"/>
          <w:szCs w:val="20"/>
        </w:rPr>
        <w:t>Network</w:t>
      </w:r>
      <w:r w:rsidR="00864579" w:rsidRPr="00A67D9C">
        <w:rPr>
          <w:rFonts w:ascii="Times New Roman" w:hAnsi="Times New Roman" w:cs="Times New Roman"/>
          <w:b/>
          <w:color w:val="4471C4"/>
          <w:spacing w:val="43"/>
          <w:szCs w:val="20"/>
        </w:rPr>
        <w:t xml:space="preserve"> </w:t>
      </w:r>
      <w:r w:rsidR="00864579" w:rsidRPr="00A67D9C">
        <w:rPr>
          <w:rFonts w:ascii="Times New Roman" w:hAnsi="Times New Roman" w:cs="Times New Roman"/>
          <w:b/>
          <w:color w:val="4471C4"/>
          <w:szCs w:val="20"/>
        </w:rPr>
        <w:t>Se</w:t>
      </w:r>
      <w:r w:rsidR="00864579" w:rsidRPr="00A67D9C">
        <w:rPr>
          <w:rFonts w:ascii="Times New Roman" w:hAnsi="Times New Roman" w:cs="Times New Roman"/>
          <w:b/>
          <w:color w:val="4471C4"/>
          <w:spacing w:val="16"/>
          <w:szCs w:val="20"/>
        </w:rPr>
        <w:t>curity</w:t>
      </w:r>
      <w:r w:rsidR="00864579" w:rsidRPr="00A67D9C">
        <w:rPr>
          <w:rFonts w:ascii="Times New Roman" w:hAnsi="Times New Roman" w:cs="Times New Roman"/>
          <w:b/>
          <w:color w:val="4471C4"/>
          <w:spacing w:val="45"/>
          <w:szCs w:val="20"/>
        </w:rPr>
        <w:t xml:space="preserve"> </w:t>
      </w:r>
      <w:r w:rsidR="00864579" w:rsidRPr="00A67D9C">
        <w:rPr>
          <w:rFonts w:ascii="Times New Roman" w:hAnsi="Times New Roman" w:cs="Times New Roman"/>
          <w:b/>
          <w:color w:val="4471C4"/>
          <w:spacing w:val="13"/>
          <w:szCs w:val="20"/>
        </w:rPr>
        <w:t>Administrator</w:t>
      </w:r>
    </w:p>
    <w:p w14:paraId="534ECD11" w14:textId="0E797F70" w:rsidR="00864579" w:rsidRPr="00A67D9C" w:rsidRDefault="009B399F" w:rsidP="00FD7AD2">
      <w:pPr>
        <w:spacing w:line="276" w:lineRule="auto"/>
        <w:ind w:right="364"/>
        <w:rPr>
          <w:rFonts w:ascii="Times New Roman" w:hAnsi="Times New Roman" w:cs="Times New Roman"/>
          <w:b/>
          <w:color w:val="000000"/>
          <w:szCs w:val="20"/>
        </w:rPr>
      </w:pPr>
      <w:r w:rsidRPr="00A67D9C">
        <w:rPr>
          <w:rFonts w:ascii="Times New Roman" w:hAnsi="Times New Roman" w:cs="Times New Roman"/>
          <w:b/>
          <w:color w:val="000000"/>
          <w:szCs w:val="20"/>
        </w:rPr>
        <w:t xml:space="preserve">    </w:t>
      </w:r>
      <w:r w:rsidR="00CF2A14">
        <w:rPr>
          <w:rFonts w:ascii="Times New Roman" w:hAnsi="Times New Roman" w:cs="Times New Roman"/>
          <w:b/>
          <w:color w:val="000000"/>
          <w:szCs w:val="20"/>
        </w:rPr>
        <w:t xml:space="preserve">Client: </w:t>
      </w:r>
      <w:r w:rsidR="00864579" w:rsidRPr="00A67D9C">
        <w:rPr>
          <w:rFonts w:ascii="Times New Roman" w:hAnsi="Times New Roman" w:cs="Times New Roman"/>
          <w:b/>
          <w:color w:val="000000"/>
          <w:szCs w:val="20"/>
        </w:rPr>
        <w:t>Accenture</w:t>
      </w:r>
      <w:r w:rsidR="00864579" w:rsidRPr="00A67D9C">
        <w:rPr>
          <w:rFonts w:ascii="Times New Roman" w:hAnsi="Times New Roman" w:cs="Times New Roman"/>
          <w:b/>
          <w:color w:val="000000"/>
          <w:spacing w:val="-4"/>
          <w:szCs w:val="20"/>
        </w:rPr>
        <w:t xml:space="preserve"> </w:t>
      </w:r>
      <w:r w:rsidR="00864579" w:rsidRPr="00A67D9C">
        <w:rPr>
          <w:rFonts w:ascii="Times New Roman" w:hAnsi="Times New Roman" w:cs="Times New Roman"/>
          <w:b/>
          <w:color w:val="000000"/>
          <w:szCs w:val="20"/>
        </w:rPr>
        <w:t>Services</w:t>
      </w:r>
      <w:r w:rsidR="00864579" w:rsidRPr="00A67D9C">
        <w:rPr>
          <w:rFonts w:ascii="Times New Roman" w:hAnsi="Times New Roman" w:cs="Times New Roman"/>
          <w:b/>
          <w:color w:val="000000"/>
          <w:spacing w:val="-2"/>
          <w:szCs w:val="20"/>
        </w:rPr>
        <w:t xml:space="preserve"> </w:t>
      </w:r>
      <w:r w:rsidR="00864579" w:rsidRPr="00A67D9C">
        <w:rPr>
          <w:rFonts w:ascii="Times New Roman" w:hAnsi="Times New Roman" w:cs="Times New Roman"/>
          <w:b/>
          <w:color w:val="000000"/>
          <w:szCs w:val="20"/>
        </w:rPr>
        <w:t>Pvt.</w:t>
      </w:r>
      <w:r w:rsidR="00864579" w:rsidRPr="00A67D9C">
        <w:rPr>
          <w:rFonts w:ascii="Times New Roman" w:hAnsi="Times New Roman" w:cs="Times New Roman"/>
          <w:b/>
          <w:color w:val="000000"/>
          <w:spacing w:val="-2"/>
          <w:szCs w:val="20"/>
        </w:rPr>
        <w:t xml:space="preserve"> Ltd.,</w:t>
      </w:r>
      <w:r w:rsidR="00864579" w:rsidRPr="00A67D9C">
        <w:rPr>
          <w:rFonts w:ascii="Times New Roman" w:hAnsi="Times New Roman" w:cs="Times New Roman"/>
          <w:b/>
          <w:color w:val="000000"/>
          <w:szCs w:val="20"/>
        </w:rPr>
        <w:t xml:space="preserve"> Aug</w:t>
      </w:r>
      <w:r w:rsidR="00864579" w:rsidRPr="00A67D9C">
        <w:rPr>
          <w:rFonts w:ascii="Times New Roman" w:hAnsi="Times New Roman" w:cs="Times New Roman"/>
          <w:b/>
          <w:color w:val="000000"/>
          <w:spacing w:val="-5"/>
          <w:szCs w:val="20"/>
        </w:rPr>
        <w:t xml:space="preserve"> </w:t>
      </w:r>
      <w:r w:rsidR="00864579" w:rsidRPr="00A67D9C">
        <w:rPr>
          <w:rFonts w:ascii="Times New Roman" w:hAnsi="Times New Roman" w:cs="Times New Roman"/>
          <w:b/>
          <w:color w:val="000000"/>
          <w:szCs w:val="20"/>
        </w:rPr>
        <w:t>2012–Sep</w:t>
      </w:r>
      <w:r w:rsidR="00864579" w:rsidRPr="00A67D9C">
        <w:rPr>
          <w:rFonts w:ascii="Times New Roman" w:hAnsi="Times New Roman" w:cs="Times New Roman"/>
          <w:b/>
          <w:color w:val="000000"/>
          <w:spacing w:val="-1"/>
          <w:szCs w:val="20"/>
        </w:rPr>
        <w:t xml:space="preserve"> </w:t>
      </w:r>
      <w:r w:rsidR="00864579" w:rsidRPr="00A67D9C">
        <w:rPr>
          <w:rFonts w:ascii="Times New Roman" w:hAnsi="Times New Roman" w:cs="Times New Roman"/>
          <w:b/>
          <w:color w:val="000000"/>
          <w:spacing w:val="-4"/>
          <w:szCs w:val="20"/>
        </w:rPr>
        <w:t>2014</w:t>
      </w:r>
    </w:p>
    <w:p w14:paraId="534ECD12" w14:textId="77777777" w:rsidR="006849FA" w:rsidRPr="00A67D9C" w:rsidRDefault="009B399F" w:rsidP="00FD7AD2">
      <w:pPr>
        <w:pStyle w:val="BodyText"/>
        <w:spacing w:before="0" w:line="276" w:lineRule="auto"/>
        <w:ind w:left="360" w:right="364" w:firstLine="360"/>
        <w:rPr>
          <w:rFonts w:ascii="Times New Roman" w:hAnsi="Times New Roman" w:cs="Times New Roman"/>
          <w:sz w:val="20"/>
          <w:szCs w:val="20"/>
          <w:u w:val="single"/>
        </w:rPr>
      </w:pPr>
      <w:r w:rsidRPr="00A67D9C">
        <w:rPr>
          <w:rFonts w:ascii="Times New Roman" w:hAnsi="Times New Roman" w:cs="Times New Roman"/>
          <w:b/>
          <w:spacing w:val="-4"/>
          <w:sz w:val="20"/>
          <w:szCs w:val="20"/>
          <w:u w:val="single"/>
        </w:rPr>
        <w:t>Responsibilities:</w:t>
      </w:r>
    </w:p>
    <w:p w14:paraId="534ECD13" w14:textId="77777777" w:rsidR="006849FA" w:rsidRPr="00CA48EA" w:rsidRDefault="008740A6" w:rsidP="00FD7AD2">
      <w:pPr>
        <w:pStyle w:val="ListParagraph"/>
        <w:numPr>
          <w:ilvl w:val="0"/>
          <w:numId w:val="21"/>
        </w:numPr>
        <w:tabs>
          <w:tab w:val="left" w:pos="472"/>
        </w:tabs>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Responsible</w:t>
      </w:r>
      <w:r w:rsidRPr="00CA48EA">
        <w:rPr>
          <w:rFonts w:ascii="Times New Roman" w:hAnsi="Times New Roman" w:cs="Times New Roman"/>
          <w:spacing w:val="-6"/>
          <w:sz w:val="20"/>
          <w:szCs w:val="20"/>
        </w:rPr>
        <w:t xml:space="preserve"> </w:t>
      </w:r>
      <w:r w:rsidRPr="00CA48EA">
        <w:rPr>
          <w:rFonts w:ascii="Times New Roman" w:hAnsi="Times New Roman" w:cs="Times New Roman"/>
          <w:sz w:val="20"/>
          <w:szCs w:val="20"/>
        </w:rPr>
        <w:t>for</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Design,</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Implement,</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configure</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and</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maintenance</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of</w:t>
      </w:r>
      <w:r w:rsidRPr="00CA48EA">
        <w:rPr>
          <w:rFonts w:ascii="Times New Roman" w:hAnsi="Times New Roman" w:cs="Times New Roman"/>
          <w:spacing w:val="-1"/>
          <w:sz w:val="20"/>
          <w:szCs w:val="20"/>
        </w:rPr>
        <w:t xml:space="preserve"> </w:t>
      </w:r>
      <w:r w:rsidRPr="00CA48EA">
        <w:rPr>
          <w:rFonts w:ascii="Times New Roman" w:hAnsi="Times New Roman" w:cs="Times New Roman"/>
          <w:sz w:val="20"/>
          <w:szCs w:val="20"/>
        </w:rPr>
        <w:t>new</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and</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existing</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network</w:t>
      </w:r>
      <w:r w:rsidRPr="00CA48EA">
        <w:rPr>
          <w:rFonts w:ascii="Times New Roman" w:hAnsi="Times New Roman" w:cs="Times New Roman"/>
          <w:spacing w:val="-2"/>
          <w:sz w:val="20"/>
          <w:szCs w:val="20"/>
        </w:rPr>
        <w:t xml:space="preserve"> devices.</w:t>
      </w:r>
    </w:p>
    <w:p w14:paraId="534ECD14" w14:textId="77777777" w:rsidR="006849FA" w:rsidRPr="00CA48EA" w:rsidRDefault="008740A6" w:rsidP="00FD7AD2">
      <w:pPr>
        <w:pStyle w:val="ListParagraph"/>
        <w:numPr>
          <w:ilvl w:val="0"/>
          <w:numId w:val="21"/>
        </w:numPr>
        <w:tabs>
          <w:tab w:val="left" w:pos="472"/>
        </w:tabs>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Hands</w:t>
      </w:r>
      <w:r w:rsidRPr="00CA48EA">
        <w:rPr>
          <w:rFonts w:ascii="Times New Roman" w:hAnsi="Times New Roman" w:cs="Times New Roman"/>
          <w:spacing w:val="-6"/>
          <w:sz w:val="20"/>
          <w:szCs w:val="20"/>
        </w:rPr>
        <w:t xml:space="preserve"> </w:t>
      </w:r>
      <w:r w:rsidRPr="00CA48EA">
        <w:rPr>
          <w:rFonts w:ascii="Times New Roman" w:hAnsi="Times New Roman" w:cs="Times New Roman"/>
          <w:sz w:val="20"/>
          <w:szCs w:val="20"/>
        </w:rPr>
        <w:t>on</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experience</w:t>
      </w:r>
      <w:r w:rsidRPr="00CA48EA">
        <w:rPr>
          <w:rFonts w:ascii="Times New Roman" w:hAnsi="Times New Roman" w:cs="Times New Roman"/>
          <w:spacing w:val="-4"/>
          <w:sz w:val="20"/>
          <w:szCs w:val="20"/>
        </w:rPr>
        <w:t xml:space="preserve"> </w:t>
      </w:r>
      <w:r w:rsidRPr="00CA48EA">
        <w:rPr>
          <w:rFonts w:ascii="Times New Roman" w:hAnsi="Times New Roman" w:cs="Times New Roman"/>
          <w:sz w:val="20"/>
          <w:szCs w:val="20"/>
        </w:rPr>
        <w:t>in</w:t>
      </w:r>
      <w:r w:rsidRPr="00CA48EA">
        <w:rPr>
          <w:rFonts w:ascii="Times New Roman" w:hAnsi="Times New Roman" w:cs="Times New Roman"/>
          <w:spacing w:val="-4"/>
          <w:sz w:val="20"/>
          <w:szCs w:val="20"/>
        </w:rPr>
        <w:t xml:space="preserve"> </w:t>
      </w:r>
      <w:r w:rsidRPr="00CA48EA">
        <w:rPr>
          <w:rFonts w:ascii="Times New Roman" w:hAnsi="Times New Roman" w:cs="Times New Roman"/>
          <w:sz w:val="20"/>
          <w:szCs w:val="20"/>
        </w:rPr>
        <w:t>Incident</w:t>
      </w:r>
      <w:r w:rsidRPr="00CA48EA">
        <w:rPr>
          <w:rFonts w:ascii="Times New Roman" w:hAnsi="Times New Roman" w:cs="Times New Roman"/>
          <w:spacing w:val="-4"/>
          <w:sz w:val="20"/>
          <w:szCs w:val="20"/>
        </w:rPr>
        <w:t xml:space="preserve"> </w:t>
      </w:r>
      <w:r w:rsidRPr="00CA48EA">
        <w:rPr>
          <w:rFonts w:ascii="Times New Roman" w:hAnsi="Times New Roman" w:cs="Times New Roman"/>
          <w:sz w:val="20"/>
          <w:szCs w:val="20"/>
        </w:rPr>
        <w:t>management,</w:t>
      </w:r>
      <w:r w:rsidRPr="00CA48EA">
        <w:rPr>
          <w:rFonts w:ascii="Times New Roman" w:hAnsi="Times New Roman" w:cs="Times New Roman"/>
          <w:spacing w:val="-4"/>
          <w:sz w:val="20"/>
          <w:szCs w:val="20"/>
        </w:rPr>
        <w:t xml:space="preserve"> </w:t>
      </w:r>
      <w:r w:rsidRPr="00CA48EA">
        <w:rPr>
          <w:rFonts w:ascii="Times New Roman" w:hAnsi="Times New Roman" w:cs="Times New Roman"/>
          <w:sz w:val="20"/>
          <w:szCs w:val="20"/>
        </w:rPr>
        <w:t>Change</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management</w:t>
      </w:r>
      <w:r w:rsidRPr="00CA48EA">
        <w:rPr>
          <w:rFonts w:ascii="Times New Roman" w:hAnsi="Times New Roman" w:cs="Times New Roman"/>
          <w:spacing w:val="-4"/>
          <w:sz w:val="20"/>
          <w:szCs w:val="20"/>
        </w:rPr>
        <w:t xml:space="preserve"> </w:t>
      </w:r>
      <w:r w:rsidRPr="00CA48EA">
        <w:rPr>
          <w:rFonts w:ascii="Times New Roman" w:hAnsi="Times New Roman" w:cs="Times New Roman"/>
          <w:spacing w:val="-2"/>
          <w:sz w:val="20"/>
          <w:szCs w:val="20"/>
        </w:rPr>
        <w:t>process.</w:t>
      </w:r>
    </w:p>
    <w:p w14:paraId="534ECD15" w14:textId="77777777" w:rsidR="006849FA" w:rsidRPr="00CA48EA" w:rsidRDefault="008740A6" w:rsidP="00FD7AD2">
      <w:pPr>
        <w:pStyle w:val="ListParagraph"/>
        <w:numPr>
          <w:ilvl w:val="0"/>
          <w:numId w:val="21"/>
        </w:numPr>
        <w:tabs>
          <w:tab w:val="left" w:pos="472"/>
        </w:tabs>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Monitoring</w:t>
      </w:r>
      <w:r w:rsidRPr="00CA48EA">
        <w:rPr>
          <w:rFonts w:ascii="Times New Roman" w:hAnsi="Times New Roman" w:cs="Times New Roman"/>
          <w:spacing w:val="-7"/>
          <w:sz w:val="20"/>
          <w:szCs w:val="20"/>
        </w:rPr>
        <w:t xml:space="preserve"> </w:t>
      </w:r>
      <w:r w:rsidRPr="00CA48EA">
        <w:rPr>
          <w:rFonts w:ascii="Times New Roman" w:hAnsi="Times New Roman" w:cs="Times New Roman"/>
          <w:sz w:val="20"/>
          <w:szCs w:val="20"/>
        </w:rPr>
        <w:t>and</w:t>
      </w:r>
      <w:r w:rsidRPr="00CA48EA">
        <w:rPr>
          <w:rFonts w:ascii="Times New Roman" w:hAnsi="Times New Roman" w:cs="Times New Roman"/>
          <w:spacing w:val="-5"/>
          <w:sz w:val="20"/>
          <w:szCs w:val="20"/>
        </w:rPr>
        <w:t xml:space="preserve"> </w:t>
      </w:r>
      <w:r w:rsidRPr="00CA48EA">
        <w:rPr>
          <w:rFonts w:ascii="Times New Roman" w:hAnsi="Times New Roman" w:cs="Times New Roman"/>
          <w:sz w:val="20"/>
          <w:szCs w:val="20"/>
        </w:rPr>
        <w:t>managing</w:t>
      </w:r>
      <w:r w:rsidRPr="00CA48EA">
        <w:rPr>
          <w:rFonts w:ascii="Times New Roman" w:hAnsi="Times New Roman" w:cs="Times New Roman"/>
          <w:spacing w:val="-5"/>
          <w:sz w:val="20"/>
          <w:szCs w:val="20"/>
        </w:rPr>
        <w:t xml:space="preserve"> </w:t>
      </w:r>
      <w:r w:rsidRPr="00CA48EA">
        <w:rPr>
          <w:rFonts w:ascii="Times New Roman" w:hAnsi="Times New Roman" w:cs="Times New Roman"/>
          <w:sz w:val="20"/>
          <w:szCs w:val="20"/>
        </w:rPr>
        <w:t>Cisco/Juniper</w:t>
      </w:r>
      <w:r w:rsidRPr="00CA48EA">
        <w:rPr>
          <w:rFonts w:ascii="Times New Roman" w:hAnsi="Times New Roman" w:cs="Times New Roman"/>
          <w:spacing w:val="-5"/>
          <w:sz w:val="20"/>
          <w:szCs w:val="20"/>
        </w:rPr>
        <w:t xml:space="preserve"> </w:t>
      </w:r>
      <w:r w:rsidRPr="00CA48EA">
        <w:rPr>
          <w:rFonts w:ascii="Times New Roman" w:hAnsi="Times New Roman" w:cs="Times New Roman"/>
          <w:sz w:val="20"/>
          <w:szCs w:val="20"/>
        </w:rPr>
        <w:t>routers,</w:t>
      </w:r>
      <w:r w:rsidRPr="00CA48EA">
        <w:rPr>
          <w:rFonts w:ascii="Times New Roman" w:hAnsi="Times New Roman" w:cs="Times New Roman"/>
          <w:spacing w:val="-5"/>
          <w:sz w:val="20"/>
          <w:szCs w:val="20"/>
        </w:rPr>
        <w:t xml:space="preserve"> </w:t>
      </w:r>
      <w:r w:rsidRPr="00CA48EA">
        <w:rPr>
          <w:rFonts w:ascii="Times New Roman" w:hAnsi="Times New Roman" w:cs="Times New Roman"/>
          <w:sz w:val="20"/>
          <w:szCs w:val="20"/>
        </w:rPr>
        <w:t>Fortinet/Cisco/Juniper/PaloAlto</w:t>
      </w:r>
      <w:r w:rsidRPr="00CA48EA">
        <w:rPr>
          <w:rFonts w:ascii="Times New Roman" w:hAnsi="Times New Roman" w:cs="Times New Roman"/>
          <w:spacing w:val="-4"/>
          <w:sz w:val="20"/>
          <w:szCs w:val="20"/>
        </w:rPr>
        <w:t xml:space="preserve"> </w:t>
      </w:r>
      <w:r w:rsidRPr="00CA48EA">
        <w:rPr>
          <w:rFonts w:ascii="Times New Roman" w:hAnsi="Times New Roman" w:cs="Times New Roman"/>
          <w:sz w:val="20"/>
          <w:szCs w:val="20"/>
        </w:rPr>
        <w:t>Firewalls</w:t>
      </w:r>
      <w:r w:rsidRPr="00CA48EA">
        <w:rPr>
          <w:rFonts w:ascii="Times New Roman" w:hAnsi="Times New Roman" w:cs="Times New Roman"/>
          <w:spacing w:val="-4"/>
          <w:sz w:val="20"/>
          <w:szCs w:val="20"/>
        </w:rPr>
        <w:t xml:space="preserve"> </w:t>
      </w:r>
      <w:r w:rsidRPr="00CA48EA">
        <w:rPr>
          <w:rFonts w:ascii="Times New Roman" w:hAnsi="Times New Roman" w:cs="Times New Roman"/>
          <w:sz w:val="20"/>
          <w:szCs w:val="20"/>
        </w:rPr>
        <w:t>and</w:t>
      </w:r>
      <w:r w:rsidRPr="00CA48EA">
        <w:rPr>
          <w:rFonts w:ascii="Times New Roman" w:hAnsi="Times New Roman" w:cs="Times New Roman"/>
          <w:spacing w:val="-5"/>
          <w:sz w:val="20"/>
          <w:szCs w:val="20"/>
        </w:rPr>
        <w:t xml:space="preserve"> </w:t>
      </w:r>
      <w:r w:rsidRPr="00CA48EA">
        <w:rPr>
          <w:rFonts w:ascii="Times New Roman" w:hAnsi="Times New Roman" w:cs="Times New Roman"/>
          <w:sz w:val="20"/>
          <w:szCs w:val="20"/>
        </w:rPr>
        <w:t>Cisco/Juniper/HP/</w:t>
      </w:r>
      <w:r w:rsidRPr="00CA48EA">
        <w:rPr>
          <w:rFonts w:ascii="Times New Roman" w:hAnsi="Times New Roman" w:cs="Times New Roman"/>
          <w:spacing w:val="-5"/>
          <w:sz w:val="20"/>
          <w:szCs w:val="20"/>
        </w:rPr>
        <w:t xml:space="preserve"> </w:t>
      </w:r>
      <w:r w:rsidRPr="00CA48EA">
        <w:rPr>
          <w:rFonts w:ascii="Times New Roman" w:hAnsi="Times New Roman" w:cs="Times New Roman"/>
          <w:sz w:val="20"/>
          <w:szCs w:val="20"/>
        </w:rPr>
        <w:t>Avaya</w:t>
      </w:r>
      <w:r w:rsidRPr="00CA48EA">
        <w:rPr>
          <w:rFonts w:ascii="Times New Roman" w:hAnsi="Times New Roman" w:cs="Times New Roman"/>
          <w:spacing w:val="-4"/>
          <w:sz w:val="20"/>
          <w:szCs w:val="20"/>
        </w:rPr>
        <w:t xml:space="preserve"> </w:t>
      </w:r>
      <w:r w:rsidRPr="00CA48EA">
        <w:rPr>
          <w:rFonts w:ascii="Times New Roman" w:hAnsi="Times New Roman" w:cs="Times New Roman"/>
          <w:spacing w:val="-2"/>
          <w:sz w:val="20"/>
          <w:szCs w:val="20"/>
        </w:rPr>
        <w:t>Switches.</w:t>
      </w:r>
    </w:p>
    <w:p w14:paraId="534ECD16" w14:textId="77777777" w:rsidR="006849FA" w:rsidRPr="00CA48EA" w:rsidRDefault="008740A6" w:rsidP="00FD7AD2">
      <w:pPr>
        <w:pStyle w:val="ListParagraph"/>
        <w:numPr>
          <w:ilvl w:val="0"/>
          <w:numId w:val="21"/>
        </w:numPr>
        <w:tabs>
          <w:tab w:val="left" w:pos="472"/>
        </w:tabs>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Create</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access</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policies</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in</w:t>
      </w:r>
      <w:r w:rsidRPr="00CA48EA">
        <w:rPr>
          <w:rFonts w:ascii="Times New Roman" w:hAnsi="Times New Roman" w:cs="Times New Roman"/>
          <w:spacing w:val="-4"/>
          <w:sz w:val="20"/>
          <w:szCs w:val="20"/>
        </w:rPr>
        <w:t xml:space="preserve"> </w:t>
      </w:r>
      <w:r w:rsidRPr="00CA48EA">
        <w:rPr>
          <w:rFonts w:ascii="Times New Roman" w:hAnsi="Times New Roman" w:cs="Times New Roman"/>
          <w:sz w:val="20"/>
          <w:szCs w:val="20"/>
        </w:rPr>
        <w:t>Cisco,</w:t>
      </w:r>
      <w:r w:rsidRPr="00CA48EA">
        <w:rPr>
          <w:rFonts w:ascii="Times New Roman" w:hAnsi="Times New Roman" w:cs="Times New Roman"/>
          <w:spacing w:val="-4"/>
          <w:sz w:val="20"/>
          <w:szCs w:val="20"/>
        </w:rPr>
        <w:t xml:space="preserve"> </w:t>
      </w:r>
      <w:r w:rsidRPr="00CA48EA">
        <w:rPr>
          <w:rFonts w:ascii="Times New Roman" w:hAnsi="Times New Roman" w:cs="Times New Roman"/>
          <w:sz w:val="20"/>
          <w:szCs w:val="20"/>
        </w:rPr>
        <w:t>Juniper</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and</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PaloAlto</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firewalls</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and</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the</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delivery</w:t>
      </w:r>
      <w:r w:rsidRPr="00CA48EA">
        <w:rPr>
          <w:rFonts w:ascii="Times New Roman" w:hAnsi="Times New Roman" w:cs="Times New Roman"/>
          <w:spacing w:val="-3"/>
          <w:sz w:val="20"/>
          <w:szCs w:val="20"/>
        </w:rPr>
        <w:t xml:space="preserve"> </w:t>
      </w:r>
      <w:r w:rsidRPr="00CA48EA">
        <w:rPr>
          <w:rFonts w:ascii="Times New Roman" w:hAnsi="Times New Roman" w:cs="Times New Roman"/>
          <w:spacing w:val="-2"/>
          <w:sz w:val="20"/>
          <w:szCs w:val="20"/>
        </w:rPr>
        <w:t>needs.</w:t>
      </w:r>
    </w:p>
    <w:p w14:paraId="534ECD17" w14:textId="77777777" w:rsidR="006849FA" w:rsidRPr="00CA48EA" w:rsidRDefault="008740A6" w:rsidP="00FD7AD2">
      <w:pPr>
        <w:pStyle w:val="ListParagraph"/>
        <w:numPr>
          <w:ilvl w:val="0"/>
          <w:numId w:val="21"/>
        </w:numPr>
        <w:tabs>
          <w:tab w:val="left" w:pos="472"/>
        </w:tabs>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Device</w:t>
      </w:r>
      <w:r w:rsidRPr="00CA48EA">
        <w:rPr>
          <w:rFonts w:ascii="Times New Roman" w:hAnsi="Times New Roman" w:cs="Times New Roman"/>
          <w:spacing w:val="-6"/>
          <w:sz w:val="20"/>
          <w:szCs w:val="20"/>
        </w:rPr>
        <w:t xml:space="preserve"> </w:t>
      </w:r>
      <w:r w:rsidRPr="00CA48EA">
        <w:rPr>
          <w:rFonts w:ascii="Times New Roman" w:hAnsi="Times New Roman" w:cs="Times New Roman"/>
          <w:sz w:val="20"/>
          <w:szCs w:val="20"/>
        </w:rPr>
        <w:t>configuration</w:t>
      </w:r>
      <w:r w:rsidRPr="00CA48EA">
        <w:rPr>
          <w:rFonts w:ascii="Times New Roman" w:hAnsi="Times New Roman" w:cs="Times New Roman"/>
          <w:spacing w:val="-5"/>
          <w:sz w:val="20"/>
          <w:szCs w:val="20"/>
        </w:rPr>
        <w:t xml:space="preserve"> </w:t>
      </w:r>
      <w:r w:rsidRPr="00CA48EA">
        <w:rPr>
          <w:rFonts w:ascii="Times New Roman" w:hAnsi="Times New Roman" w:cs="Times New Roman"/>
          <w:sz w:val="20"/>
          <w:szCs w:val="20"/>
        </w:rPr>
        <w:t>hardening/Baseline</w:t>
      </w:r>
      <w:r w:rsidRPr="00CA48EA">
        <w:rPr>
          <w:rFonts w:ascii="Times New Roman" w:hAnsi="Times New Roman" w:cs="Times New Roman"/>
          <w:spacing w:val="-4"/>
          <w:sz w:val="20"/>
          <w:szCs w:val="20"/>
        </w:rPr>
        <w:t xml:space="preserve"> </w:t>
      </w:r>
      <w:r w:rsidRPr="00CA48EA">
        <w:rPr>
          <w:rFonts w:ascii="Times New Roman" w:hAnsi="Times New Roman" w:cs="Times New Roman"/>
          <w:sz w:val="20"/>
          <w:szCs w:val="20"/>
        </w:rPr>
        <w:t>configuration</w:t>
      </w:r>
      <w:r w:rsidRPr="00CA48EA">
        <w:rPr>
          <w:rFonts w:ascii="Times New Roman" w:hAnsi="Times New Roman" w:cs="Times New Roman"/>
          <w:spacing w:val="-4"/>
          <w:sz w:val="20"/>
          <w:szCs w:val="20"/>
        </w:rPr>
        <w:t xml:space="preserve"> </w:t>
      </w:r>
      <w:r w:rsidRPr="00CA48EA">
        <w:rPr>
          <w:rFonts w:ascii="Times New Roman" w:hAnsi="Times New Roman" w:cs="Times New Roman"/>
          <w:sz w:val="20"/>
          <w:szCs w:val="20"/>
        </w:rPr>
        <w:t>as</w:t>
      </w:r>
      <w:r w:rsidRPr="00CA48EA">
        <w:rPr>
          <w:rFonts w:ascii="Times New Roman" w:hAnsi="Times New Roman" w:cs="Times New Roman"/>
          <w:spacing w:val="-4"/>
          <w:sz w:val="20"/>
          <w:szCs w:val="20"/>
        </w:rPr>
        <w:t xml:space="preserve"> </w:t>
      </w:r>
      <w:r w:rsidRPr="00CA48EA">
        <w:rPr>
          <w:rFonts w:ascii="Times New Roman" w:hAnsi="Times New Roman" w:cs="Times New Roman"/>
          <w:sz w:val="20"/>
          <w:szCs w:val="20"/>
        </w:rPr>
        <w:t>per</w:t>
      </w:r>
      <w:r w:rsidRPr="00CA48EA">
        <w:rPr>
          <w:rFonts w:ascii="Times New Roman" w:hAnsi="Times New Roman" w:cs="Times New Roman"/>
          <w:spacing w:val="-4"/>
          <w:sz w:val="20"/>
          <w:szCs w:val="20"/>
        </w:rPr>
        <w:t xml:space="preserve"> </w:t>
      </w:r>
      <w:r w:rsidRPr="00CA48EA">
        <w:rPr>
          <w:rFonts w:ascii="Times New Roman" w:hAnsi="Times New Roman" w:cs="Times New Roman"/>
          <w:sz w:val="20"/>
          <w:szCs w:val="20"/>
        </w:rPr>
        <w:t>organization</w:t>
      </w:r>
      <w:r w:rsidRPr="00CA48EA">
        <w:rPr>
          <w:rFonts w:ascii="Times New Roman" w:hAnsi="Times New Roman" w:cs="Times New Roman"/>
          <w:spacing w:val="-4"/>
          <w:sz w:val="20"/>
          <w:szCs w:val="20"/>
        </w:rPr>
        <w:t xml:space="preserve"> </w:t>
      </w:r>
      <w:r w:rsidRPr="00CA48EA">
        <w:rPr>
          <w:rFonts w:ascii="Times New Roman" w:hAnsi="Times New Roman" w:cs="Times New Roman"/>
          <w:spacing w:val="-2"/>
          <w:sz w:val="20"/>
          <w:szCs w:val="20"/>
        </w:rPr>
        <w:t>policy.</w:t>
      </w:r>
    </w:p>
    <w:p w14:paraId="534ECD18" w14:textId="77777777" w:rsidR="006849FA" w:rsidRPr="00CA48EA" w:rsidRDefault="008740A6" w:rsidP="00FD7AD2">
      <w:pPr>
        <w:pStyle w:val="ListParagraph"/>
        <w:numPr>
          <w:ilvl w:val="0"/>
          <w:numId w:val="21"/>
        </w:numPr>
        <w:tabs>
          <w:tab w:val="left" w:pos="472"/>
        </w:tabs>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Hardening</w:t>
      </w:r>
      <w:r w:rsidRPr="00CA48EA">
        <w:rPr>
          <w:rFonts w:ascii="Times New Roman" w:hAnsi="Times New Roman" w:cs="Times New Roman"/>
          <w:spacing w:val="-5"/>
          <w:sz w:val="20"/>
          <w:szCs w:val="20"/>
        </w:rPr>
        <w:t xml:space="preserve"> </w:t>
      </w:r>
      <w:r w:rsidRPr="00CA48EA">
        <w:rPr>
          <w:rFonts w:ascii="Times New Roman" w:hAnsi="Times New Roman" w:cs="Times New Roman"/>
          <w:sz w:val="20"/>
          <w:szCs w:val="20"/>
        </w:rPr>
        <w:t>Cisco,</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Juniper,</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PaloAlto</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network</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devices</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according</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to</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the</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IT</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security</w:t>
      </w:r>
      <w:r w:rsidRPr="00CA48EA">
        <w:rPr>
          <w:rFonts w:ascii="Times New Roman" w:hAnsi="Times New Roman" w:cs="Times New Roman"/>
          <w:spacing w:val="-2"/>
          <w:sz w:val="20"/>
          <w:szCs w:val="20"/>
        </w:rPr>
        <w:t xml:space="preserve"> policy.</w:t>
      </w:r>
    </w:p>
    <w:p w14:paraId="534ECD19" w14:textId="77777777" w:rsidR="006849FA" w:rsidRPr="00CA48EA" w:rsidRDefault="008740A6" w:rsidP="00FD7AD2">
      <w:pPr>
        <w:pStyle w:val="ListParagraph"/>
        <w:numPr>
          <w:ilvl w:val="0"/>
          <w:numId w:val="21"/>
        </w:numPr>
        <w:tabs>
          <w:tab w:val="left" w:pos="472"/>
        </w:tabs>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Experience</w:t>
      </w:r>
      <w:r w:rsidRPr="00CA48EA">
        <w:rPr>
          <w:rFonts w:ascii="Times New Roman" w:hAnsi="Times New Roman" w:cs="Times New Roman"/>
          <w:spacing w:val="-5"/>
          <w:sz w:val="20"/>
          <w:szCs w:val="20"/>
        </w:rPr>
        <w:t xml:space="preserve"> </w:t>
      </w:r>
      <w:r w:rsidRPr="00CA48EA">
        <w:rPr>
          <w:rFonts w:ascii="Times New Roman" w:hAnsi="Times New Roman" w:cs="Times New Roman"/>
          <w:sz w:val="20"/>
          <w:szCs w:val="20"/>
        </w:rPr>
        <w:t>in</w:t>
      </w:r>
      <w:r w:rsidRPr="00CA48EA">
        <w:rPr>
          <w:rFonts w:ascii="Times New Roman" w:hAnsi="Times New Roman" w:cs="Times New Roman"/>
          <w:spacing w:val="-4"/>
          <w:sz w:val="20"/>
          <w:szCs w:val="20"/>
        </w:rPr>
        <w:t xml:space="preserve"> </w:t>
      </w:r>
      <w:r w:rsidRPr="00CA48EA">
        <w:rPr>
          <w:rFonts w:ascii="Times New Roman" w:hAnsi="Times New Roman" w:cs="Times New Roman"/>
          <w:sz w:val="20"/>
          <w:szCs w:val="20"/>
        </w:rPr>
        <w:t>setting</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end</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to</w:t>
      </w:r>
      <w:r w:rsidRPr="00CA48EA">
        <w:rPr>
          <w:rFonts w:ascii="Times New Roman" w:hAnsi="Times New Roman" w:cs="Times New Roman"/>
          <w:spacing w:val="-1"/>
          <w:sz w:val="20"/>
          <w:szCs w:val="20"/>
        </w:rPr>
        <w:t xml:space="preserve"> </w:t>
      </w:r>
      <w:r w:rsidRPr="00CA48EA">
        <w:rPr>
          <w:rFonts w:ascii="Times New Roman" w:hAnsi="Times New Roman" w:cs="Times New Roman"/>
          <w:sz w:val="20"/>
          <w:szCs w:val="20"/>
        </w:rPr>
        <w:t>end</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network</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infrastructure</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setup for</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a</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new</w:t>
      </w:r>
      <w:r w:rsidRPr="00CA48EA">
        <w:rPr>
          <w:rFonts w:ascii="Times New Roman" w:hAnsi="Times New Roman" w:cs="Times New Roman"/>
          <w:spacing w:val="-2"/>
          <w:sz w:val="20"/>
          <w:szCs w:val="20"/>
        </w:rPr>
        <w:t xml:space="preserve"> facility.</w:t>
      </w:r>
    </w:p>
    <w:p w14:paraId="534ECD1A" w14:textId="77777777" w:rsidR="006849FA" w:rsidRPr="00CA48EA" w:rsidRDefault="008740A6" w:rsidP="00FD7AD2">
      <w:pPr>
        <w:pStyle w:val="ListParagraph"/>
        <w:numPr>
          <w:ilvl w:val="0"/>
          <w:numId w:val="21"/>
        </w:numPr>
        <w:tabs>
          <w:tab w:val="left" w:pos="472"/>
        </w:tabs>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Hands</w:t>
      </w:r>
      <w:r w:rsidRPr="00CA48EA">
        <w:rPr>
          <w:rFonts w:ascii="Times New Roman" w:hAnsi="Times New Roman" w:cs="Times New Roman"/>
          <w:spacing w:val="-5"/>
          <w:sz w:val="20"/>
          <w:szCs w:val="20"/>
        </w:rPr>
        <w:t xml:space="preserve"> </w:t>
      </w:r>
      <w:r w:rsidRPr="00CA48EA">
        <w:rPr>
          <w:rFonts w:ascii="Times New Roman" w:hAnsi="Times New Roman" w:cs="Times New Roman"/>
          <w:sz w:val="20"/>
          <w:szCs w:val="20"/>
        </w:rPr>
        <w:t>on</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experience</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on</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RIVERBED</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WAN</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Accelerators</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and</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Blue</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Coat</w:t>
      </w:r>
      <w:r w:rsidRPr="00CA48EA">
        <w:rPr>
          <w:rFonts w:ascii="Times New Roman" w:hAnsi="Times New Roman" w:cs="Times New Roman"/>
          <w:spacing w:val="-4"/>
          <w:sz w:val="20"/>
          <w:szCs w:val="20"/>
        </w:rPr>
        <w:t xml:space="preserve"> </w:t>
      </w:r>
      <w:r w:rsidRPr="00CA48EA">
        <w:rPr>
          <w:rFonts w:ascii="Times New Roman" w:hAnsi="Times New Roman" w:cs="Times New Roman"/>
          <w:sz w:val="20"/>
          <w:szCs w:val="20"/>
        </w:rPr>
        <w:t>Packet</w:t>
      </w:r>
      <w:r w:rsidRPr="00CA48EA">
        <w:rPr>
          <w:rFonts w:ascii="Times New Roman" w:hAnsi="Times New Roman" w:cs="Times New Roman"/>
          <w:spacing w:val="-3"/>
          <w:sz w:val="20"/>
          <w:szCs w:val="20"/>
        </w:rPr>
        <w:t xml:space="preserve"> </w:t>
      </w:r>
      <w:r w:rsidRPr="00CA48EA">
        <w:rPr>
          <w:rFonts w:ascii="Times New Roman" w:hAnsi="Times New Roman" w:cs="Times New Roman"/>
          <w:spacing w:val="-2"/>
          <w:sz w:val="20"/>
          <w:szCs w:val="20"/>
        </w:rPr>
        <w:t>Shapers.</w:t>
      </w:r>
    </w:p>
    <w:p w14:paraId="534ECD1B" w14:textId="77777777" w:rsidR="006849FA" w:rsidRPr="009B399F" w:rsidRDefault="008740A6" w:rsidP="00FD7AD2">
      <w:pPr>
        <w:pStyle w:val="ListParagraph"/>
        <w:numPr>
          <w:ilvl w:val="0"/>
          <w:numId w:val="21"/>
        </w:numPr>
        <w:tabs>
          <w:tab w:val="left" w:pos="472"/>
        </w:tabs>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Hands</w:t>
      </w:r>
      <w:r w:rsidRPr="00CA48EA">
        <w:rPr>
          <w:rFonts w:ascii="Times New Roman" w:hAnsi="Times New Roman" w:cs="Times New Roman"/>
          <w:spacing w:val="-5"/>
          <w:sz w:val="20"/>
          <w:szCs w:val="20"/>
        </w:rPr>
        <w:t xml:space="preserve"> </w:t>
      </w:r>
      <w:r w:rsidRPr="00CA48EA">
        <w:rPr>
          <w:rFonts w:ascii="Times New Roman" w:hAnsi="Times New Roman" w:cs="Times New Roman"/>
          <w:sz w:val="20"/>
          <w:szCs w:val="20"/>
        </w:rPr>
        <w:t>on</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experience</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on</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Static</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and</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Dynamic</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Routing</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Protocols,</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Policy</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based</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routing</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and</w:t>
      </w:r>
      <w:r w:rsidRPr="00CA48EA">
        <w:rPr>
          <w:rFonts w:ascii="Times New Roman" w:hAnsi="Times New Roman" w:cs="Times New Roman"/>
          <w:spacing w:val="-3"/>
          <w:sz w:val="20"/>
          <w:szCs w:val="20"/>
        </w:rPr>
        <w:t xml:space="preserve"> </w:t>
      </w:r>
      <w:r w:rsidRPr="00CA48EA">
        <w:rPr>
          <w:rFonts w:ascii="Times New Roman" w:hAnsi="Times New Roman" w:cs="Times New Roman"/>
          <w:sz w:val="20"/>
          <w:szCs w:val="20"/>
        </w:rPr>
        <w:t>Access</w:t>
      </w:r>
      <w:r w:rsidRPr="00CA48EA">
        <w:rPr>
          <w:rFonts w:ascii="Times New Roman" w:hAnsi="Times New Roman" w:cs="Times New Roman"/>
          <w:spacing w:val="-2"/>
          <w:sz w:val="20"/>
          <w:szCs w:val="20"/>
        </w:rPr>
        <w:t xml:space="preserve"> </w:t>
      </w:r>
      <w:r w:rsidRPr="00CA48EA">
        <w:rPr>
          <w:rFonts w:ascii="Times New Roman" w:hAnsi="Times New Roman" w:cs="Times New Roman"/>
          <w:sz w:val="20"/>
          <w:szCs w:val="20"/>
        </w:rPr>
        <w:t>Control</w:t>
      </w:r>
      <w:r w:rsidRPr="00CA48EA">
        <w:rPr>
          <w:rFonts w:ascii="Times New Roman" w:hAnsi="Times New Roman" w:cs="Times New Roman"/>
          <w:spacing w:val="-2"/>
          <w:sz w:val="20"/>
          <w:szCs w:val="20"/>
        </w:rPr>
        <w:t xml:space="preserve"> Lists.</w:t>
      </w:r>
    </w:p>
    <w:p w14:paraId="534ECD1C" w14:textId="77777777" w:rsidR="009B399F" w:rsidRDefault="009B399F" w:rsidP="00FD7AD2">
      <w:pPr>
        <w:pStyle w:val="Heading2"/>
        <w:spacing w:line="276" w:lineRule="auto"/>
        <w:ind w:left="360" w:right="364" w:firstLine="360"/>
        <w:rPr>
          <w:rFonts w:ascii="Times New Roman" w:hAnsi="Times New Roman" w:cs="Times New Roman"/>
          <w:spacing w:val="-2"/>
          <w:sz w:val="20"/>
          <w:szCs w:val="20"/>
        </w:rPr>
      </w:pPr>
    </w:p>
    <w:p w14:paraId="534ECD1D" w14:textId="77777777" w:rsidR="006849FA" w:rsidRPr="0011132A" w:rsidRDefault="008740A6" w:rsidP="00FD7AD2">
      <w:pPr>
        <w:pStyle w:val="Heading2"/>
        <w:spacing w:line="276" w:lineRule="auto"/>
        <w:ind w:left="360" w:right="364" w:firstLine="360"/>
        <w:rPr>
          <w:rFonts w:ascii="Times New Roman" w:hAnsi="Times New Roman" w:cs="Times New Roman"/>
          <w:sz w:val="20"/>
          <w:szCs w:val="20"/>
        </w:rPr>
      </w:pPr>
      <w:r w:rsidRPr="0011132A">
        <w:rPr>
          <w:rFonts w:ascii="Times New Roman" w:hAnsi="Times New Roman" w:cs="Times New Roman"/>
          <w:spacing w:val="-2"/>
          <w:sz w:val="20"/>
          <w:szCs w:val="20"/>
        </w:rPr>
        <w:t>Accomplishments:</w:t>
      </w:r>
    </w:p>
    <w:p w14:paraId="534ECD1E" w14:textId="77777777" w:rsidR="006849FA" w:rsidRPr="00CA48EA" w:rsidRDefault="008740A6" w:rsidP="00FD7AD2">
      <w:pPr>
        <w:pStyle w:val="ListParagraph"/>
        <w:numPr>
          <w:ilvl w:val="0"/>
          <w:numId w:val="22"/>
        </w:numPr>
        <w:tabs>
          <w:tab w:val="left" w:pos="473"/>
        </w:tabs>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Designed and implemented a free open-source Linux-based log management system that served as an effective replacement for the paid version of SolarWinds. The solution was rolled-out by Accenture in all branch offices across the globe. Trained the staff on its implementation and management and awarded with "Innovative Excellence Award”.</w:t>
      </w:r>
    </w:p>
    <w:p w14:paraId="534ECD1F" w14:textId="77777777" w:rsidR="006849FA" w:rsidRPr="00CA48EA" w:rsidRDefault="008740A6" w:rsidP="00FD7AD2">
      <w:pPr>
        <w:pStyle w:val="ListParagraph"/>
        <w:numPr>
          <w:ilvl w:val="0"/>
          <w:numId w:val="22"/>
        </w:numPr>
        <w:tabs>
          <w:tab w:val="left" w:pos="473"/>
        </w:tabs>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Saved several hours of team effort and streamlined the work by creating a shell script to automate of taking 4K devices configuration backup daily with user input function to add new devices into the existing devices list and added several new features.</w:t>
      </w:r>
    </w:p>
    <w:p w14:paraId="534ECD20" w14:textId="77777777" w:rsidR="00567736" w:rsidRDefault="00567736" w:rsidP="00FD7AD2">
      <w:pPr>
        <w:spacing w:line="276" w:lineRule="auto"/>
        <w:ind w:right="364"/>
        <w:rPr>
          <w:rFonts w:ascii="Times New Roman" w:hAnsi="Times New Roman" w:cs="Times New Roman"/>
          <w:b/>
          <w:color w:val="4471C4"/>
          <w:spacing w:val="15"/>
          <w:sz w:val="20"/>
          <w:szCs w:val="20"/>
        </w:rPr>
      </w:pPr>
    </w:p>
    <w:p w14:paraId="3FFCCAB7" w14:textId="77777777" w:rsidR="00115028" w:rsidRPr="0011132A" w:rsidRDefault="00115028" w:rsidP="00FD7AD2">
      <w:pPr>
        <w:spacing w:line="276" w:lineRule="auto"/>
        <w:ind w:right="364"/>
        <w:rPr>
          <w:rFonts w:ascii="Times New Roman" w:hAnsi="Times New Roman" w:cs="Times New Roman"/>
          <w:b/>
          <w:color w:val="4471C4"/>
          <w:spacing w:val="15"/>
          <w:sz w:val="20"/>
          <w:szCs w:val="20"/>
        </w:rPr>
      </w:pPr>
    </w:p>
    <w:p w14:paraId="534ECD21" w14:textId="33BCBD3E" w:rsidR="00864579" w:rsidRPr="00A67D9C" w:rsidRDefault="00A67D9C" w:rsidP="00FD7AD2">
      <w:pPr>
        <w:spacing w:line="276" w:lineRule="auto"/>
        <w:ind w:right="364"/>
        <w:rPr>
          <w:rFonts w:ascii="Times New Roman" w:hAnsi="Times New Roman" w:cs="Times New Roman"/>
          <w:b/>
          <w:color w:val="000000"/>
          <w:szCs w:val="20"/>
        </w:rPr>
      </w:pPr>
      <w:r>
        <w:rPr>
          <w:rFonts w:ascii="Times New Roman" w:hAnsi="Times New Roman" w:cs="Times New Roman"/>
          <w:b/>
          <w:color w:val="4471C4"/>
          <w:spacing w:val="15"/>
          <w:szCs w:val="20"/>
        </w:rPr>
        <w:t xml:space="preserve">     </w:t>
      </w:r>
      <w:r w:rsidR="00864579" w:rsidRPr="00A67D9C">
        <w:rPr>
          <w:rFonts w:ascii="Times New Roman" w:hAnsi="Times New Roman" w:cs="Times New Roman"/>
          <w:b/>
          <w:color w:val="4471C4"/>
          <w:spacing w:val="15"/>
          <w:szCs w:val="20"/>
        </w:rPr>
        <w:t>Senior</w:t>
      </w:r>
      <w:r w:rsidR="00864579" w:rsidRPr="00A67D9C">
        <w:rPr>
          <w:rFonts w:ascii="Times New Roman" w:hAnsi="Times New Roman" w:cs="Times New Roman"/>
          <w:b/>
          <w:color w:val="4471C4"/>
          <w:spacing w:val="43"/>
          <w:szCs w:val="20"/>
        </w:rPr>
        <w:t xml:space="preserve"> </w:t>
      </w:r>
      <w:r w:rsidR="00864579" w:rsidRPr="00A67D9C">
        <w:rPr>
          <w:rFonts w:ascii="Times New Roman" w:hAnsi="Times New Roman" w:cs="Times New Roman"/>
          <w:b/>
          <w:color w:val="4471C4"/>
          <w:spacing w:val="16"/>
          <w:szCs w:val="20"/>
        </w:rPr>
        <w:t>Network</w:t>
      </w:r>
      <w:r w:rsidR="00864579" w:rsidRPr="00A67D9C">
        <w:rPr>
          <w:rFonts w:ascii="Times New Roman" w:hAnsi="Times New Roman" w:cs="Times New Roman"/>
          <w:b/>
          <w:color w:val="4471C4"/>
          <w:spacing w:val="41"/>
          <w:szCs w:val="20"/>
        </w:rPr>
        <w:t xml:space="preserve"> </w:t>
      </w:r>
      <w:r w:rsidR="00864579" w:rsidRPr="00A67D9C">
        <w:rPr>
          <w:rFonts w:ascii="Times New Roman" w:hAnsi="Times New Roman" w:cs="Times New Roman"/>
          <w:b/>
          <w:color w:val="4471C4"/>
          <w:spacing w:val="15"/>
          <w:szCs w:val="20"/>
        </w:rPr>
        <w:t>Administrator</w:t>
      </w:r>
    </w:p>
    <w:p w14:paraId="534ECD22" w14:textId="119524E4" w:rsidR="00864579" w:rsidRPr="00A67D9C" w:rsidRDefault="009B399F" w:rsidP="00FD7AD2">
      <w:pPr>
        <w:tabs>
          <w:tab w:val="left" w:leader="hyphen" w:pos="9498"/>
        </w:tabs>
        <w:spacing w:line="276" w:lineRule="auto"/>
        <w:ind w:right="364"/>
        <w:rPr>
          <w:rFonts w:ascii="Times New Roman" w:hAnsi="Times New Roman" w:cs="Times New Roman"/>
          <w:b/>
          <w:color w:val="000000"/>
          <w:szCs w:val="20"/>
        </w:rPr>
      </w:pPr>
      <w:r w:rsidRPr="00A67D9C">
        <w:rPr>
          <w:rFonts w:ascii="Times New Roman" w:hAnsi="Times New Roman" w:cs="Times New Roman"/>
          <w:b/>
          <w:color w:val="000000"/>
          <w:szCs w:val="20"/>
        </w:rPr>
        <w:t xml:space="preserve">      </w:t>
      </w:r>
      <w:r w:rsidR="00CF2A14">
        <w:rPr>
          <w:rFonts w:ascii="Times New Roman" w:hAnsi="Times New Roman" w:cs="Times New Roman"/>
          <w:b/>
          <w:color w:val="000000"/>
          <w:szCs w:val="20"/>
        </w:rPr>
        <w:t xml:space="preserve">Client: </w:t>
      </w:r>
      <w:r w:rsidR="00864579" w:rsidRPr="00A67D9C">
        <w:rPr>
          <w:rFonts w:ascii="Times New Roman" w:hAnsi="Times New Roman" w:cs="Times New Roman"/>
          <w:b/>
          <w:color w:val="000000"/>
          <w:szCs w:val="20"/>
        </w:rPr>
        <w:t>Cameo</w:t>
      </w:r>
      <w:r w:rsidR="00864579" w:rsidRPr="00A67D9C">
        <w:rPr>
          <w:rFonts w:ascii="Times New Roman" w:hAnsi="Times New Roman" w:cs="Times New Roman"/>
          <w:b/>
          <w:color w:val="000000"/>
          <w:spacing w:val="-4"/>
          <w:szCs w:val="20"/>
        </w:rPr>
        <w:t xml:space="preserve"> </w:t>
      </w:r>
      <w:r w:rsidR="00864579" w:rsidRPr="00A67D9C">
        <w:rPr>
          <w:rFonts w:ascii="Times New Roman" w:hAnsi="Times New Roman" w:cs="Times New Roman"/>
          <w:b/>
          <w:color w:val="000000"/>
          <w:szCs w:val="20"/>
        </w:rPr>
        <w:t>Corporate</w:t>
      </w:r>
      <w:r w:rsidR="00864579" w:rsidRPr="00A67D9C">
        <w:rPr>
          <w:rFonts w:ascii="Times New Roman" w:hAnsi="Times New Roman" w:cs="Times New Roman"/>
          <w:b/>
          <w:color w:val="000000"/>
          <w:spacing w:val="-2"/>
          <w:szCs w:val="20"/>
        </w:rPr>
        <w:t xml:space="preserve"> </w:t>
      </w:r>
      <w:r w:rsidR="00864579" w:rsidRPr="00A67D9C">
        <w:rPr>
          <w:rFonts w:ascii="Times New Roman" w:hAnsi="Times New Roman" w:cs="Times New Roman"/>
          <w:b/>
          <w:color w:val="000000"/>
          <w:szCs w:val="20"/>
        </w:rPr>
        <w:t>Services</w:t>
      </w:r>
      <w:r w:rsidR="00864579" w:rsidRPr="00A67D9C">
        <w:rPr>
          <w:rFonts w:ascii="Times New Roman" w:hAnsi="Times New Roman" w:cs="Times New Roman"/>
          <w:b/>
          <w:color w:val="000000"/>
          <w:spacing w:val="-3"/>
          <w:szCs w:val="20"/>
        </w:rPr>
        <w:t xml:space="preserve"> </w:t>
      </w:r>
      <w:r w:rsidR="00864579" w:rsidRPr="00A67D9C">
        <w:rPr>
          <w:rFonts w:ascii="Times New Roman" w:hAnsi="Times New Roman" w:cs="Times New Roman"/>
          <w:b/>
          <w:color w:val="000000"/>
          <w:spacing w:val="-2"/>
          <w:szCs w:val="20"/>
        </w:rPr>
        <w:t>Ltd.,</w:t>
      </w:r>
      <w:r w:rsidR="00A23A5F" w:rsidRPr="00A67D9C">
        <w:rPr>
          <w:rFonts w:ascii="Times New Roman" w:hAnsi="Times New Roman" w:cs="Times New Roman"/>
          <w:b/>
          <w:color w:val="000000"/>
          <w:szCs w:val="20"/>
        </w:rPr>
        <w:t xml:space="preserve"> </w:t>
      </w:r>
      <w:r w:rsidR="00864579" w:rsidRPr="00A67D9C">
        <w:rPr>
          <w:rFonts w:ascii="Times New Roman" w:hAnsi="Times New Roman" w:cs="Times New Roman"/>
          <w:b/>
          <w:color w:val="000000"/>
          <w:szCs w:val="20"/>
        </w:rPr>
        <w:t>May</w:t>
      </w:r>
      <w:r w:rsidR="00864579" w:rsidRPr="00A67D9C">
        <w:rPr>
          <w:rFonts w:ascii="Times New Roman" w:hAnsi="Times New Roman" w:cs="Times New Roman"/>
          <w:b/>
          <w:color w:val="000000"/>
          <w:spacing w:val="-4"/>
          <w:szCs w:val="20"/>
        </w:rPr>
        <w:t xml:space="preserve"> </w:t>
      </w:r>
      <w:r w:rsidR="00864579" w:rsidRPr="00A67D9C">
        <w:rPr>
          <w:rFonts w:ascii="Times New Roman" w:hAnsi="Times New Roman" w:cs="Times New Roman"/>
          <w:b/>
          <w:color w:val="000000"/>
          <w:szCs w:val="20"/>
        </w:rPr>
        <w:t>2010–Aug</w:t>
      </w:r>
      <w:r w:rsidR="00864579" w:rsidRPr="00A67D9C">
        <w:rPr>
          <w:rFonts w:ascii="Times New Roman" w:hAnsi="Times New Roman" w:cs="Times New Roman"/>
          <w:b/>
          <w:color w:val="000000"/>
          <w:spacing w:val="-4"/>
          <w:szCs w:val="20"/>
        </w:rPr>
        <w:t xml:space="preserve"> 2012</w:t>
      </w:r>
    </w:p>
    <w:p w14:paraId="534ECD23" w14:textId="77777777" w:rsidR="006849FA" w:rsidRPr="00A67D9C" w:rsidRDefault="009B399F" w:rsidP="00FD7AD2">
      <w:pPr>
        <w:pStyle w:val="BodyText"/>
        <w:spacing w:before="0" w:line="276" w:lineRule="auto"/>
        <w:ind w:left="360" w:right="364" w:firstLine="360"/>
        <w:rPr>
          <w:rFonts w:ascii="Times New Roman" w:hAnsi="Times New Roman" w:cs="Times New Roman"/>
          <w:sz w:val="20"/>
          <w:szCs w:val="20"/>
          <w:u w:val="single"/>
        </w:rPr>
      </w:pPr>
      <w:r w:rsidRPr="00A67D9C">
        <w:rPr>
          <w:rFonts w:ascii="Times New Roman" w:hAnsi="Times New Roman" w:cs="Times New Roman"/>
          <w:b/>
          <w:spacing w:val="-4"/>
          <w:sz w:val="20"/>
          <w:szCs w:val="20"/>
          <w:u w:val="single"/>
        </w:rPr>
        <w:t>Responsibilities:</w:t>
      </w:r>
    </w:p>
    <w:p w14:paraId="534ECD24" w14:textId="77777777" w:rsidR="006849FA" w:rsidRPr="00CA48EA" w:rsidRDefault="008740A6" w:rsidP="00FD7AD2">
      <w:pPr>
        <w:pStyle w:val="ListParagraph"/>
        <w:numPr>
          <w:ilvl w:val="0"/>
          <w:numId w:val="23"/>
        </w:numPr>
        <w:tabs>
          <w:tab w:val="left" w:pos="473"/>
        </w:tabs>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 xml:space="preserve">Designed and deployed a secure VPN solution for CAMEO that allowed the subcontract vendors to access the </w:t>
      </w:r>
      <w:r w:rsidR="009B399F" w:rsidRPr="00CA48EA">
        <w:rPr>
          <w:rFonts w:ascii="Times New Roman" w:hAnsi="Times New Roman" w:cs="Times New Roman"/>
          <w:sz w:val="20"/>
          <w:szCs w:val="20"/>
        </w:rPr>
        <w:t>internal</w:t>
      </w:r>
      <w:r w:rsidRPr="00CA48EA">
        <w:rPr>
          <w:rFonts w:ascii="Times New Roman" w:hAnsi="Times New Roman" w:cs="Times New Roman"/>
          <w:sz w:val="20"/>
          <w:szCs w:val="20"/>
        </w:rPr>
        <w:t xml:space="preserve"> application servers in the CAMEO network and share data securely with each other. This helped CAMEO expand business opportunities, increase subcontract vendors, open new branch offices in Uganda, and increase revenue flow for the organization.</w:t>
      </w:r>
    </w:p>
    <w:p w14:paraId="534ECD25" w14:textId="77777777" w:rsidR="006849FA" w:rsidRPr="00CA48EA" w:rsidRDefault="008740A6" w:rsidP="00FD7AD2">
      <w:pPr>
        <w:pStyle w:val="ListParagraph"/>
        <w:numPr>
          <w:ilvl w:val="0"/>
          <w:numId w:val="23"/>
        </w:numPr>
        <w:tabs>
          <w:tab w:val="left" w:pos="473"/>
        </w:tabs>
        <w:spacing w:before="0" w:line="276" w:lineRule="auto"/>
        <w:ind w:right="364"/>
        <w:jc w:val="both"/>
        <w:rPr>
          <w:rFonts w:ascii="Times New Roman" w:hAnsi="Times New Roman" w:cs="Times New Roman"/>
          <w:sz w:val="20"/>
          <w:szCs w:val="20"/>
        </w:rPr>
      </w:pPr>
      <w:r w:rsidRPr="00CA48EA">
        <w:rPr>
          <w:rFonts w:ascii="Times New Roman" w:hAnsi="Times New Roman" w:cs="Times New Roman"/>
          <w:sz w:val="20"/>
          <w:szCs w:val="20"/>
        </w:rPr>
        <w:t>Introduced enhancements in the network and server infrastructure by designing and deploying a collapsed core topology network infrastructure with redundancy to handle high network volume. Successfully designed and deployed NLB (Network Load balancer) to distribute the load across several application servers in the server farm.</w:t>
      </w:r>
    </w:p>
    <w:p w14:paraId="534ECD26" w14:textId="77777777" w:rsidR="00864579" w:rsidRDefault="00864579" w:rsidP="00FD7AD2">
      <w:pPr>
        <w:pStyle w:val="Heading1"/>
        <w:tabs>
          <w:tab w:val="left" w:pos="314"/>
        </w:tabs>
        <w:spacing w:line="276" w:lineRule="auto"/>
        <w:ind w:left="360" w:right="364" w:firstLine="0"/>
        <w:rPr>
          <w:rFonts w:ascii="Times New Roman" w:hAnsi="Times New Roman" w:cs="Times New Roman"/>
          <w:b w:val="0"/>
          <w:bCs w:val="0"/>
          <w:sz w:val="20"/>
          <w:szCs w:val="20"/>
        </w:rPr>
      </w:pPr>
    </w:p>
    <w:p w14:paraId="718BDF24" w14:textId="77777777" w:rsidR="00115028" w:rsidRDefault="00115028" w:rsidP="00FD7AD2">
      <w:pPr>
        <w:pStyle w:val="Heading1"/>
        <w:tabs>
          <w:tab w:val="left" w:pos="314"/>
        </w:tabs>
        <w:spacing w:line="276" w:lineRule="auto"/>
        <w:ind w:left="360" w:right="364" w:firstLine="0"/>
        <w:rPr>
          <w:rFonts w:ascii="Times New Roman" w:hAnsi="Times New Roman" w:cs="Times New Roman"/>
          <w:b w:val="0"/>
          <w:bCs w:val="0"/>
          <w:sz w:val="20"/>
          <w:szCs w:val="20"/>
        </w:rPr>
      </w:pPr>
    </w:p>
    <w:p w14:paraId="780B3A62" w14:textId="77777777" w:rsidR="00115028" w:rsidRDefault="00115028" w:rsidP="00FD7AD2">
      <w:pPr>
        <w:pStyle w:val="Heading1"/>
        <w:tabs>
          <w:tab w:val="left" w:pos="314"/>
        </w:tabs>
        <w:spacing w:line="276" w:lineRule="auto"/>
        <w:ind w:left="360" w:right="364" w:firstLine="0"/>
        <w:rPr>
          <w:rFonts w:ascii="Times New Roman" w:hAnsi="Times New Roman" w:cs="Times New Roman"/>
          <w:b w:val="0"/>
          <w:bCs w:val="0"/>
          <w:sz w:val="20"/>
          <w:szCs w:val="20"/>
        </w:rPr>
      </w:pPr>
    </w:p>
    <w:p w14:paraId="61AE63F5" w14:textId="77777777" w:rsidR="00115028" w:rsidRDefault="00115028" w:rsidP="00FD7AD2">
      <w:pPr>
        <w:pStyle w:val="Heading1"/>
        <w:tabs>
          <w:tab w:val="left" w:pos="314"/>
        </w:tabs>
        <w:spacing w:line="276" w:lineRule="auto"/>
        <w:ind w:left="360" w:right="364" w:firstLine="0"/>
        <w:rPr>
          <w:rFonts w:ascii="Times New Roman" w:hAnsi="Times New Roman" w:cs="Times New Roman"/>
          <w:b w:val="0"/>
          <w:bCs w:val="0"/>
          <w:sz w:val="20"/>
          <w:szCs w:val="20"/>
        </w:rPr>
      </w:pPr>
    </w:p>
    <w:p w14:paraId="1C831F0D" w14:textId="4CD09648" w:rsidR="00115028" w:rsidRPr="00A67D9C" w:rsidRDefault="00115028" w:rsidP="00FC5126">
      <w:pPr>
        <w:pStyle w:val="Heading1"/>
        <w:tabs>
          <w:tab w:val="left" w:pos="314"/>
        </w:tabs>
        <w:spacing w:line="276" w:lineRule="auto"/>
        <w:ind w:left="0" w:right="364" w:firstLine="0"/>
        <w:rPr>
          <w:rFonts w:ascii="Times New Roman" w:hAnsi="Times New Roman" w:cs="Times New Roman"/>
          <w:b w:val="0"/>
          <w:bCs w:val="0"/>
          <w:sz w:val="20"/>
          <w:szCs w:val="20"/>
        </w:rPr>
      </w:pPr>
    </w:p>
    <w:p w14:paraId="534ECD27" w14:textId="77777777" w:rsidR="006849FA" w:rsidRPr="00A67D9C" w:rsidRDefault="009B399F" w:rsidP="00FD7AD2">
      <w:pPr>
        <w:pStyle w:val="Heading1"/>
        <w:tabs>
          <w:tab w:val="left" w:pos="314"/>
        </w:tabs>
        <w:spacing w:line="276" w:lineRule="auto"/>
        <w:ind w:left="360" w:right="364" w:firstLine="0"/>
        <w:rPr>
          <w:rFonts w:ascii="Times New Roman" w:hAnsi="Times New Roman" w:cs="Times New Roman"/>
          <w:color w:val="4F81BD" w:themeColor="accent1"/>
          <w:sz w:val="20"/>
          <w:szCs w:val="20"/>
        </w:rPr>
      </w:pPr>
      <w:r w:rsidRPr="00A67D9C">
        <w:rPr>
          <w:rFonts w:ascii="Times New Roman" w:eastAsia="Times New Roman" w:hAnsi="Times New Roman" w:cs="Times New Roman"/>
          <w:b w:val="0"/>
          <w:bCs w:val="0"/>
          <w:noProof/>
          <w:color w:val="4F81BD" w:themeColor="accent1"/>
          <w:sz w:val="20"/>
        </w:rPr>
        <w:lastRenderedPageBreak/>
        <mc:AlternateContent>
          <mc:Choice Requires="wps">
            <w:drawing>
              <wp:anchor distT="0" distB="0" distL="114300" distR="114300" simplePos="0" relativeHeight="251660288" behindDoc="0" locked="0" layoutInCell="1" allowOverlap="1" wp14:anchorId="534ECD3B" wp14:editId="5008C2EC">
                <wp:simplePos x="0" y="0"/>
                <wp:positionH relativeFrom="margin">
                  <wp:posOffset>1786255</wp:posOffset>
                </wp:positionH>
                <wp:positionV relativeFrom="paragraph">
                  <wp:posOffset>66040</wp:posOffset>
                </wp:positionV>
                <wp:extent cx="5158740" cy="7620"/>
                <wp:effectExtent l="0" t="0" r="22860" b="30480"/>
                <wp:wrapNone/>
                <wp:docPr id="19" name="Straight Connector 1"/>
                <wp:cNvGraphicFramePr/>
                <a:graphic xmlns:a="http://schemas.openxmlformats.org/drawingml/2006/main">
                  <a:graphicData uri="http://schemas.microsoft.com/office/word/2010/wordprocessingShape">
                    <wps:wsp>
                      <wps:cNvCnPr/>
                      <wps:spPr>
                        <a:xfrm flipV="1">
                          <a:off x="0" y="0"/>
                          <a:ext cx="5158740" cy="7620"/>
                        </a:xfrm>
                        <a:prstGeom prst="line">
                          <a:avLst/>
                        </a:prstGeom>
                        <a:ln>
                          <a:solidFill>
                            <a:schemeClr val="tx1"/>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AB1F07"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0.65pt,5.2pt" to="546.8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" strokecolor="black [3213]">
                <w10:wrap anchorx="margin"/>
              </v:line>
            </w:pict>
          </mc:Fallback>
        </mc:AlternateContent>
      </w:r>
      <w:r w:rsidR="00567736" w:rsidRPr="00A67D9C">
        <w:rPr>
          <w:rFonts w:ascii="Times New Roman" w:hAnsi="Times New Roman" w:cs="Times New Roman"/>
          <w:color w:val="4F81BD" w:themeColor="accent1"/>
          <w:sz w:val="20"/>
          <w:szCs w:val="20"/>
        </w:rPr>
        <w:t xml:space="preserve"> </w:t>
      </w:r>
      <w:r w:rsidR="008740A6" w:rsidRPr="00A67D9C">
        <w:rPr>
          <w:rFonts w:ascii="Times New Roman" w:hAnsi="Times New Roman" w:cs="Times New Roman"/>
          <w:color w:val="4F81BD" w:themeColor="accent1"/>
          <w:sz w:val="20"/>
          <w:szCs w:val="20"/>
        </w:rPr>
        <w:t>Q</w:t>
      </w:r>
      <w:r w:rsidR="008740A6" w:rsidRPr="00A67D9C">
        <w:rPr>
          <w:rFonts w:ascii="Times New Roman" w:hAnsi="Times New Roman" w:cs="Times New Roman"/>
          <w:color w:val="4F81BD" w:themeColor="accent1"/>
          <w:spacing w:val="-9"/>
          <w:sz w:val="20"/>
          <w:szCs w:val="20"/>
        </w:rPr>
        <w:t xml:space="preserve"> </w:t>
      </w:r>
      <w:r w:rsidR="008740A6" w:rsidRPr="00A67D9C">
        <w:rPr>
          <w:rFonts w:ascii="Times New Roman" w:hAnsi="Times New Roman" w:cs="Times New Roman"/>
          <w:color w:val="4F81BD" w:themeColor="accent1"/>
          <w:sz w:val="20"/>
          <w:szCs w:val="20"/>
        </w:rPr>
        <w:t>U</w:t>
      </w:r>
      <w:r w:rsidR="008740A6" w:rsidRPr="00A67D9C">
        <w:rPr>
          <w:rFonts w:ascii="Times New Roman" w:hAnsi="Times New Roman" w:cs="Times New Roman"/>
          <w:color w:val="4F81BD" w:themeColor="accent1"/>
          <w:spacing w:val="-13"/>
          <w:sz w:val="20"/>
          <w:szCs w:val="20"/>
        </w:rPr>
        <w:t xml:space="preserve"> </w:t>
      </w:r>
      <w:r w:rsidR="008740A6" w:rsidRPr="00A67D9C">
        <w:rPr>
          <w:rFonts w:ascii="Times New Roman" w:hAnsi="Times New Roman" w:cs="Times New Roman"/>
          <w:color w:val="4F81BD" w:themeColor="accent1"/>
          <w:sz w:val="20"/>
          <w:szCs w:val="20"/>
        </w:rPr>
        <w:t>A</w:t>
      </w:r>
      <w:r w:rsidR="008740A6" w:rsidRPr="00A67D9C">
        <w:rPr>
          <w:rFonts w:ascii="Times New Roman" w:hAnsi="Times New Roman" w:cs="Times New Roman"/>
          <w:color w:val="4F81BD" w:themeColor="accent1"/>
          <w:spacing w:val="-9"/>
          <w:sz w:val="20"/>
          <w:szCs w:val="20"/>
        </w:rPr>
        <w:t xml:space="preserve"> </w:t>
      </w:r>
      <w:r w:rsidR="008740A6" w:rsidRPr="00A67D9C">
        <w:rPr>
          <w:rFonts w:ascii="Times New Roman" w:hAnsi="Times New Roman" w:cs="Times New Roman"/>
          <w:color w:val="4F81BD" w:themeColor="accent1"/>
          <w:sz w:val="20"/>
          <w:szCs w:val="20"/>
        </w:rPr>
        <w:t>L</w:t>
      </w:r>
      <w:r w:rsidR="008740A6" w:rsidRPr="00A67D9C">
        <w:rPr>
          <w:rFonts w:ascii="Times New Roman" w:hAnsi="Times New Roman" w:cs="Times New Roman"/>
          <w:color w:val="4F81BD" w:themeColor="accent1"/>
          <w:spacing w:val="-10"/>
          <w:sz w:val="20"/>
          <w:szCs w:val="20"/>
        </w:rPr>
        <w:t xml:space="preserve"> </w:t>
      </w:r>
      <w:r w:rsidR="008740A6" w:rsidRPr="00A67D9C">
        <w:rPr>
          <w:rFonts w:ascii="Times New Roman" w:hAnsi="Times New Roman" w:cs="Times New Roman"/>
          <w:color w:val="4F81BD" w:themeColor="accent1"/>
          <w:sz w:val="20"/>
          <w:szCs w:val="20"/>
        </w:rPr>
        <w:t>I</w:t>
      </w:r>
      <w:r w:rsidR="008740A6" w:rsidRPr="00A67D9C">
        <w:rPr>
          <w:rFonts w:ascii="Times New Roman" w:hAnsi="Times New Roman" w:cs="Times New Roman"/>
          <w:color w:val="4F81BD" w:themeColor="accent1"/>
          <w:spacing w:val="-9"/>
          <w:sz w:val="20"/>
          <w:szCs w:val="20"/>
        </w:rPr>
        <w:t xml:space="preserve"> </w:t>
      </w:r>
      <w:r w:rsidR="008740A6" w:rsidRPr="00A67D9C">
        <w:rPr>
          <w:rFonts w:ascii="Times New Roman" w:hAnsi="Times New Roman" w:cs="Times New Roman"/>
          <w:color w:val="4F81BD" w:themeColor="accent1"/>
          <w:sz w:val="20"/>
          <w:szCs w:val="20"/>
        </w:rPr>
        <w:t>F</w:t>
      </w:r>
      <w:r w:rsidR="008740A6" w:rsidRPr="00A67D9C">
        <w:rPr>
          <w:rFonts w:ascii="Times New Roman" w:hAnsi="Times New Roman" w:cs="Times New Roman"/>
          <w:color w:val="4F81BD" w:themeColor="accent1"/>
          <w:spacing w:val="-12"/>
          <w:sz w:val="20"/>
          <w:szCs w:val="20"/>
        </w:rPr>
        <w:t xml:space="preserve"> </w:t>
      </w:r>
      <w:r w:rsidR="008740A6" w:rsidRPr="00A67D9C">
        <w:rPr>
          <w:rFonts w:ascii="Times New Roman" w:hAnsi="Times New Roman" w:cs="Times New Roman"/>
          <w:color w:val="4F81BD" w:themeColor="accent1"/>
          <w:sz w:val="20"/>
          <w:szCs w:val="20"/>
        </w:rPr>
        <w:t>I</w:t>
      </w:r>
      <w:r w:rsidR="008740A6" w:rsidRPr="00A67D9C">
        <w:rPr>
          <w:rFonts w:ascii="Times New Roman" w:hAnsi="Times New Roman" w:cs="Times New Roman"/>
          <w:color w:val="4F81BD" w:themeColor="accent1"/>
          <w:spacing w:val="-11"/>
          <w:sz w:val="20"/>
          <w:szCs w:val="20"/>
        </w:rPr>
        <w:t xml:space="preserve"> </w:t>
      </w:r>
      <w:r w:rsidR="008740A6" w:rsidRPr="00A67D9C">
        <w:rPr>
          <w:rFonts w:ascii="Times New Roman" w:hAnsi="Times New Roman" w:cs="Times New Roman"/>
          <w:color w:val="4F81BD" w:themeColor="accent1"/>
          <w:sz w:val="20"/>
          <w:szCs w:val="20"/>
        </w:rPr>
        <w:t>C</w:t>
      </w:r>
      <w:r w:rsidR="008740A6" w:rsidRPr="00A67D9C">
        <w:rPr>
          <w:rFonts w:ascii="Times New Roman" w:hAnsi="Times New Roman" w:cs="Times New Roman"/>
          <w:color w:val="4F81BD" w:themeColor="accent1"/>
          <w:spacing w:val="-9"/>
          <w:sz w:val="20"/>
          <w:szCs w:val="20"/>
        </w:rPr>
        <w:t xml:space="preserve"> </w:t>
      </w:r>
      <w:r w:rsidR="008740A6" w:rsidRPr="00A67D9C">
        <w:rPr>
          <w:rFonts w:ascii="Times New Roman" w:hAnsi="Times New Roman" w:cs="Times New Roman"/>
          <w:color w:val="4F81BD" w:themeColor="accent1"/>
          <w:sz w:val="20"/>
          <w:szCs w:val="20"/>
        </w:rPr>
        <w:t>A</w:t>
      </w:r>
      <w:r w:rsidR="008740A6" w:rsidRPr="00A67D9C">
        <w:rPr>
          <w:rFonts w:ascii="Times New Roman" w:hAnsi="Times New Roman" w:cs="Times New Roman"/>
          <w:color w:val="4F81BD" w:themeColor="accent1"/>
          <w:spacing w:val="-11"/>
          <w:sz w:val="20"/>
          <w:szCs w:val="20"/>
        </w:rPr>
        <w:t xml:space="preserve"> </w:t>
      </w:r>
      <w:r w:rsidR="008740A6" w:rsidRPr="00A67D9C">
        <w:rPr>
          <w:rFonts w:ascii="Times New Roman" w:hAnsi="Times New Roman" w:cs="Times New Roman"/>
          <w:color w:val="4F81BD" w:themeColor="accent1"/>
          <w:sz w:val="20"/>
          <w:szCs w:val="20"/>
        </w:rPr>
        <w:t>T</w:t>
      </w:r>
      <w:r w:rsidR="008740A6" w:rsidRPr="00A67D9C">
        <w:rPr>
          <w:rFonts w:ascii="Times New Roman" w:hAnsi="Times New Roman" w:cs="Times New Roman"/>
          <w:color w:val="4F81BD" w:themeColor="accent1"/>
          <w:spacing w:val="-9"/>
          <w:sz w:val="20"/>
          <w:szCs w:val="20"/>
        </w:rPr>
        <w:t xml:space="preserve"> </w:t>
      </w:r>
      <w:r w:rsidR="008740A6" w:rsidRPr="00A67D9C">
        <w:rPr>
          <w:rFonts w:ascii="Times New Roman" w:hAnsi="Times New Roman" w:cs="Times New Roman"/>
          <w:color w:val="4F81BD" w:themeColor="accent1"/>
          <w:sz w:val="20"/>
          <w:szCs w:val="20"/>
        </w:rPr>
        <w:t>I</w:t>
      </w:r>
      <w:r w:rsidR="008740A6" w:rsidRPr="00A67D9C">
        <w:rPr>
          <w:rFonts w:ascii="Times New Roman" w:hAnsi="Times New Roman" w:cs="Times New Roman"/>
          <w:color w:val="4F81BD" w:themeColor="accent1"/>
          <w:spacing w:val="-11"/>
          <w:sz w:val="20"/>
          <w:szCs w:val="20"/>
        </w:rPr>
        <w:t xml:space="preserve"> </w:t>
      </w:r>
      <w:r w:rsidR="008740A6" w:rsidRPr="00A67D9C">
        <w:rPr>
          <w:rFonts w:ascii="Times New Roman" w:hAnsi="Times New Roman" w:cs="Times New Roman"/>
          <w:color w:val="4F81BD" w:themeColor="accent1"/>
          <w:sz w:val="20"/>
          <w:szCs w:val="20"/>
        </w:rPr>
        <w:t>O</w:t>
      </w:r>
      <w:r w:rsidR="008740A6" w:rsidRPr="00A67D9C">
        <w:rPr>
          <w:rFonts w:ascii="Times New Roman" w:hAnsi="Times New Roman" w:cs="Times New Roman"/>
          <w:color w:val="4F81BD" w:themeColor="accent1"/>
          <w:spacing w:val="-9"/>
          <w:sz w:val="20"/>
          <w:szCs w:val="20"/>
        </w:rPr>
        <w:t xml:space="preserve"> </w:t>
      </w:r>
      <w:r w:rsidR="008740A6" w:rsidRPr="00A67D9C">
        <w:rPr>
          <w:rFonts w:ascii="Times New Roman" w:hAnsi="Times New Roman" w:cs="Times New Roman"/>
          <w:color w:val="4F81BD" w:themeColor="accent1"/>
          <w:sz w:val="20"/>
          <w:szCs w:val="20"/>
        </w:rPr>
        <w:t>N</w:t>
      </w:r>
      <w:r w:rsidR="008740A6" w:rsidRPr="00A67D9C">
        <w:rPr>
          <w:rFonts w:ascii="Times New Roman" w:hAnsi="Times New Roman" w:cs="Times New Roman"/>
          <w:color w:val="4F81BD" w:themeColor="accent1"/>
          <w:spacing w:val="-10"/>
          <w:sz w:val="20"/>
          <w:szCs w:val="20"/>
        </w:rPr>
        <w:t xml:space="preserve"> S</w:t>
      </w:r>
    </w:p>
    <w:p w14:paraId="534ECD28" w14:textId="77777777" w:rsidR="006849FA" w:rsidRPr="009B399F" w:rsidRDefault="008740A6" w:rsidP="00FD7AD2">
      <w:pPr>
        <w:pStyle w:val="ListParagraph"/>
        <w:numPr>
          <w:ilvl w:val="0"/>
          <w:numId w:val="28"/>
        </w:numPr>
        <w:tabs>
          <w:tab w:val="left" w:pos="472"/>
        </w:tabs>
        <w:spacing w:before="0" w:line="276" w:lineRule="auto"/>
        <w:ind w:right="364"/>
        <w:rPr>
          <w:rFonts w:ascii="Times New Roman" w:hAnsi="Times New Roman" w:cs="Times New Roman"/>
          <w:sz w:val="20"/>
          <w:szCs w:val="20"/>
        </w:rPr>
      </w:pPr>
      <w:r w:rsidRPr="009B399F">
        <w:rPr>
          <w:rFonts w:ascii="Times New Roman" w:hAnsi="Times New Roman" w:cs="Times New Roman"/>
          <w:sz w:val="20"/>
          <w:szCs w:val="20"/>
        </w:rPr>
        <w:t>PG</w:t>
      </w:r>
      <w:r w:rsidRPr="009B399F">
        <w:rPr>
          <w:rFonts w:ascii="Times New Roman" w:hAnsi="Times New Roman" w:cs="Times New Roman"/>
          <w:spacing w:val="-3"/>
          <w:sz w:val="20"/>
          <w:szCs w:val="20"/>
        </w:rPr>
        <w:t xml:space="preserve"> </w:t>
      </w:r>
      <w:r w:rsidRPr="009B399F">
        <w:rPr>
          <w:rFonts w:ascii="Times New Roman" w:hAnsi="Times New Roman" w:cs="Times New Roman"/>
          <w:sz w:val="20"/>
          <w:szCs w:val="20"/>
        </w:rPr>
        <w:t>Diploma</w:t>
      </w:r>
      <w:r w:rsidRPr="009B399F">
        <w:rPr>
          <w:rFonts w:ascii="Times New Roman" w:hAnsi="Times New Roman" w:cs="Times New Roman"/>
          <w:spacing w:val="-1"/>
          <w:sz w:val="20"/>
          <w:szCs w:val="20"/>
        </w:rPr>
        <w:t xml:space="preserve"> </w:t>
      </w:r>
      <w:r w:rsidRPr="009B399F">
        <w:rPr>
          <w:rFonts w:ascii="Times New Roman" w:hAnsi="Times New Roman" w:cs="Times New Roman"/>
          <w:sz w:val="20"/>
          <w:szCs w:val="20"/>
        </w:rPr>
        <w:t>in</w:t>
      </w:r>
      <w:r w:rsidRPr="009B399F">
        <w:rPr>
          <w:rFonts w:ascii="Times New Roman" w:hAnsi="Times New Roman" w:cs="Times New Roman"/>
          <w:spacing w:val="-3"/>
          <w:sz w:val="20"/>
          <w:szCs w:val="20"/>
        </w:rPr>
        <w:t xml:space="preserve"> </w:t>
      </w:r>
      <w:r w:rsidRPr="009B399F">
        <w:rPr>
          <w:rFonts w:ascii="Times New Roman" w:hAnsi="Times New Roman" w:cs="Times New Roman"/>
          <w:sz w:val="20"/>
          <w:szCs w:val="20"/>
        </w:rPr>
        <w:t>Cyber</w:t>
      </w:r>
      <w:r w:rsidRPr="009B399F">
        <w:rPr>
          <w:rFonts w:ascii="Times New Roman" w:hAnsi="Times New Roman" w:cs="Times New Roman"/>
          <w:spacing w:val="-2"/>
          <w:sz w:val="20"/>
          <w:szCs w:val="20"/>
        </w:rPr>
        <w:t xml:space="preserve"> </w:t>
      </w:r>
      <w:r w:rsidRPr="009B399F">
        <w:rPr>
          <w:rFonts w:ascii="Times New Roman" w:hAnsi="Times New Roman" w:cs="Times New Roman"/>
          <w:sz w:val="20"/>
          <w:szCs w:val="20"/>
        </w:rPr>
        <w:t>Crime</w:t>
      </w:r>
      <w:r w:rsidRPr="009B399F">
        <w:rPr>
          <w:rFonts w:ascii="Times New Roman" w:hAnsi="Times New Roman" w:cs="Times New Roman"/>
          <w:spacing w:val="-2"/>
          <w:sz w:val="20"/>
          <w:szCs w:val="20"/>
        </w:rPr>
        <w:t xml:space="preserve"> </w:t>
      </w:r>
      <w:r w:rsidRPr="009B399F">
        <w:rPr>
          <w:rFonts w:ascii="Times New Roman" w:hAnsi="Times New Roman" w:cs="Times New Roman"/>
          <w:sz w:val="20"/>
          <w:szCs w:val="20"/>
        </w:rPr>
        <w:t>&amp;</w:t>
      </w:r>
      <w:r w:rsidRPr="009B399F">
        <w:rPr>
          <w:rFonts w:ascii="Times New Roman" w:hAnsi="Times New Roman" w:cs="Times New Roman"/>
          <w:spacing w:val="-2"/>
          <w:sz w:val="20"/>
          <w:szCs w:val="20"/>
        </w:rPr>
        <w:t xml:space="preserve"> </w:t>
      </w:r>
      <w:r w:rsidRPr="009B399F">
        <w:rPr>
          <w:rFonts w:ascii="Times New Roman" w:hAnsi="Times New Roman" w:cs="Times New Roman"/>
          <w:sz w:val="20"/>
          <w:szCs w:val="20"/>
        </w:rPr>
        <w:t>Information</w:t>
      </w:r>
      <w:r w:rsidRPr="009B399F">
        <w:rPr>
          <w:rFonts w:ascii="Times New Roman" w:hAnsi="Times New Roman" w:cs="Times New Roman"/>
          <w:spacing w:val="-3"/>
          <w:sz w:val="20"/>
          <w:szCs w:val="20"/>
        </w:rPr>
        <w:t xml:space="preserve"> </w:t>
      </w:r>
      <w:r w:rsidRPr="009B399F">
        <w:rPr>
          <w:rFonts w:ascii="Times New Roman" w:hAnsi="Times New Roman" w:cs="Times New Roman"/>
          <w:sz w:val="20"/>
          <w:szCs w:val="20"/>
        </w:rPr>
        <w:t>Security |</w:t>
      </w:r>
      <w:r w:rsidRPr="009B399F">
        <w:rPr>
          <w:rFonts w:ascii="Times New Roman" w:hAnsi="Times New Roman" w:cs="Times New Roman"/>
          <w:spacing w:val="-1"/>
          <w:sz w:val="20"/>
          <w:szCs w:val="20"/>
        </w:rPr>
        <w:t xml:space="preserve"> </w:t>
      </w:r>
      <w:r w:rsidRPr="009B399F">
        <w:rPr>
          <w:rFonts w:ascii="Times New Roman" w:hAnsi="Times New Roman" w:cs="Times New Roman"/>
          <w:sz w:val="20"/>
          <w:szCs w:val="20"/>
        </w:rPr>
        <w:t>University</w:t>
      </w:r>
      <w:r w:rsidRPr="009B399F">
        <w:rPr>
          <w:rFonts w:ascii="Times New Roman" w:hAnsi="Times New Roman" w:cs="Times New Roman"/>
          <w:spacing w:val="-2"/>
          <w:sz w:val="20"/>
          <w:szCs w:val="20"/>
        </w:rPr>
        <w:t xml:space="preserve"> </w:t>
      </w:r>
      <w:r w:rsidRPr="009B399F">
        <w:rPr>
          <w:rFonts w:ascii="Times New Roman" w:hAnsi="Times New Roman" w:cs="Times New Roman"/>
          <w:sz w:val="20"/>
          <w:szCs w:val="20"/>
        </w:rPr>
        <w:t>of Madras |</w:t>
      </w:r>
      <w:r w:rsidRPr="009B399F">
        <w:rPr>
          <w:rFonts w:ascii="Times New Roman" w:hAnsi="Times New Roman" w:cs="Times New Roman"/>
          <w:spacing w:val="-1"/>
          <w:sz w:val="20"/>
          <w:szCs w:val="20"/>
        </w:rPr>
        <w:t xml:space="preserve"> </w:t>
      </w:r>
      <w:r w:rsidRPr="009B399F">
        <w:rPr>
          <w:rFonts w:ascii="Times New Roman" w:hAnsi="Times New Roman" w:cs="Times New Roman"/>
          <w:sz w:val="20"/>
          <w:szCs w:val="20"/>
        </w:rPr>
        <w:t>Apr</w:t>
      </w:r>
      <w:r w:rsidRPr="009B399F">
        <w:rPr>
          <w:rFonts w:ascii="Times New Roman" w:hAnsi="Times New Roman" w:cs="Times New Roman"/>
          <w:spacing w:val="-1"/>
          <w:sz w:val="20"/>
          <w:szCs w:val="20"/>
        </w:rPr>
        <w:t xml:space="preserve"> </w:t>
      </w:r>
      <w:r w:rsidRPr="009B399F">
        <w:rPr>
          <w:rFonts w:ascii="Times New Roman" w:hAnsi="Times New Roman" w:cs="Times New Roman"/>
          <w:spacing w:val="-4"/>
          <w:sz w:val="20"/>
          <w:szCs w:val="20"/>
        </w:rPr>
        <w:t>2010</w:t>
      </w:r>
    </w:p>
    <w:p w14:paraId="534ECD29" w14:textId="77777777" w:rsidR="006849FA" w:rsidRPr="009B399F" w:rsidRDefault="008740A6" w:rsidP="00FD7AD2">
      <w:pPr>
        <w:pStyle w:val="ListParagraph"/>
        <w:numPr>
          <w:ilvl w:val="0"/>
          <w:numId w:val="28"/>
        </w:numPr>
        <w:tabs>
          <w:tab w:val="left" w:pos="472"/>
        </w:tabs>
        <w:spacing w:before="0" w:line="276" w:lineRule="auto"/>
        <w:ind w:right="364"/>
        <w:rPr>
          <w:rFonts w:ascii="Times New Roman" w:hAnsi="Times New Roman" w:cs="Times New Roman"/>
          <w:sz w:val="20"/>
          <w:szCs w:val="20"/>
        </w:rPr>
      </w:pPr>
      <w:r w:rsidRPr="009B399F">
        <w:rPr>
          <w:rFonts w:ascii="Times New Roman" w:hAnsi="Times New Roman" w:cs="Times New Roman"/>
          <w:sz w:val="20"/>
          <w:szCs w:val="20"/>
        </w:rPr>
        <w:t>Bachelor</w:t>
      </w:r>
      <w:r w:rsidRPr="009B399F">
        <w:rPr>
          <w:rFonts w:ascii="Times New Roman" w:hAnsi="Times New Roman" w:cs="Times New Roman"/>
          <w:spacing w:val="-3"/>
          <w:sz w:val="20"/>
          <w:szCs w:val="20"/>
        </w:rPr>
        <w:t xml:space="preserve"> </w:t>
      </w:r>
      <w:r w:rsidRPr="009B399F">
        <w:rPr>
          <w:rFonts w:ascii="Times New Roman" w:hAnsi="Times New Roman" w:cs="Times New Roman"/>
          <w:sz w:val="20"/>
          <w:szCs w:val="20"/>
        </w:rPr>
        <w:t>of</w:t>
      </w:r>
      <w:r w:rsidRPr="009B399F">
        <w:rPr>
          <w:rFonts w:ascii="Times New Roman" w:hAnsi="Times New Roman" w:cs="Times New Roman"/>
          <w:spacing w:val="-1"/>
          <w:sz w:val="20"/>
          <w:szCs w:val="20"/>
        </w:rPr>
        <w:t xml:space="preserve"> </w:t>
      </w:r>
      <w:r w:rsidRPr="009B399F">
        <w:rPr>
          <w:rFonts w:ascii="Times New Roman" w:hAnsi="Times New Roman" w:cs="Times New Roman"/>
          <w:sz w:val="20"/>
          <w:szCs w:val="20"/>
        </w:rPr>
        <w:t>Engineering</w:t>
      </w:r>
      <w:r w:rsidRPr="009B399F">
        <w:rPr>
          <w:rFonts w:ascii="Times New Roman" w:hAnsi="Times New Roman" w:cs="Times New Roman"/>
          <w:spacing w:val="-2"/>
          <w:sz w:val="20"/>
          <w:szCs w:val="20"/>
        </w:rPr>
        <w:t xml:space="preserve"> </w:t>
      </w:r>
      <w:r w:rsidRPr="009B399F">
        <w:rPr>
          <w:rFonts w:ascii="Times New Roman" w:hAnsi="Times New Roman" w:cs="Times New Roman"/>
          <w:sz w:val="20"/>
          <w:szCs w:val="20"/>
        </w:rPr>
        <w:t>in</w:t>
      </w:r>
      <w:r w:rsidRPr="009B399F">
        <w:rPr>
          <w:rFonts w:ascii="Times New Roman" w:hAnsi="Times New Roman" w:cs="Times New Roman"/>
          <w:spacing w:val="-3"/>
          <w:sz w:val="20"/>
          <w:szCs w:val="20"/>
        </w:rPr>
        <w:t xml:space="preserve"> </w:t>
      </w:r>
      <w:r w:rsidRPr="009B399F">
        <w:rPr>
          <w:rFonts w:ascii="Times New Roman" w:hAnsi="Times New Roman" w:cs="Times New Roman"/>
          <w:sz w:val="20"/>
          <w:szCs w:val="20"/>
        </w:rPr>
        <w:t>Electronics</w:t>
      </w:r>
      <w:r w:rsidRPr="009B399F">
        <w:rPr>
          <w:rFonts w:ascii="Times New Roman" w:hAnsi="Times New Roman" w:cs="Times New Roman"/>
          <w:spacing w:val="-2"/>
          <w:sz w:val="20"/>
          <w:szCs w:val="20"/>
        </w:rPr>
        <w:t xml:space="preserve"> </w:t>
      </w:r>
      <w:r w:rsidRPr="009B399F">
        <w:rPr>
          <w:rFonts w:ascii="Times New Roman" w:hAnsi="Times New Roman" w:cs="Times New Roman"/>
          <w:sz w:val="20"/>
          <w:szCs w:val="20"/>
        </w:rPr>
        <w:t>and</w:t>
      </w:r>
      <w:r w:rsidRPr="009B399F">
        <w:rPr>
          <w:rFonts w:ascii="Times New Roman" w:hAnsi="Times New Roman" w:cs="Times New Roman"/>
          <w:spacing w:val="-3"/>
          <w:sz w:val="20"/>
          <w:szCs w:val="20"/>
        </w:rPr>
        <w:t xml:space="preserve"> </w:t>
      </w:r>
      <w:r w:rsidRPr="009B399F">
        <w:rPr>
          <w:rFonts w:ascii="Times New Roman" w:hAnsi="Times New Roman" w:cs="Times New Roman"/>
          <w:sz w:val="20"/>
          <w:szCs w:val="20"/>
        </w:rPr>
        <w:t>Communication</w:t>
      </w:r>
      <w:r w:rsidRPr="009B399F">
        <w:rPr>
          <w:rFonts w:ascii="Times New Roman" w:hAnsi="Times New Roman" w:cs="Times New Roman"/>
          <w:spacing w:val="-2"/>
          <w:sz w:val="20"/>
          <w:szCs w:val="20"/>
        </w:rPr>
        <w:t xml:space="preserve"> </w:t>
      </w:r>
      <w:r w:rsidRPr="009B399F">
        <w:rPr>
          <w:rFonts w:ascii="Times New Roman" w:hAnsi="Times New Roman" w:cs="Times New Roman"/>
          <w:sz w:val="20"/>
          <w:szCs w:val="20"/>
        </w:rPr>
        <w:t>|</w:t>
      </w:r>
      <w:r w:rsidRPr="009B399F">
        <w:rPr>
          <w:rFonts w:ascii="Times New Roman" w:hAnsi="Times New Roman" w:cs="Times New Roman"/>
          <w:spacing w:val="-2"/>
          <w:sz w:val="20"/>
          <w:szCs w:val="20"/>
        </w:rPr>
        <w:t xml:space="preserve"> </w:t>
      </w:r>
      <w:r w:rsidRPr="009B399F">
        <w:rPr>
          <w:rFonts w:ascii="Times New Roman" w:hAnsi="Times New Roman" w:cs="Times New Roman"/>
          <w:sz w:val="20"/>
          <w:szCs w:val="20"/>
        </w:rPr>
        <w:t>Anna</w:t>
      </w:r>
      <w:r w:rsidRPr="009B399F">
        <w:rPr>
          <w:rFonts w:ascii="Times New Roman" w:hAnsi="Times New Roman" w:cs="Times New Roman"/>
          <w:spacing w:val="-2"/>
          <w:sz w:val="20"/>
          <w:szCs w:val="20"/>
        </w:rPr>
        <w:t xml:space="preserve"> </w:t>
      </w:r>
      <w:r w:rsidRPr="009B399F">
        <w:rPr>
          <w:rFonts w:ascii="Times New Roman" w:hAnsi="Times New Roman" w:cs="Times New Roman"/>
          <w:sz w:val="20"/>
          <w:szCs w:val="20"/>
        </w:rPr>
        <w:t>University</w:t>
      </w:r>
      <w:r w:rsidRPr="009B399F">
        <w:rPr>
          <w:rFonts w:ascii="Times New Roman" w:hAnsi="Times New Roman" w:cs="Times New Roman"/>
          <w:spacing w:val="-2"/>
          <w:sz w:val="20"/>
          <w:szCs w:val="20"/>
        </w:rPr>
        <w:t xml:space="preserve"> </w:t>
      </w:r>
      <w:r w:rsidRPr="009B399F">
        <w:rPr>
          <w:rFonts w:ascii="Times New Roman" w:hAnsi="Times New Roman" w:cs="Times New Roman"/>
          <w:sz w:val="20"/>
          <w:szCs w:val="20"/>
        </w:rPr>
        <w:t>|</w:t>
      </w:r>
      <w:r w:rsidRPr="009B399F">
        <w:rPr>
          <w:rFonts w:ascii="Times New Roman" w:hAnsi="Times New Roman" w:cs="Times New Roman"/>
          <w:spacing w:val="-2"/>
          <w:sz w:val="20"/>
          <w:szCs w:val="20"/>
        </w:rPr>
        <w:t xml:space="preserve"> </w:t>
      </w:r>
      <w:r w:rsidRPr="009B399F">
        <w:rPr>
          <w:rFonts w:ascii="Times New Roman" w:hAnsi="Times New Roman" w:cs="Times New Roman"/>
          <w:sz w:val="20"/>
          <w:szCs w:val="20"/>
        </w:rPr>
        <w:t>Apr</w:t>
      </w:r>
      <w:r w:rsidRPr="009B399F">
        <w:rPr>
          <w:rFonts w:ascii="Times New Roman" w:hAnsi="Times New Roman" w:cs="Times New Roman"/>
          <w:spacing w:val="-2"/>
          <w:sz w:val="20"/>
          <w:szCs w:val="20"/>
        </w:rPr>
        <w:t xml:space="preserve"> </w:t>
      </w:r>
      <w:r w:rsidRPr="009B399F">
        <w:rPr>
          <w:rFonts w:ascii="Times New Roman" w:hAnsi="Times New Roman" w:cs="Times New Roman"/>
          <w:spacing w:val="-4"/>
          <w:sz w:val="20"/>
          <w:szCs w:val="20"/>
        </w:rPr>
        <w:t>2008</w:t>
      </w:r>
    </w:p>
    <w:p w14:paraId="534ECD2A" w14:textId="77777777" w:rsidR="008B4286" w:rsidRDefault="008B4286" w:rsidP="00FD7AD2">
      <w:pPr>
        <w:pStyle w:val="Heading1"/>
        <w:tabs>
          <w:tab w:val="left" w:pos="314"/>
        </w:tabs>
        <w:spacing w:line="276" w:lineRule="auto"/>
        <w:ind w:left="360" w:right="364" w:firstLine="0"/>
        <w:rPr>
          <w:rFonts w:ascii="Times New Roman" w:hAnsi="Times New Roman" w:cs="Times New Roman"/>
          <w:b w:val="0"/>
          <w:bCs w:val="0"/>
          <w:sz w:val="20"/>
          <w:szCs w:val="20"/>
        </w:rPr>
      </w:pPr>
    </w:p>
    <w:p w14:paraId="534ECD2B" w14:textId="77777777" w:rsidR="00567736" w:rsidRPr="0011132A" w:rsidRDefault="00567736" w:rsidP="00FD7AD2">
      <w:pPr>
        <w:pStyle w:val="Heading1"/>
        <w:tabs>
          <w:tab w:val="left" w:pos="314"/>
        </w:tabs>
        <w:spacing w:line="276" w:lineRule="auto"/>
        <w:ind w:left="360" w:right="364" w:firstLine="0"/>
        <w:rPr>
          <w:rFonts w:ascii="Times New Roman" w:hAnsi="Times New Roman" w:cs="Times New Roman"/>
          <w:sz w:val="20"/>
          <w:szCs w:val="20"/>
        </w:rPr>
      </w:pPr>
    </w:p>
    <w:p w14:paraId="534ECD2C" w14:textId="77777777" w:rsidR="006849FA" w:rsidRPr="009B399F" w:rsidRDefault="009B399F" w:rsidP="00FD7AD2">
      <w:pPr>
        <w:pStyle w:val="Heading1"/>
        <w:tabs>
          <w:tab w:val="left" w:pos="314"/>
        </w:tabs>
        <w:spacing w:line="276" w:lineRule="auto"/>
        <w:ind w:left="360" w:right="364" w:firstLine="0"/>
        <w:rPr>
          <w:rFonts w:ascii="Times New Roman" w:hAnsi="Times New Roman" w:cs="Times New Roman"/>
          <w:b w:val="0"/>
          <w:color w:val="4F81BD" w:themeColor="accent1"/>
          <w:sz w:val="20"/>
          <w:szCs w:val="20"/>
        </w:rPr>
      </w:pPr>
      <w:r w:rsidRPr="009B399F">
        <w:rPr>
          <w:rFonts w:ascii="Times New Roman" w:eastAsia="Times New Roman" w:hAnsi="Times New Roman" w:cs="Times New Roman"/>
          <w:b w:val="0"/>
          <w:bCs w:val="0"/>
          <w:noProof/>
          <w:color w:val="4F81BD" w:themeColor="accent1"/>
          <w:sz w:val="20"/>
        </w:rPr>
        <mc:AlternateContent>
          <mc:Choice Requires="wps">
            <w:drawing>
              <wp:anchor distT="0" distB="0" distL="114300" distR="114300" simplePos="0" relativeHeight="251661312" behindDoc="0" locked="0" layoutInCell="1" allowOverlap="1" wp14:anchorId="534ECD3D" wp14:editId="0FD1115A">
                <wp:simplePos x="0" y="0"/>
                <wp:positionH relativeFrom="margin">
                  <wp:posOffset>1763395</wp:posOffset>
                </wp:positionH>
                <wp:positionV relativeFrom="paragraph">
                  <wp:posOffset>74930</wp:posOffset>
                </wp:positionV>
                <wp:extent cx="5212080" cy="7620"/>
                <wp:effectExtent l="0" t="0" r="26670" b="30480"/>
                <wp:wrapNone/>
                <wp:docPr id="20" name="Straight Connector 1"/>
                <wp:cNvGraphicFramePr/>
                <a:graphic xmlns:a="http://schemas.openxmlformats.org/drawingml/2006/main">
                  <a:graphicData uri="http://schemas.microsoft.com/office/word/2010/wordprocessingShape">
                    <wps:wsp>
                      <wps:cNvCnPr/>
                      <wps:spPr>
                        <a:xfrm>
                          <a:off x="0" y="0"/>
                          <a:ext cx="521208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EE3E7B"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8.85pt,5.9pt" to="549.2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" strokecolor="black [3213]">
                <w10:wrap anchorx="margin"/>
              </v:line>
            </w:pict>
          </mc:Fallback>
        </mc:AlternateContent>
      </w:r>
      <w:r w:rsidR="00567736" w:rsidRPr="009B399F">
        <w:rPr>
          <w:rFonts w:ascii="Times New Roman" w:hAnsi="Times New Roman" w:cs="Times New Roman"/>
          <w:color w:val="4F81BD" w:themeColor="accent1"/>
          <w:sz w:val="20"/>
          <w:szCs w:val="20"/>
        </w:rPr>
        <w:t xml:space="preserve"> </w:t>
      </w:r>
      <w:r w:rsidR="008740A6" w:rsidRPr="009B399F">
        <w:rPr>
          <w:rFonts w:ascii="Times New Roman" w:hAnsi="Times New Roman" w:cs="Times New Roman"/>
          <w:color w:val="4F81BD" w:themeColor="accent1"/>
          <w:sz w:val="20"/>
          <w:szCs w:val="20"/>
        </w:rPr>
        <w:t>C</w:t>
      </w:r>
      <w:r w:rsidR="008740A6" w:rsidRPr="009B399F">
        <w:rPr>
          <w:rFonts w:ascii="Times New Roman" w:hAnsi="Times New Roman" w:cs="Times New Roman"/>
          <w:color w:val="4F81BD" w:themeColor="accent1"/>
          <w:spacing w:val="-9"/>
          <w:sz w:val="20"/>
          <w:szCs w:val="20"/>
        </w:rPr>
        <w:t xml:space="preserve"> </w:t>
      </w:r>
      <w:r w:rsidR="008740A6" w:rsidRPr="009B399F">
        <w:rPr>
          <w:rFonts w:ascii="Times New Roman" w:hAnsi="Times New Roman" w:cs="Times New Roman"/>
          <w:color w:val="4F81BD" w:themeColor="accent1"/>
          <w:sz w:val="20"/>
          <w:szCs w:val="20"/>
        </w:rPr>
        <w:t>E</w:t>
      </w:r>
      <w:r w:rsidR="008740A6" w:rsidRPr="009B399F">
        <w:rPr>
          <w:rFonts w:ascii="Times New Roman" w:hAnsi="Times New Roman" w:cs="Times New Roman"/>
          <w:color w:val="4F81BD" w:themeColor="accent1"/>
          <w:spacing w:val="-12"/>
          <w:sz w:val="20"/>
          <w:szCs w:val="20"/>
        </w:rPr>
        <w:t xml:space="preserve"> </w:t>
      </w:r>
      <w:r w:rsidR="008740A6" w:rsidRPr="009B399F">
        <w:rPr>
          <w:rFonts w:ascii="Times New Roman" w:hAnsi="Times New Roman" w:cs="Times New Roman"/>
          <w:color w:val="4F81BD" w:themeColor="accent1"/>
          <w:sz w:val="20"/>
          <w:szCs w:val="20"/>
        </w:rPr>
        <w:t>R</w:t>
      </w:r>
      <w:r w:rsidR="008740A6" w:rsidRPr="009B399F">
        <w:rPr>
          <w:rFonts w:ascii="Times New Roman" w:hAnsi="Times New Roman" w:cs="Times New Roman"/>
          <w:color w:val="4F81BD" w:themeColor="accent1"/>
          <w:spacing w:val="-9"/>
          <w:sz w:val="20"/>
          <w:szCs w:val="20"/>
        </w:rPr>
        <w:t xml:space="preserve"> </w:t>
      </w:r>
      <w:r w:rsidR="008740A6" w:rsidRPr="009B399F">
        <w:rPr>
          <w:rFonts w:ascii="Times New Roman" w:hAnsi="Times New Roman" w:cs="Times New Roman"/>
          <w:color w:val="4F81BD" w:themeColor="accent1"/>
          <w:sz w:val="20"/>
          <w:szCs w:val="20"/>
        </w:rPr>
        <w:t>T</w:t>
      </w:r>
      <w:r w:rsidR="008740A6" w:rsidRPr="009B399F">
        <w:rPr>
          <w:rFonts w:ascii="Times New Roman" w:hAnsi="Times New Roman" w:cs="Times New Roman"/>
          <w:color w:val="4F81BD" w:themeColor="accent1"/>
          <w:spacing w:val="-12"/>
          <w:sz w:val="20"/>
          <w:szCs w:val="20"/>
        </w:rPr>
        <w:t xml:space="preserve"> </w:t>
      </w:r>
      <w:r w:rsidR="008740A6" w:rsidRPr="009B399F">
        <w:rPr>
          <w:rFonts w:ascii="Times New Roman" w:hAnsi="Times New Roman" w:cs="Times New Roman"/>
          <w:color w:val="4F81BD" w:themeColor="accent1"/>
          <w:sz w:val="20"/>
          <w:szCs w:val="20"/>
        </w:rPr>
        <w:t>I</w:t>
      </w:r>
      <w:r w:rsidR="008740A6" w:rsidRPr="009B399F">
        <w:rPr>
          <w:rFonts w:ascii="Times New Roman" w:hAnsi="Times New Roman" w:cs="Times New Roman"/>
          <w:color w:val="4F81BD" w:themeColor="accent1"/>
          <w:spacing w:val="-9"/>
          <w:sz w:val="20"/>
          <w:szCs w:val="20"/>
        </w:rPr>
        <w:t xml:space="preserve"> </w:t>
      </w:r>
      <w:r w:rsidR="008740A6" w:rsidRPr="009B399F">
        <w:rPr>
          <w:rFonts w:ascii="Times New Roman" w:hAnsi="Times New Roman" w:cs="Times New Roman"/>
          <w:color w:val="4F81BD" w:themeColor="accent1"/>
          <w:sz w:val="20"/>
          <w:szCs w:val="20"/>
        </w:rPr>
        <w:t>F</w:t>
      </w:r>
      <w:r w:rsidR="008740A6" w:rsidRPr="009B399F">
        <w:rPr>
          <w:rFonts w:ascii="Times New Roman" w:hAnsi="Times New Roman" w:cs="Times New Roman"/>
          <w:color w:val="4F81BD" w:themeColor="accent1"/>
          <w:spacing w:val="-12"/>
          <w:sz w:val="20"/>
          <w:szCs w:val="20"/>
        </w:rPr>
        <w:t xml:space="preserve"> </w:t>
      </w:r>
      <w:r w:rsidR="008740A6" w:rsidRPr="009B399F">
        <w:rPr>
          <w:rFonts w:ascii="Times New Roman" w:hAnsi="Times New Roman" w:cs="Times New Roman"/>
          <w:color w:val="4F81BD" w:themeColor="accent1"/>
          <w:sz w:val="20"/>
          <w:szCs w:val="20"/>
        </w:rPr>
        <w:t>I</w:t>
      </w:r>
      <w:r w:rsidR="008740A6" w:rsidRPr="009B399F">
        <w:rPr>
          <w:rFonts w:ascii="Times New Roman" w:hAnsi="Times New Roman" w:cs="Times New Roman"/>
          <w:color w:val="4F81BD" w:themeColor="accent1"/>
          <w:spacing w:val="-9"/>
          <w:sz w:val="20"/>
          <w:szCs w:val="20"/>
        </w:rPr>
        <w:t xml:space="preserve"> </w:t>
      </w:r>
      <w:r w:rsidR="008740A6" w:rsidRPr="009B399F">
        <w:rPr>
          <w:rFonts w:ascii="Times New Roman" w:hAnsi="Times New Roman" w:cs="Times New Roman"/>
          <w:color w:val="4F81BD" w:themeColor="accent1"/>
          <w:sz w:val="20"/>
          <w:szCs w:val="20"/>
        </w:rPr>
        <w:t>C</w:t>
      </w:r>
      <w:r w:rsidR="008740A6" w:rsidRPr="009B399F">
        <w:rPr>
          <w:rFonts w:ascii="Times New Roman" w:hAnsi="Times New Roman" w:cs="Times New Roman"/>
          <w:color w:val="4F81BD" w:themeColor="accent1"/>
          <w:spacing w:val="-11"/>
          <w:sz w:val="20"/>
          <w:szCs w:val="20"/>
        </w:rPr>
        <w:t xml:space="preserve"> </w:t>
      </w:r>
      <w:r w:rsidR="008740A6" w:rsidRPr="009B399F">
        <w:rPr>
          <w:rFonts w:ascii="Times New Roman" w:hAnsi="Times New Roman" w:cs="Times New Roman"/>
          <w:color w:val="4F81BD" w:themeColor="accent1"/>
          <w:sz w:val="20"/>
          <w:szCs w:val="20"/>
        </w:rPr>
        <w:t>A</w:t>
      </w:r>
      <w:r w:rsidR="008740A6" w:rsidRPr="009B399F">
        <w:rPr>
          <w:rFonts w:ascii="Times New Roman" w:hAnsi="Times New Roman" w:cs="Times New Roman"/>
          <w:color w:val="4F81BD" w:themeColor="accent1"/>
          <w:spacing w:val="-9"/>
          <w:sz w:val="20"/>
          <w:szCs w:val="20"/>
        </w:rPr>
        <w:t xml:space="preserve"> </w:t>
      </w:r>
      <w:r w:rsidR="008740A6" w:rsidRPr="009B399F">
        <w:rPr>
          <w:rFonts w:ascii="Times New Roman" w:hAnsi="Times New Roman" w:cs="Times New Roman"/>
          <w:color w:val="4F81BD" w:themeColor="accent1"/>
          <w:sz w:val="20"/>
          <w:szCs w:val="20"/>
        </w:rPr>
        <w:t>T</w:t>
      </w:r>
      <w:r w:rsidR="008740A6" w:rsidRPr="009B399F">
        <w:rPr>
          <w:rFonts w:ascii="Times New Roman" w:hAnsi="Times New Roman" w:cs="Times New Roman"/>
          <w:color w:val="4F81BD" w:themeColor="accent1"/>
          <w:spacing w:val="-12"/>
          <w:sz w:val="20"/>
          <w:szCs w:val="20"/>
        </w:rPr>
        <w:t xml:space="preserve"> </w:t>
      </w:r>
      <w:r w:rsidR="008740A6" w:rsidRPr="009B399F">
        <w:rPr>
          <w:rFonts w:ascii="Times New Roman" w:hAnsi="Times New Roman" w:cs="Times New Roman"/>
          <w:color w:val="4F81BD" w:themeColor="accent1"/>
          <w:sz w:val="20"/>
          <w:szCs w:val="20"/>
        </w:rPr>
        <w:t>I</w:t>
      </w:r>
      <w:r w:rsidR="008740A6" w:rsidRPr="009B399F">
        <w:rPr>
          <w:rFonts w:ascii="Times New Roman" w:hAnsi="Times New Roman" w:cs="Times New Roman"/>
          <w:color w:val="4F81BD" w:themeColor="accent1"/>
          <w:spacing w:val="-9"/>
          <w:sz w:val="20"/>
          <w:szCs w:val="20"/>
        </w:rPr>
        <w:t xml:space="preserve"> </w:t>
      </w:r>
      <w:r w:rsidR="008740A6" w:rsidRPr="009B399F">
        <w:rPr>
          <w:rFonts w:ascii="Times New Roman" w:hAnsi="Times New Roman" w:cs="Times New Roman"/>
          <w:color w:val="4F81BD" w:themeColor="accent1"/>
          <w:sz w:val="20"/>
          <w:szCs w:val="20"/>
        </w:rPr>
        <w:t>O</w:t>
      </w:r>
      <w:r w:rsidR="008740A6" w:rsidRPr="009B399F">
        <w:rPr>
          <w:rFonts w:ascii="Times New Roman" w:hAnsi="Times New Roman" w:cs="Times New Roman"/>
          <w:color w:val="4F81BD" w:themeColor="accent1"/>
          <w:spacing w:val="-9"/>
          <w:sz w:val="20"/>
          <w:szCs w:val="20"/>
        </w:rPr>
        <w:t xml:space="preserve"> </w:t>
      </w:r>
      <w:r w:rsidR="008740A6" w:rsidRPr="009B399F">
        <w:rPr>
          <w:rFonts w:ascii="Times New Roman" w:hAnsi="Times New Roman" w:cs="Times New Roman"/>
          <w:color w:val="4F81BD" w:themeColor="accent1"/>
          <w:sz w:val="20"/>
          <w:szCs w:val="20"/>
        </w:rPr>
        <w:t>N</w:t>
      </w:r>
      <w:r w:rsidR="008740A6" w:rsidRPr="009B399F">
        <w:rPr>
          <w:rFonts w:ascii="Times New Roman" w:hAnsi="Times New Roman" w:cs="Times New Roman"/>
          <w:color w:val="4F81BD" w:themeColor="accent1"/>
          <w:spacing w:val="-10"/>
          <w:sz w:val="20"/>
          <w:szCs w:val="20"/>
        </w:rPr>
        <w:t xml:space="preserve"> S</w:t>
      </w:r>
    </w:p>
    <w:p w14:paraId="534ECD2D" w14:textId="77777777" w:rsidR="006849FA" w:rsidRPr="009B399F" w:rsidRDefault="008740A6" w:rsidP="00FD7AD2">
      <w:pPr>
        <w:pStyle w:val="ListParagraph"/>
        <w:numPr>
          <w:ilvl w:val="0"/>
          <w:numId w:val="27"/>
        </w:numPr>
        <w:tabs>
          <w:tab w:val="left" w:pos="472"/>
        </w:tabs>
        <w:spacing w:before="0" w:line="276" w:lineRule="auto"/>
        <w:ind w:right="364"/>
        <w:rPr>
          <w:rFonts w:ascii="Times New Roman" w:hAnsi="Times New Roman" w:cs="Times New Roman"/>
          <w:sz w:val="20"/>
          <w:szCs w:val="20"/>
        </w:rPr>
      </w:pPr>
      <w:r w:rsidRPr="009B399F">
        <w:rPr>
          <w:rFonts w:ascii="Times New Roman" w:hAnsi="Times New Roman" w:cs="Times New Roman"/>
          <w:sz w:val="20"/>
          <w:szCs w:val="20"/>
        </w:rPr>
        <w:t>CEH</w:t>
      </w:r>
      <w:r w:rsidRPr="009B399F">
        <w:rPr>
          <w:rFonts w:ascii="Times New Roman" w:hAnsi="Times New Roman" w:cs="Times New Roman"/>
          <w:spacing w:val="-6"/>
          <w:sz w:val="20"/>
          <w:szCs w:val="20"/>
        </w:rPr>
        <w:t xml:space="preserve"> </w:t>
      </w:r>
      <w:r w:rsidRPr="009B399F">
        <w:rPr>
          <w:rFonts w:ascii="Times New Roman" w:hAnsi="Times New Roman" w:cs="Times New Roman"/>
          <w:sz w:val="20"/>
          <w:szCs w:val="20"/>
        </w:rPr>
        <w:t>(Certified</w:t>
      </w:r>
      <w:r w:rsidRPr="009B399F">
        <w:rPr>
          <w:rFonts w:ascii="Times New Roman" w:hAnsi="Times New Roman" w:cs="Times New Roman"/>
          <w:spacing w:val="-3"/>
          <w:sz w:val="20"/>
          <w:szCs w:val="20"/>
        </w:rPr>
        <w:t xml:space="preserve"> </w:t>
      </w:r>
      <w:r w:rsidRPr="009B399F">
        <w:rPr>
          <w:rFonts w:ascii="Times New Roman" w:hAnsi="Times New Roman" w:cs="Times New Roman"/>
          <w:sz w:val="20"/>
          <w:szCs w:val="20"/>
        </w:rPr>
        <w:t>Ethical</w:t>
      </w:r>
      <w:r w:rsidRPr="009B399F">
        <w:rPr>
          <w:rFonts w:ascii="Times New Roman" w:hAnsi="Times New Roman" w:cs="Times New Roman"/>
          <w:spacing w:val="-4"/>
          <w:sz w:val="20"/>
          <w:szCs w:val="20"/>
        </w:rPr>
        <w:t xml:space="preserve"> </w:t>
      </w:r>
      <w:r w:rsidRPr="009B399F">
        <w:rPr>
          <w:rFonts w:ascii="Times New Roman" w:hAnsi="Times New Roman" w:cs="Times New Roman"/>
          <w:sz w:val="20"/>
          <w:szCs w:val="20"/>
        </w:rPr>
        <w:t>Hacker)</w:t>
      </w:r>
      <w:r w:rsidRPr="009B399F">
        <w:rPr>
          <w:rFonts w:ascii="Times New Roman" w:hAnsi="Times New Roman" w:cs="Times New Roman"/>
          <w:spacing w:val="-1"/>
          <w:sz w:val="20"/>
          <w:szCs w:val="20"/>
        </w:rPr>
        <w:t xml:space="preserve"> </w:t>
      </w:r>
      <w:r w:rsidRPr="009B399F">
        <w:rPr>
          <w:rFonts w:ascii="Times New Roman" w:hAnsi="Times New Roman" w:cs="Times New Roman"/>
          <w:sz w:val="20"/>
          <w:szCs w:val="20"/>
        </w:rPr>
        <w:t>v11,</w:t>
      </w:r>
      <w:r w:rsidRPr="009B399F">
        <w:rPr>
          <w:rFonts w:ascii="Times New Roman" w:hAnsi="Times New Roman" w:cs="Times New Roman"/>
          <w:spacing w:val="-3"/>
          <w:sz w:val="20"/>
          <w:szCs w:val="20"/>
        </w:rPr>
        <w:t xml:space="preserve"> </w:t>
      </w:r>
      <w:r w:rsidRPr="009B399F">
        <w:rPr>
          <w:rFonts w:ascii="Times New Roman" w:hAnsi="Times New Roman" w:cs="Times New Roman"/>
          <w:sz w:val="20"/>
          <w:szCs w:val="20"/>
        </w:rPr>
        <w:t>Certificate</w:t>
      </w:r>
      <w:r w:rsidRPr="009B399F">
        <w:rPr>
          <w:rFonts w:ascii="Times New Roman" w:hAnsi="Times New Roman" w:cs="Times New Roman"/>
          <w:spacing w:val="-4"/>
          <w:sz w:val="20"/>
          <w:szCs w:val="20"/>
        </w:rPr>
        <w:t xml:space="preserve"> </w:t>
      </w:r>
      <w:r w:rsidRPr="009B399F">
        <w:rPr>
          <w:rFonts w:ascii="Times New Roman" w:hAnsi="Times New Roman" w:cs="Times New Roman"/>
          <w:sz w:val="20"/>
          <w:szCs w:val="20"/>
        </w:rPr>
        <w:t>ID:</w:t>
      </w:r>
      <w:r w:rsidRPr="009B399F">
        <w:rPr>
          <w:rFonts w:ascii="Times New Roman" w:hAnsi="Times New Roman" w:cs="Times New Roman"/>
          <w:spacing w:val="-1"/>
          <w:sz w:val="20"/>
          <w:szCs w:val="20"/>
        </w:rPr>
        <w:t xml:space="preserve"> </w:t>
      </w:r>
      <w:r w:rsidRPr="009B399F">
        <w:rPr>
          <w:rFonts w:ascii="Times New Roman" w:hAnsi="Times New Roman" w:cs="Times New Roman"/>
          <w:sz w:val="20"/>
          <w:szCs w:val="20"/>
        </w:rPr>
        <w:t>ECC5973864102,</w:t>
      </w:r>
      <w:r w:rsidRPr="009B399F">
        <w:rPr>
          <w:rFonts w:ascii="Times New Roman" w:hAnsi="Times New Roman" w:cs="Times New Roman"/>
          <w:spacing w:val="-4"/>
          <w:sz w:val="20"/>
          <w:szCs w:val="20"/>
        </w:rPr>
        <w:t xml:space="preserve"> </w:t>
      </w:r>
      <w:r w:rsidRPr="009B399F">
        <w:rPr>
          <w:rFonts w:ascii="Times New Roman" w:hAnsi="Times New Roman" w:cs="Times New Roman"/>
          <w:sz w:val="20"/>
          <w:szCs w:val="20"/>
        </w:rPr>
        <w:t>Valid</w:t>
      </w:r>
      <w:r w:rsidRPr="009B399F">
        <w:rPr>
          <w:rFonts w:ascii="Times New Roman" w:hAnsi="Times New Roman" w:cs="Times New Roman"/>
          <w:spacing w:val="-3"/>
          <w:sz w:val="20"/>
          <w:szCs w:val="20"/>
        </w:rPr>
        <w:t xml:space="preserve"> </w:t>
      </w:r>
      <w:r w:rsidRPr="009B399F">
        <w:rPr>
          <w:rFonts w:ascii="Times New Roman" w:hAnsi="Times New Roman" w:cs="Times New Roman"/>
          <w:sz w:val="20"/>
          <w:szCs w:val="20"/>
        </w:rPr>
        <w:t>through</w:t>
      </w:r>
      <w:r w:rsidRPr="009B399F">
        <w:rPr>
          <w:rFonts w:ascii="Times New Roman" w:hAnsi="Times New Roman" w:cs="Times New Roman"/>
          <w:spacing w:val="-5"/>
          <w:sz w:val="20"/>
          <w:szCs w:val="20"/>
        </w:rPr>
        <w:t xml:space="preserve"> </w:t>
      </w:r>
      <w:r w:rsidRPr="009B399F">
        <w:rPr>
          <w:rFonts w:ascii="Times New Roman" w:hAnsi="Times New Roman" w:cs="Times New Roman"/>
          <w:sz w:val="20"/>
          <w:szCs w:val="20"/>
        </w:rPr>
        <w:t>Aug</w:t>
      </w:r>
      <w:r w:rsidRPr="009B399F">
        <w:rPr>
          <w:rFonts w:ascii="Times New Roman" w:hAnsi="Times New Roman" w:cs="Times New Roman"/>
          <w:spacing w:val="-3"/>
          <w:sz w:val="20"/>
          <w:szCs w:val="20"/>
        </w:rPr>
        <w:t xml:space="preserve"> </w:t>
      </w:r>
      <w:r w:rsidRPr="009B399F">
        <w:rPr>
          <w:rFonts w:ascii="Times New Roman" w:hAnsi="Times New Roman" w:cs="Times New Roman"/>
          <w:sz w:val="20"/>
          <w:szCs w:val="20"/>
        </w:rPr>
        <w:t>14</w:t>
      </w:r>
      <w:r w:rsidRPr="009B399F">
        <w:rPr>
          <w:rFonts w:ascii="Times New Roman" w:hAnsi="Times New Roman" w:cs="Times New Roman"/>
          <w:spacing w:val="-4"/>
          <w:sz w:val="20"/>
          <w:szCs w:val="20"/>
        </w:rPr>
        <w:t xml:space="preserve"> 2026</w:t>
      </w:r>
    </w:p>
    <w:p w14:paraId="534ECD2E" w14:textId="77777777" w:rsidR="006849FA" w:rsidRPr="009B399F" w:rsidRDefault="008740A6" w:rsidP="00FD7AD2">
      <w:pPr>
        <w:pStyle w:val="ListParagraph"/>
        <w:numPr>
          <w:ilvl w:val="0"/>
          <w:numId w:val="27"/>
        </w:numPr>
        <w:tabs>
          <w:tab w:val="left" w:pos="472"/>
        </w:tabs>
        <w:spacing w:before="0" w:line="276" w:lineRule="auto"/>
        <w:ind w:right="364"/>
        <w:rPr>
          <w:rFonts w:ascii="Times New Roman" w:hAnsi="Times New Roman" w:cs="Times New Roman"/>
          <w:sz w:val="20"/>
          <w:szCs w:val="20"/>
        </w:rPr>
      </w:pPr>
      <w:r w:rsidRPr="009B399F">
        <w:rPr>
          <w:rFonts w:ascii="Times New Roman" w:hAnsi="Times New Roman" w:cs="Times New Roman"/>
          <w:sz w:val="20"/>
          <w:szCs w:val="20"/>
        </w:rPr>
        <w:t>CCNA</w:t>
      </w:r>
      <w:r w:rsidRPr="009B399F">
        <w:rPr>
          <w:rFonts w:ascii="Times New Roman" w:hAnsi="Times New Roman" w:cs="Times New Roman"/>
          <w:spacing w:val="-4"/>
          <w:sz w:val="20"/>
          <w:szCs w:val="20"/>
        </w:rPr>
        <w:t xml:space="preserve"> </w:t>
      </w:r>
      <w:r w:rsidRPr="009B399F">
        <w:rPr>
          <w:rFonts w:ascii="Times New Roman" w:hAnsi="Times New Roman" w:cs="Times New Roman"/>
          <w:sz w:val="20"/>
          <w:szCs w:val="20"/>
        </w:rPr>
        <w:t>Certified,</w:t>
      </w:r>
      <w:r w:rsidRPr="009B399F">
        <w:rPr>
          <w:rFonts w:ascii="Times New Roman" w:hAnsi="Times New Roman" w:cs="Times New Roman"/>
          <w:spacing w:val="-3"/>
          <w:sz w:val="20"/>
          <w:szCs w:val="20"/>
        </w:rPr>
        <w:t xml:space="preserve"> </w:t>
      </w:r>
      <w:r w:rsidRPr="009B399F">
        <w:rPr>
          <w:rFonts w:ascii="Times New Roman" w:hAnsi="Times New Roman" w:cs="Times New Roman"/>
          <w:sz w:val="20"/>
          <w:szCs w:val="20"/>
        </w:rPr>
        <w:t>Cisco</w:t>
      </w:r>
      <w:r w:rsidRPr="009B399F">
        <w:rPr>
          <w:rFonts w:ascii="Times New Roman" w:hAnsi="Times New Roman" w:cs="Times New Roman"/>
          <w:spacing w:val="-3"/>
          <w:sz w:val="20"/>
          <w:szCs w:val="20"/>
        </w:rPr>
        <w:t xml:space="preserve"> </w:t>
      </w:r>
      <w:r w:rsidRPr="009B399F">
        <w:rPr>
          <w:rFonts w:ascii="Times New Roman" w:hAnsi="Times New Roman" w:cs="Times New Roman"/>
          <w:sz w:val="20"/>
          <w:szCs w:val="20"/>
        </w:rPr>
        <w:t>ID:</w:t>
      </w:r>
      <w:r w:rsidRPr="009B399F">
        <w:rPr>
          <w:rFonts w:ascii="Times New Roman" w:hAnsi="Times New Roman" w:cs="Times New Roman"/>
          <w:spacing w:val="-3"/>
          <w:sz w:val="20"/>
          <w:szCs w:val="20"/>
        </w:rPr>
        <w:t xml:space="preserve"> </w:t>
      </w:r>
      <w:r w:rsidRPr="009B399F">
        <w:rPr>
          <w:rFonts w:ascii="Times New Roman" w:hAnsi="Times New Roman" w:cs="Times New Roman"/>
          <w:sz w:val="20"/>
          <w:szCs w:val="20"/>
        </w:rPr>
        <w:t>CSCO12609412,</w:t>
      </w:r>
      <w:r w:rsidRPr="009B399F">
        <w:rPr>
          <w:rFonts w:ascii="Times New Roman" w:hAnsi="Times New Roman" w:cs="Times New Roman"/>
          <w:spacing w:val="-4"/>
          <w:sz w:val="20"/>
          <w:szCs w:val="20"/>
        </w:rPr>
        <w:t xml:space="preserve"> </w:t>
      </w:r>
      <w:r w:rsidRPr="009B399F">
        <w:rPr>
          <w:rFonts w:ascii="Times New Roman" w:hAnsi="Times New Roman" w:cs="Times New Roman"/>
          <w:sz w:val="20"/>
          <w:szCs w:val="20"/>
        </w:rPr>
        <w:t>Valid</w:t>
      </w:r>
      <w:r w:rsidRPr="009B399F">
        <w:rPr>
          <w:rFonts w:ascii="Times New Roman" w:hAnsi="Times New Roman" w:cs="Times New Roman"/>
          <w:spacing w:val="-3"/>
          <w:sz w:val="20"/>
          <w:szCs w:val="20"/>
        </w:rPr>
        <w:t xml:space="preserve"> </w:t>
      </w:r>
      <w:r w:rsidRPr="009B399F">
        <w:rPr>
          <w:rFonts w:ascii="Times New Roman" w:hAnsi="Times New Roman" w:cs="Times New Roman"/>
          <w:sz w:val="20"/>
          <w:szCs w:val="20"/>
        </w:rPr>
        <w:t>through</w:t>
      </w:r>
      <w:r w:rsidRPr="009B399F">
        <w:rPr>
          <w:rFonts w:ascii="Times New Roman" w:hAnsi="Times New Roman" w:cs="Times New Roman"/>
          <w:spacing w:val="-5"/>
          <w:sz w:val="20"/>
          <w:szCs w:val="20"/>
        </w:rPr>
        <w:t xml:space="preserve"> </w:t>
      </w:r>
      <w:r w:rsidRPr="009B399F">
        <w:rPr>
          <w:rFonts w:ascii="Times New Roman" w:hAnsi="Times New Roman" w:cs="Times New Roman"/>
          <w:sz w:val="20"/>
          <w:szCs w:val="20"/>
        </w:rPr>
        <w:t>Apr</w:t>
      </w:r>
      <w:r w:rsidRPr="009B399F">
        <w:rPr>
          <w:rFonts w:ascii="Times New Roman" w:hAnsi="Times New Roman" w:cs="Times New Roman"/>
          <w:spacing w:val="-1"/>
          <w:sz w:val="20"/>
          <w:szCs w:val="20"/>
        </w:rPr>
        <w:t xml:space="preserve"> </w:t>
      </w:r>
      <w:r w:rsidRPr="009B399F">
        <w:rPr>
          <w:rFonts w:ascii="Times New Roman" w:hAnsi="Times New Roman" w:cs="Times New Roman"/>
          <w:sz w:val="20"/>
          <w:szCs w:val="20"/>
        </w:rPr>
        <w:t>26</w:t>
      </w:r>
      <w:r w:rsidRPr="009B399F">
        <w:rPr>
          <w:rFonts w:ascii="Times New Roman" w:hAnsi="Times New Roman" w:cs="Times New Roman"/>
          <w:spacing w:val="-4"/>
          <w:sz w:val="20"/>
          <w:szCs w:val="20"/>
        </w:rPr>
        <w:t xml:space="preserve"> 2017</w:t>
      </w:r>
    </w:p>
    <w:p w14:paraId="534ECD2F" w14:textId="77777777" w:rsidR="006849FA" w:rsidRPr="009B399F" w:rsidRDefault="008740A6" w:rsidP="00FD7AD2">
      <w:pPr>
        <w:pStyle w:val="ListParagraph"/>
        <w:numPr>
          <w:ilvl w:val="0"/>
          <w:numId w:val="27"/>
        </w:numPr>
        <w:tabs>
          <w:tab w:val="left" w:pos="472"/>
        </w:tabs>
        <w:spacing w:before="0" w:line="276" w:lineRule="auto"/>
        <w:ind w:right="364"/>
        <w:rPr>
          <w:rFonts w:ascii="Times New Roman" w:hAnsi="Times New Roman" w:cs="Times New Roman"/>
          <w:sz w:val="20"/>
          <w:szCs w:val="20"/>
        </w:rPr>
      </w:pPr>
      <w:r w:rsidRPr="009B399F">
        <w:rPr>
          <w:rFonts w:ascii="Times New Roman" w:hAnsi="Times New Roman" w:cs="Times New Roman"/>
          <w:sz w:val="20"/>
          <w:szCs w:val="20"/>
        </w:rPr>
        <w:t>Salesforce</w:t>
      </w:r>
      <w:r w:rsidRPr="009B399F">
        <w:rPr>
          <w:rFonts w:ascii="Times New Roman" w:hAnsi="Times New Roman" w:cs="Times New Roman"/>
          <w:spacing w:val="-3"/>
          <w:sz w:val="20"/>
          <w:szCs w:val="20"/>
        </w:rPr>
        <w:t xml:space="preserve"> </w:t>
      </w:r>
      <w:r w:rsidRPr="009B399F">
        <w:rPr>
          <w:rFonts w:ascii="Times New Roman" w:hAnsi="Times New Roman" w:cs="Times New Roman"/>
          <w:sz w:val="20"/>
          <w:szCs w:val="20"/>
        </w:rPr>
        <w:t>Administrator,</w:t>
      </w:r>
      <w:r w:rsidRPr="009B399F">
        <w:rPr>
          <w:rFonts w:ascii="Times New Roman" w:hAnsi="Times New Roman" w:cs="Times New Roman"/>
          <w:spacing w:val="-3"/>
          <w:sz w:val="20"/>
          <w:szCs w:val="20"/>
        </w:rPr>
        <w:t xml:space="preserve"> </w:t>
      </w:r>
      <w:r w:rsidRPr="009B399F">
        <w:rPr>
          <w:rFonts w:ascii="Times New Roman" w:hAnsi="Times New Roman" w:cs="Times New Roman"/>
          <w:sz w:val="20"/>
          <w:szCs w:val="20"/>
        </w:rPr>
        <w:t>Credentials</w:t>
      </w:r>
      <w:r w:rsidRPr="009B399F">
        <w:rPr>
          <w:rFonts w:ascii="Times New Roman" w:hAnsi="Times New Roman" w:cs="Times New Roman"/>
          <w:spacing w:val="-2"/>
          <w:sz w:val="20"/>
          <w:szCs w:val="20"/>
        </w:rPr>
        <w:t xml:space="preserve"> </w:t>
      </w:r>
      <w:r w:rsidRPr="009B399F">
        <w:rPr>
          <w:rFonts w:ascii="Times New Roman" w:hAnsi="Times New Roman" w:cs="Times New Roman"/>
          <w:sz w:val="20"/>
          <w:szCs w:val="20"/>
        </w:rPr>
        <w:t>ID:</w:t>
      </w:r>
      <w:r w:rsidRPr="009B399F">
        <w:rPr>
          <w:rFonts w:ascii="Times New Roman" w:hAnsi="Times New Roman" w:cs="Times New Roman"/>
          <w:spacing w:val="-3"/>
          <w:sz w:val="20"/>
          <w:szCs w:val="20"/>
        </w:rPr>
        <w:t xml:space="preserve"> </w:t>
      </w:r>
      <w:r w:rsidRPr="009B399F">
        <w:rPr>
          <w:rFonts w:ascii="Times New Roman" w:hAnsi="Times New Roman" w:cs="Times New Roman"/>
          <w:sz w:val="20"/>
          <w:szCs w:val="20"/>
        </w:rPr>
        <w:t>3743441,</w:t>
      </w:r>
      <w:r w:rsidRPr="009B399F">
        <w:rPr>
          <w:rFonts w:ascii="Times New Roman" w:hAnsi="Times New Roman" w:cs="Times New Roman"/>
          <w:spacing w:val="-3"/>
          <w:sz w:val="20"/>
          <w:szCs w:val="20"/>
        </w:rPr>
        <w:t xml:space="preserve"> </w:t>
      </w:r>
      <w:r w:rsidRPr="009B399F">
        <w:rPr>
          <w:rFonts w:ascii="Times New Roman" w:hAnsi="Times New Roman" w:cs="Times New Roman"/>
          <w:sz w:val="20"/>
          <w:szCs w:val="20"/>
        </w:rPr>
        <w:t>Issued</w:t>
      </w:r>
      <w:r w:rsidRPr="009B399F">
        <w:rPr>
          <w:rFonts w:ascii="Times New Roman" w:hAnsi="Times New Roman" w:cs="Times New Roman"/>
          <w:spacing w:val="-3"/>
          <w:sz w:val="20"/>
          <w:szCs w:val="20"/>
        </w:rPr>
        <w:t xml:space="preserve"> </w:t>
      </w:r>
      <w:r w:rsidRPr="009B399F">
        <w:rPr>
          <w:rFonts w:ascii="Times New Roman" w:hAnsi="Times New Roman" w:cs="Times New Roman"/>
          <w:sz w:val="20"/>
          <w:szCs w:val="20"/>
        </w:rPr>
        <w:t>on</w:t>
      </w:r>
      <w:r w:rsidRPr="009B399F">
        <w:rPr>
          <w:rFonts w:ascii="Times New Roman" w:hAnsi="Times New Roman" w:cs="Times New Roman"/>
          <w:spacing w:val="-3"/>
          <w:sz w:val="20"/>
          <w:szCs w:val="20"/>
        </w:rPr>
        <w:t xml:space="preserve"> </w:t>
      </w:r>
      <w:r w:rsidRPr="009B399F">
        <w:rPr>
          <w:rFonts w:ascii="Times New Roman" w:hAnsi="Times New Roman" w:cs="Times New Roman"/>
          <w:sz w:val="20"/>
          <w:szCs w:val="20"/>
        </w:rPr>
        <w:t>Oct</w:t>
      </w:r>
      <w:r w:rsidRPr="009B399F">
        <w:rPr>
          <w:rFonts w:ascii="Times New Roman" w:hAnsi="Times New Roman" w:cs="Times New Roman"/>
          <w:spacing w:val="-4"/>
          <w:sz w:val="20"/>
          <w:szCs w:val="20"/>
        </w:rPr>
        <w:t xml:space="preserve"> </w:t>
      </w:r>
      <w:r w:rsidRPr="009B399F">
        <w:rPr>
          <w:rFonts w:ascii="Times New Roman" w:hAnsi="Times New Roman" w:cs="Times New Roman"/>
          <w:sz w:val="20"/>
          <w:szCs w:val="20"/>
        </w:rPr>
        <w:t>20</w:t>
      </w:r>
      <w:r w:rsidRPr="009B399F">
        <w:rPr>
          <w:rFonts w:ascii="Times New Roman" w:hAnsi="Times New Roman" w:cs="Times New Roman"/>
          <w:spacing w:val="1"/>
          <w:sz w:val="20"/>
          <w:szCs w:val="20"/>
        </w:rPr>
        <w:t xml:space="preserve"> </w:t>
      </w:r>
      <w:r w:rsidRPr="009B399F">
        <w:rPr>
          <w:rFonts w:ascii="Times New Roman" w:hAnsi="Times New Roman" w:cs="Times New Roman"/>
          <w:spacing w:val="-4"/>
          <w:sz w:val="20"/>
          <w:szCs w:val="20"/>
        </w:rPr>
        <w:t>2023</w:t>
      </w:r>
    </w:p>
    <w:p w14:paraId="534ECD30" w14:textId="77777777" w:rsidR="006849FA" w:rsidRPr="009B399F" w:rsidRDefault="008740A6" w:rsidP="00FD7AD2">
      <w:pPr>
        <w:pStyle w:val="ListParagraph"/>
        <w:numPr>
          <w:ilvl w:val="0"/>
          <w:numId w:val="27"/>
        </w:numPr>
        <w:tabs>
          <w:tab w:val="left" w:pos="472"/>
        </w:tabs>
        <w:spacing w:before="0" w:line="276" w:lineRule="auto"/>
        <w:ind w:right="364"/>
        <w:rPr>
          <w:rFonts w:ascii="Times New Roman" w:hAnsi="Times New Roman" w:cs="Times New Roman"/>
          <w:sz w:val="20"/>
          <w:szCs w:val="20"/>
        </w:rPr>
      </w:pPr>
      <w:r w:rsidRPr="009B399F">
        <w:rPr>
          <w:rFonts w:ascii="Times New Roman" w:hAnsi="Times New Roman" w:cs="Times New Roman"/>
          <w:sz w:val="20"/>
          <w:szCs w:val="20"/>
        </w:rPr>
        <w:t>Undergoing</w:t>
      </w:r>
      <w:r w:rsidRPr="009B399F">
        <w:rPr>
          <w:rFonts w:ascii="Times New Roman" w:hAnsi="Times New Roman" w:cs="Times New Roman"/>
          <w:spacing w:val="-5"/>
          <w:sz w:val="20"/>
          <w:szCs w:val="20"/>
        </w:rPr>
        <w:t xml:space="preserve"> </w:t>
      </w:r>
      <w:r w:rsidRPr="009B399F">
        <w:rPr>
          <w:rFonts w:ascii="Times New Roman" w:hAnsi="Times New Roman" w:cs="Times New Roman"/>
          <w:sz w:val="20"/>
          <w:szCs w:val="20"/>
        </w:rPr>
        <w:t>CISSP</w:t>
      </w:r>
      <w:r w:rsidRPr="009B399F">
        <w:rPr>
          <w:rFonts w:ascii="Times New Roman" w:hAnsi="Times New Roman" w:cs="Times New Roman"/>
          <w:spacing w:val="-4"/>
          <w:sz w:val="20"/>
          <w:szCs w:val="20"/>
        </w:rPr>
        <w:t xml:space="preserve"> </w:t>
      </w:r>
      <w:r w:rsidRPr="009B399F">
        <w:rPr>
          <w:rFonts w:ascii="Times New Roman" w:hAnsi="Times New Roman" w:cs="Times New Roman"/>
          <w:spacing w:val="-2"/>
          <w:sz w:val="20"/>
          <w:szCs w:val="20"/>
        </w:rPr>
        <w:t>Certification.</w:t>
      </w:r>
    </w:p>
    <w:sectPr w:rsidR="006849FA" w:rsidRPr="009B399F" w:rsidSect="008D469E">
      <w:footerReference w:type="default" r:id="rId13"/>
      <w:pgSz w:w="11910" w:h="16840"/>
      <w:pgMar w:top="620" w:right="283" w:bottom="460" w:left="283" w:header="0" w:footer="23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ECD41" w14:textId="77777777" w:rsidR="00963C63" w:rsidRDefault="00963C63">
      <w:r>
        <w:separator/>
      </w:r>
    </w:p>
  </w:endnote>
  <w:endnote w:type="continuationSeparator" w:id="0">
    <w:p w14:paraId="534ECD42" w14:textId="77777777" w:rsidR="00963C63" w:rsidRDefault="00963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ECD43" w14:textId="77777777" w:rsidR="00CA48EA" w:rsidRDefault="00CA48EA">
    <w:pPr>
      <w:pStyle w:val="BodyText"/>
      <w:spacing w:before="0" w:line="14" w:lineRule="auto"/>
      <w:ind w:left="0" w:firstLine="0"/>
      <w:rPr>
        <w:sz w:val="20"/>
      </w:rPr>
    </w:pPr>
    <w:r>
      <w:rPr>
        <w:noProof/>
        <w:sz w:val="20"/>
      </w:rPr>
      <mc:AlternateContent>
        <mc:Choice Requires="wps">
          <w:drawing>
            <wp:anchor distT="0" distB="0" distL="0" distR="0" simplePos="0" relativeHeight="251657216" behindDoc="1" locked="0" layoutInCell="1" allowOverlap="1" wp14:anchorId="534ECD44" wp14:editId="534ECD45">
              <wp:simplePos x="0" y="0"/>
              <wp:positionH relativeFrom="page">
                <wp:posOffset>4689475</wp:posOffset>
              </wp:positionH>
              <wp:positionV relativeFrom="page">
                <wp:posOffset>10375900</wp:posOffset>
              </wp:positionV>
              <wp:extent cx="2671445" cy="177800"/>
              <wp:effectExtent l="0" t="0" r="0" b="0"/>
              <wp:wrapNone/>
              <wp:docPr id="1" name="Textbox 1"/>
              <wp:cNvGraphicFramePr/>
              <a:graphic xmlns:a="http://schemas.openxmlformats.org/drawingml/2006/main">
                <a:graphicData uri="http://schemas.microsoft.com/office/word/2010/wordprocessingShape">
                  <wps:wsp>
                    <wps:cNvSpPr txBox="1"/>
                    <wps:spPr>
                      <a:xfrm>
                        <a:off x="0" y="0"/>
                        <a:ext cx="2671445" cy="177800"/>
                      </a:xfrm>
                      <a:prstGeom prst="rect">
                        <a:avLst/>
                      </a:prstGeom>
                    </wps:spPr>
                    <wps:txbx>
                      <w:txbxContent>
                        <w:p w14:paraId="534ECD46" w14:textId="77777777" w:rsidR="00CA48EA" w:rsidRDefault="00CA48EA">
                          <w:pPr>
                            <w:spacing w:before="20"/>
                            <w:ind w:left="20"/>
                            <w:rPr>
                              <w:sz w:val="18"/>
                            </w:rPr>
                          </w:pPr>
                          <w:r>
                            <w:rPr>
                              <w:b/>
                              <w:sz w:val="18"/>
                            </w:rPr>
                            <w:t>Saichand</w:t>
                          </w:r>
                          <w:r>
                            <w:rPr>
                              <w:b/>
                              <w:spacing w:val="-4"/>
                              <w:sz w:val="18"/>
                            </w:rPr>
                            <w:t xml:space="preserve"> </w:t>
                          </w:r>
                          <w:r>
                            <w:rPr>
                              <w:b/>
                              <w:sz w:val="18"/>
                            </w:rPr>
                            <w:t>Pothana’s</w:t>
                          </w:r>
                          <w:r>
                            <w:rPr>
                              <w:b/>
                              <w:spacing w:val="-2"/>
                              <w:sz w:val="18"/>
                            </w:rPr>
                            <w:t xml:space="preserve"> </w:t>
                          </w:r>
                          <w:r>
                            <w:rPr>
                              <w:sz w:val="18"/>
                            </w:rPr>
                            <w:t>Resume</w:t>
                          </w:r>
                          <w:r>
                            <w:rPr>
                              <w:spacing w:val="-3"/>
                              <w:sz w:val="18"/>
                            </w:rPr>
                            <w:t xml:space="preserve"> </w:t>
                          </w:r>
                          <w:r>
                            <w:rPr>
                              <w:sz w:val="18"/>
                            </w:rPr>
                            <w:t>|</w:t>
                          </w:r>
                          <w:r>
                            <w:rPr>
                              <w:spacing w:val="-2"/>
                              <w:sz w:val="18"/>
                            </w:rPr>
                            <w:t xml:space="preserve"> </w:t>
                          </w:r>
                          <w:r>
                            <w:rPr>
                              <w:sz w:val="18"/>
                            </w:rPr>
                            <w:t>Confidential</w:t>
                          </w:r>
                          <w:r>
                            <w:rPr>
                              <w:spacing w:val="-3"/>
                              <w:sz w:val="18"/>
                            </w:rPr>
                            <w:t xml:space="preserve"> </w:t>
                          </w:r>
                          <w:r>
                            <w:rPr>
                              <w:sz w:val="18"/>
                            </w:rPr>
                            <w:t>|</w:t>
                          </w:r>
                          <w:r>
                            <w:rPr>
                              <w:spacing w:val="-2"/>
                              <w:sz w:val="18"/>
                            </w:rPr>
                            <w:t xml:space="preserve"> </w:t>
                          </w:r>
                          <w:r>
                            <w:rPr>
                              <w:sz w:val="18"/>
                            </w:rPr>
                            <w:t>Page</w:t>
                          </w:r>
                          <w:r>
                            <w:rPr>
                              <w:spacing w:val="-1"/>
                              <w:sz w:val="18"/>
                            </w:rPr>
                            <w:t xml:space="preserve"> </w:t>
                          </w:r>
                          <w:r>
                            <w:rPr>
                              <w:spacing w:val="-10"/>
                              <w:sz w:val="18"/>
                            </w:rPr>
                            <w:fldChar w:fldCharType="begin"/>
                          </w:r>
                          <w:r>
                            <w:rPr>
                              <w:spacing w:val="-10"/>
                              <w:sz w:val="18"/>
                            </w:rPr>
                            <w:instrText xml:space="preserve"> PAGE </w:instrText>
                          </w:r>
                          <w:r>
                            <w:rPr>
                              <w:spacing w:val="-10"/>
                              <w:sz w:val="18"/>
                            </w:rPr>
                            <w:fldChar w:fldCharType="separate"/>
                          </w:r>
                          <w:r w:rsidR="00A40F2B">
                            <w:rPr>
                              <w:noProof/>
                              <w:spacing w:val="-10"/>
                              <w:sz w:val="18"/>
                            </w:rPr>
                            <w:t>2</w:t>
                          </w:r>
                          <w:r>
                            <w:rPr>
                              <w:spacing w:val="-10"/>
                              <w:sz w:val="18"/>
                            </w:rPr>
                            <w:fldChar w:fldCharType="end"/>
                          </w:r>
                        </w:p>
                      </w:txbxContent>
                    </wps:txbx>
                    <wps:bodyPr wrap="square" lIns="0" tIns="0" rIns="0" bIns="0" rtlCol="0">
                      <a:noAutofit/>
                    </wps:bodyPr>
                  </wps:wsp>
                </a:graphicData>
              </a:graphic>
            </wp:anchor>
          </w:drawing>
        </mc:Choice>
        <mc:Fallback>
          <w:pict>
            <v:shapetype w14:anchorId="534ECD44" id="_x0000_t202" coordsize="21600,21600" o:spt="202" path="m,l,21600r21600,l21600,xe">
              <v:stroke joinstyle="miter"/>
              <v:path gradientshapeok="t" o:connecttype="rect"/>
            </v:shapetype>
            <v:shape id="Textbox 1" o:spid="_x0000_s1027" type="#_x0000_t202" style="position:absolute;margin-left:369.25pt;margin-top:817pt;width:210.35pt;height:14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" filled="f" stroked="f">
              <v:textbox inset="0,0,0,0">
                <w:txbxContent>
                  <w:p w14:paraId="534ECD46" w14:textId="77777777" w:rsidR="00CA48EA" w:rsidRDefault="00CA48EA">
                    <w:pPr>
                      <w:spacing w:before="20"/>
                      <w:ind w:left="20"/>
                      <w:rPr>
                        <w:sz w:val="18"/>
                      </w:rPr>
                    </w:pPr>
                    <w:r>
                      <w:rPr>
                        <w:b/>
                        <w:sz w:val="18"/>
                      </w:rPr>
                      <w:t>Saichand</w:t>
                    </w:r>
                    <w:r>
                      <w:rPr>
                        <w:b/>
                        <w:spacing w:val="-4"/>
                        <w:sz w:val="18"/>
                      </w:rPr>
                      <w:t xml:space="preserve"> </w:t>
                    </w:r>
                    <w:r>
                      <w:rPr>
                        <w:b/>
                        <w:sz w:val="18"/>
                      </w:rPr>
                      <w:t>Pothana’s</w:t>
                    </w:r>
                    <w:r>
                      <w:rPr>
                        <w:b/>
                        <w:spacing w:val="-2"/>
                        <w:sz w:val="18"/>
                      </w:rPr>
                      <w:t xml:space="preserve"> </w:t>
                    </w:r>
                    <w:r>
                      <w:rPr>
                        <w:sz w:val="18"/>
                      </w:rPr>
                      <w:t>Resume</w:t>
                    </w:r>
                    <w:r>
                      <w:rPr>
                        <w:spacing w:val="-3"/>
                        <w:sz w:val="18"/>
                      </w:rPr>
                      <w:t xml:space="preserve"> </w:t>
                    </w:r>
                    <w:r>
                      <w:rPr>
                        <w:sz w:val="18"/>
                      </w:rPr>
                      <w:t>|</w:t>
                    </w:r>
                    <w:r>
                      <w:rPr>
                        <w:spacing w:val="-2"/>
                        <w:sz w:val="18"/>
                      </w:rPr>
                      <w:t xml:space="preserve"> </w:t>
                    </w:r>
                    <w:r>
                      <w:rPr>
                        <w:sz w:val="18"/>
                      </w:rPr>
                      <w:t>Confidential</w:t>
                    </w:r>
                    <w:r>
                      <w:rPr>
                        <w:spacing w:val="-3"/>
                        <w:sz w:val="18"/>
                      </w:rPr>
                      <w:t xml:space="preserve"> </w:t>
                    </w:r>
                    <w:r>
                      <w:rPr>
                        <w:sz w:val="18"/>
                      </w:rPr>
                      <w:t>|</w:t>
                    </w:r>
                    <w:r>
                      <w:rPr>
                        <w:spacing w:val="-2"/>
                        <w:sz w:val="18"/>
                      </w:rPr>
                      <w:t xml:space="preserve"> </w:t>
                    </w:r>
                    <w:r>
                      <w:rPr>
                        <w:sz w:val="18"/>
                      </w:rPr>
                      <w:t>Page</w:t>
                    </w:r>
                    <w:r>
                      <w:rPr>
                        <w:spacing w:val="-1"/>
                        <w:sz w:val="18"/>
                      </w:rPr>
                      <w:t xml:space="preserve"> </w:t>
                    </w:r>
                    <w:r>
                      <w:rPr>
                        <w:spacing w:val="-10"/>
                        <w:sz w:val="18"/>
                      </w:rPr>
                      <w:fldChar w:fldCharType="begin"/>
                    </w:r>
                    <w:r>
                      <w:rPr>
                        <w:spacing w:val="-10"/>
                        <w:sz w:val="18"/>
                      </w:rPr>
                      <w:instrText xml:space="preserve"> PAGE </w:instrText>
                    </w:r>
                    <w:r>
                      <w:rPr>
                        <w:spacing w:val="-10"/>
                        <w:sz w:val="18"/>
                      </w:rPr>
                      <w:fldChar w:fldCharType="separate"/>
                    </w:r>
                    <w:r w:rsidR="00A40F2B">
                      <w:rPr>
                        <w:noProof/>
                        <w:spacing w:val="-10"/>
                        <w:sz w:val="18"/>
                      </w:rPr>
                      <w:t>2</w:t>
                    </w:r>
                    <w:r>
                      <w:rPr>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4ECD3F" w14:textId="77777777" w:rsidR="00963C63" w:rsidRDefault="00963C63">
      <w:r>
        <w:separator/>
      </w:r>
    </w:p>
  </w:footnote>
  <w:footnote w:type="continuationSeparator" w:id="0">
    <w:p w14:paraId="534ECD40" w14:textId="77777777" w:rsidR="00963C63" w:rsidRDefault="00963C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5E306ED"/>
    <w:multiLevelType w:val="multilevel"/>
    <w:tmpl w:val="B5E306ED"/>
    <w:lvl w:ilvl="0">
      <w:numFmt w:val="bullet"/>
      <w:lvlText w:val=""/>
      <w:lvlJc w:val="left"/>
      <w:pPr>
        <w:ind w:left="430" w:hanging="173"/>
      </w:pPr>
      <w:rPr>
        <w:rFonts w:ascii="Symbol" w:eastAsia="Symbol" w:hAnsi="Symbol" w:cs="Symbol" w:hint="default"/>
        <w:b w:val="0"/>
        <w:bCs w:val="0"/>
        <w:i w:val="0"/>
        <w:iCs w:val="0"/>
        <w:spacing w:val="0"/>
        <w:w w:val="100"/>
        <w:sz w:val="18"/>
        <w:szCs w:val="18"/>
        <w:lang w:val="en-US" w:eastAsia="en-US" w:bidi="ar-SA"/>
      </w:rPr>
    </w:lvl>
    <w:lvl w:ilvl="1">
      <w:numFmt w:val="bullet"/>
      <w:lvlText w:val="•"/>
      <w:lvlJc w:val="left"/>
      <w:pPr>
        <w:ind w:left="796" w:hanging="173"/>
      </w:pPr>
      <w:rPr>
        <w:rFonts w:hint="default"/>
        <w:lang w:val="en-US" w:eastAsia="en-US" w:bidi="ar-SA"/>
      </w:rPr>
    </w:lvl>
    <w:lvl w:ilvl="2">
      <w:numFmt w:val="bullet"/>
      <w:lvlText w:val="•"/>
      <w:lvlJc w:val="left"/>
      <w:pPr>
        <w:ind w:left="1153" w:hanging="173"/>
      </w:pPr>
      <w:rPr>
        <w:rFonts w:hint="default"/>
        <w:lang w:val="en-US" w:eastAsia="en-US" w:bidi="ar-SA"/>
      </w:rPr>
    </w:lvl>
    <w:lvl w:ilvl="3">
      <w:numFmt w:val="bullet"/>
      <w:lvlText w:val="•"/>
      <w:lvlJc w:val="left"/>
      <w:pPr>
        <w:ind w:left="1510" w:hanging="173"/>
      </w:pPr>
      <w:rPr>
        <w:rFonts w:hint="default"/>
        <w:lang w:val="en-US" w:eastAsia="en-US" w:bidi="ar-SA"/>
      </w:rPr>
    </w:lvl>
    <w:lvl w:ilvl="4">
      <w:numFmt w:val="bullet"/>
      <w:lvlText w:val="•"/>
      <w:lvlJc w:val="left"/>
      <w:pPr>
        <w:ind w:left="1867" w:hanging="173"/>
      </w:pPr>
      <w:rPr>
        <w:rFonts w:hint="default"/>
        <w:lang w:val="en-US" w:eastAsia="en-US" w:bidi="ar-SA"/>
      </w:rPr>
    </w:lvl>
    <w:lvl w:ilvl="5">
      <w:numFmt w:val="bullet"/>
      <w:lvlText w:val="•"/>
      <w:lvlJc w:val="left"/>
      <w:pPr>
        <w:ind w:left="2224" w:hanging="173"/>
      </w:pPr>
      <w:rPr>
        <w:rFonts w:hint="default"/>
        <w:lang w:val="en-US" w:eastAsia="en-US" w:bidi="ar-SA"/>
      </w:rPr>
    </w:lvl>
    <w:lvl w:ilvl="6">
      <w:numFmt w:val="bullet"/>
      <w:lvlText w:val="•"/>
      <w:lvlJc w:val="left"/>
      <w:pPr>
        <w:ind w:left="2580" w:hanging="173"/>
      </w:pPr>
      <w:rPr>
        <w:rFonts w:hint="default"/>
        <w:lang w:val="en-US" w:eastAsia="en-US" w:bidi="ar-SA"/>
      </w:rPr>
    </w:lvl>
    <w:lvl w:ilvl="7">
      <w:numFmt w:val="bullet"/>
      <w:lvlText w:val="•"/>
      <w:lvlJc w:val="left"/>
      <w:pPr>
        <w:ind w:left="2937" w:hanging="173"/>
      </w:pPr>
      <w:rPr>
        <w:rFonts w:hint="default"/>
        <w:lang w:val="en-US" w:eastAsia="en-US" w:bidi="ar-SA"/>
      </w:rPr>
    </w:lvl>
    <w:lvl w:ilvl="8">
      <w:numFmt w:val="bullet"/>
      <w:lvlText w:val="•"/>
      <w:lvlJc w:val="left"/>
      <w:pPr>
        <w:ind w:left="3294" w:hanging="173"/>
      </w:pPr>
      <w:rPr>
        <w:rFonts w:hint="default"/>
        <w:lang w:val="en-US" w:eastAsia="en-US" w:bidi="ar-SA"/>
      </w:rPr>
    </w:lvl>
  </w:abstractNum>
  <w:abstractNum w:abstractNumId="1" w15:restartNumberingAfterBreak="0">
    <w:nsid w:val="BF205925"/>
    <w:multiLevelType w:val="multilevel"/>
    <w:tmpl w:val="BF205925"/>
    <w:lvl w:ilvl="0">
      <w:numFmt w:val="bullet"/>
      <w:lvlText w:val=""/>
      <w:lvlJc w:val="left"/>
      <w:pPr>
        <w:ind w:left="420" w:hanging="125"/>
      </w:pPr>
      <w:rPr>
        <w:rFonts w:ascii="Symbol" w:eastAsia="Symbol" w:hAnsi="Symbol" w:cs="Symbol" w:hint="default"/>
        <w:b w:val="0"/>
        <w:bCs w:val="0"/>
        <w:i w:val="0"/>
        <w:iCs w:val="0"/>
        <w:spacing w:val="0"/>
        <w:w w:val="100"/>
        <w:sz w:val="18"/>
        <w:szCs w:val="18"/>
        <w:lang w:val="en-US" w:eastAsia="en-US" w:bidi="ar-SA"/>
      </w:rPr>
    </w:lvl>
    <w:lvl w:ilvl="1">
      <w:numFmt w:val="bullet"/>
      <w:lvlText w:val="•"/>
      <w:lvlJc w:val="left"/>
      <w:pPr>
        <w:ind w:left="663" w:hanging="125"/>
      </w:pPr>
      <w:rPr>
        <w:rFonts w:hint="default"/>
        <w:lang w:val="en-US" w:eastAsia="en-US" w:bidi="ar-SA"/>
      </w:rPr>
    </w:lvl>
    <w:lvl w:ilvl="2">
      <w:numFmt w:val="bullet"/>
      <w:lvlText w:val="•"/>
      <w:lvlJc w:val="left"/>
      <w:pPr>
        <w:ind w:left="907" w:hanging="125"/>
      </w:pPr>
      <w:rPr>
        <w:rFonts w:hint="default"/>
        <w:lang w:val="en-US" w:eastAsia="en-US" w:bidi="ar-SA"/>
      </w:rPr>
    </w:lvl>
    <w:lvl w:ilvl="3">
      <w:numFmt w:val="bullet"/>
      <w:lvlText w:val="•"/>
      <w:lvlJc w:val="left"/>
      <w:pPr>
        <w:ind w:left="1151" w:hanging="125"/>
      </w:pPr>
      <w:rPr>
        <w:rFonts w:hint="default"/>
        <w:lang w:val="en-US" w:eastAsia="en-US" w:bidi="ar-SA"/>
      </w:rPr>
    </w:lvl>
    <w:lvl w:ilvl="4">
      <w:numFmt w:val="bullet"/>
      <w:lvlText w:val="•"/>
      <w:lvlJc w:val="left"/>
      <w:pPr>
        <w:ind w:left="1395" w:hanging="125"/>
      </w:pPr>
      <w:rPr>
        <w:rFonts w:hint="default"/>
        <w:lang w:val="en-US" w:eastAsia="en-US" w:bidi="ar-SA"/>
      </w:rPr>
    </w:lvl>
    <w:lvl w:ilvl="5">
      <w:numFmt w:val="bullet"/>
      <w:lvlText w:val="•"/>
      <w:lvlJc w:val="left"/>
      <w:pPr>
        <w:ind w:left="1639" w:hanging="125"/>
      </w:pPr>
      <w:rPr>
        <w:rFonts w:hint="default"/>
        <w:lang w:val="en-US" w:eastAsia="en-US" w:bidi="ar-SA"/>
      </w:rPr>
    </w:lvl>
    <w:lvl w:ilvl="6">
      <w:numFmt w:val="bullet"/>
      <w:lvlText w:val="•"/>
      <w:lvlJc w:val="left"/>
      <w:pPr>
        <w:ind w:left="1882" w:hanging="125"/>
      </w:pPr>
      <w:rPr>
        <w:rFonts w:hint="default"/>
        <w:lang w:val="en-US" w:eastAsia="en-US" w:bidi="ar-SA"/>
      </w:rPr>
    </w:lvl>
    <w:lvl w:ilvl="7">
      <w:numFmt w:val="bullet"/>
      <w:lvlText w:val="•"/>
      <w:lvlJc w:val="left"/>
      <w:pPr>
        <w:ind w:left="2126" w:hanging="125"/>
      </w:pPr>
      <w:rPr>
        <w:rFonts w:hint="default"/>
        <w:lang w:val="en-US" w:eastAsia="en-US" w:bidi="ar-SA"/>
      </w:rPr>
    </w:lvl>
    <w:lvl w:ilvl="8">
      <w:numFmt w:val="bullet"/>
      <w:lvlText w:val="•"/>
      <w:lvlJc w:val="left"/>
      <w:pPr>
        <w:ind w:left="2370" w:hanging="125"/>
      </w:pPr>
      <w:rPr>
        <w:rFonts w:hint="default"/>
        <w:lang w:val="en-US" w:eastAsia="en-US" w:bidi="ar-SA"/>
      </w:rPr>
    </w:lvl>
  </w:abstractNum>
  <w:abstractNum w:abstractNumId="2" w15:restartNumberingAfterBreak="0">
    <w:nsid w:val="CF092B84"/>
    <w:multiLevelType w:val="multilevel"/>
    <w:tmpl w:val="CF092B84"/>
    <w:lvl w:ilvl="0">
      <w:numFmt w:val="bullet"/>
      <w:lvlText w:val=""/>
      <w:lvlJc w:val="left"/>
      <w:pPr>
        <w:ind w:left="362" w:hanging="360"/>
      </w:pPr>
      <w:rPr>
        <w:rFonts w:ascii="Wingdings" w:eastAsia="Wingdings" w:hAnsi="Wingdings" w:cs="Wingdings" w:hint="default"/>
        <w:b w:val="0"/>
        <w:bCs w:val="0"/>
        <w:i w:val="0"/>
        <w:iCs w:val="0"/>
        <w:spacing w:val="0"/>
        <w:w w:val="100"/>
        <w:sz w:val="18"/>
        <w:szCs w:val="18"/>
        <w:lang w:val="en-US" w:eastAsia="en-US" w:bidi="ar-SA"/>
      </w:rPr>
    </w:lvl>
    <w:lvl w:ilvl="1">
      <w:numFmt w:val="bullet"/>
      <w:lvlText w:val="•"/>
      <w:lvlJc w:val="left"/>
      <w:pPr>
        <w:ind w:left="1455" w:hanging="360"/>
      </w:pPr>
      <w:rPr>
        <w:rFonts w:hint="default"/>
        <w:lang w:val="en-US" w:eastAsia="en-US" w:bidi="ar-SA"/>
      </w:rPr>
    </w:lvl>
    <w:lvl w:ilvl="2">
      <w:numFmt w:val="bullet"/>
      <w:lvlText w:val="•"/>
      <w:lvlJc w:val="left"/>
      <w:pPr>
        <w:ind w:left="2541" w:hanging="360"/>
      </w:pPr>
      <w:rPr>
        <w:rFonts w:hint="default"/>
        <w:lang w:val="en-US" w:eastAsia="en-US" w:bidi="ar-SA"/>
      </w:rPr>
    </w:lvl>
    <w:lvl w:ilvl="3">
      <w:numFmt w:val="bullet"/>
      <w:lvlText w:val="•"/>
      <w:lvlJc w:val="left"/>
      <w:pPr>
        <w:ind w:left="3627" w:hanging="360"/>
      </w:pPr>
      <w:rPr>
        <w:rFonts w:hint="default"/>
        <w:lang w:val="en-US" w:eastAsia="en-US" w:bidi="ar-SA"/>
      </w:rPr>
    </w:lvl>
    <w:lvl w:ilvl="4">
      <w:numFmt w:val="bullet"/>
      <w:lvlText w:val="•"/>
      <w:lvlJc w:val="left"/>
      <w:pPr>
        <w:ind w:left="4713" w:hanging="360"/>
      </w:pPr>
      <w:rPr>
        <w:rFonts w:hint="default"/>
        <w:lang w:val="en-US" w:eastAsia="en-US" w:bidi="ar-SA"/>
      </w:rPr>
    </w:lvl>
    <w:lvl w:ilvl="5">
      <w:numFmt w:val="bullet"/>
      <w:lvlText w:val="•"/>
      <w:lvlJc w:val="left"/>
      <w:pPr>
        <w:ind w:left="5799" w:hanging="360"/>
      </w:pPr>
      <w:rPr>
        <w:rFonts w:hint="default"/>
        <w:lang w:val="en-US" w:eastAsia="en-US" w:bidi="ar-SA"/>
      </w:rPr>
    </w:lvl>
    <w:lvl w:ilvl="6">
      <w:numFmt w:val="bullet"/>
      <w:lvlText w:val="•"/>
      <w:lvlJc w:val="left"/>
      <w:pPr>
        <w:ind w:left="6885" w:hanging="360"/>
      </w:pPr>
      <w:rPr>
        <w:rFonts w:hint="default"/>
        <w:lang w:val="en-US" w:eastAsia="en-US" w:bidi="ar-SA"/>
      </w:rPr>
    </w:lvl>
    <w:lvl w:ilvl="7">
      <w:numFmt w:val="bullet"/>
      <w:lvlText w:val="•"/>
      <w:lvlJc w:val="left"/>
      <w:pPr>
        <w:ind w:left="7971" w:hanging="360"/>
      </w:pPr>
      <w:rPr>
        <w:rFonts w:hint="default"/>
        <w:lang w:val="en-US" w:eastAsia="en-US" w:bidi="ar-SA"/>
      </w:rPr>
    </w:lvl>
    <w:lvl w:ilvl="8">
      <w:numFmt w:val="bullet"/>
      <w:lvlText w:val="•"/>
      <w:lvlJc w:val="left"/>
      <w:pPr>
        <w:ind w:left="9057" w:hanging="360"/>
      </w:pPr>
      <w:rPr>
        <w:rFonts w:hint="default"/>
        <w:lang w:val="en-US" w:eastAsia="en-US" w:bidi="ar-SA"/>
      </w:rPr>
    </w:lvl>
  </w:abstractNum>
  <w:abstractNum w:abstractNumId="3" w15:restartNumberingAfterBreak="0">
    <w:nsid w:val="0053208E"/>
    <w:multiLevelType w:val="multilevel"/>
    <w:tmpl w:val="0053208E"/>
    <w:lvl w:ilvl="0">
      <w:numFmt w:val="bullet"/>
      <w:lvlText w:val=""/>
      <w:lvlJc w:val="left"/>
      <w:pPr>
        <w:ind w:left="314" w:hanging="231"/>
      </w:pPr>
      <w:rPr>
        <w:rFonts w:ascii="Wingdings" w:eastAsia="Wingdings" w:hAnsi="Wingdings" w:cs="Wingdings" w:hint="default"/>
        <w:spacing w:val="0"/>
        <w:w w:val="87"/>
        <w:lang w:val="en-US" w:eastAsia="en-US" w:bidi="ar-SA"/>
      </w:rPr>
    </w:lvl>
    <w:lvl w:ilvl="1">
      <w:numFmt w:val="bullet"/>
      <w:lvlText w:val="•"/>
      <w:lvlJc w:val="left"/>
      <w:pPr>
        <w:ind w:left="1422" w:hanging="231"/>
      </w:pPr>
      <w:rPr>
        <w:rFonts w:hint="default"/>
        <w:lang w:val="en-US" w:eastAsia="en-US" w:bidi="ar-SA"/>
      </w:rPr>
    </w:lvl>
    <w:lvl w:ilvl="2">
      <w:numFmt w:val="bullet"/>
      <w:lvlText w:val="•"/>
      <w:lvlJc w:val="left"/>
      <w:pPr>
        <w:ind w:left="2524" w:hanging="231"/>
      </w:pPr>
      <w:rPr>
        <w:rFonts w:hint="default"/>
        <w:lang w:val="en-US" w:eastAsia="en-US" w:bidi="ar-SA"/>
      </w:rPr>
    </w:lvl>
    <w:lvl w:ilvl="3">
      <w:numFmt w:val="bullet"/>
      <w:lvlText w:val="•"/>
      <w:lvlJc w:val="left"/>
      <w:pPr>
        <w:ind w:left="3626" w:hanging="231"/>
      </w:pPr>
      <w:rPr>
        <w:rFonts w:hint="default"/>
        <w:lang w:val="en-US" w:eastAsia="en-US" w:bidi="ar-SA"/>
      </w:rPr>
    </w:lvl>
    <w:lvl w:ilvl="4">
      <w:numFmt w:val="bullet"/>
      <w:lvlText w:val="•"/>
      <w:lvlJc w:val="left"/>
      <w:pPr>
        <w:ind w:left="4728" w:hanging="231"/>
      </w:pPr>
      <w:rPr>
        <w:rFonts w:hint="default"/>
        <w:lang w:val="en-US" w:eastAsia="en-US" w:bidi="ar-SA"/>
      </w:rPr>
    </w:lvl>
    <w:lvl w:ilvl="5">
      <w:numFmt w:val="bullet"/>
      <w:lvlText w:val="•"/>
      <w:lvlJc w:val="left"/>
      <w:pPr>
        <w:ind w:left="5830" w:hanging="231"/>
      </w:pPr>
      <w:rPr>
        <w:rFonts w:hint="default"/>
        <w:lang w:val="en-US" w:eastAsia="en-US" w:bidi="ar-SA"/>
      </w:rPr>
    </w:lvl>
    <w:lvl w:ilvl="6">
      <w:numFmt w:val="bullet"/>
      <w:lvlText w:val="•"/>
      <w:lvlJc w:val="left"/>
      <w:pPr>
        <w:ind w:left="6932" w:hanging="231"/>
      </w:pPr>
      <w:rPr>
        <w:rFonts w:hint="default"/>
        <w:lang w:val="en-US" w:eastAsia="en-US" w:bidi="ar-SA"/>
      </w:rPr>
    </w:lvl>
    <w:lvl w:ilvl="7">
      <w:numFmt w:val="bullet"/>
      <w:lvlText w:val="•"/>
      <w:lvlJc w:val="left"/>
      <w:pPr>
        <w:ind w:left="8034" w:hanging="231"/>
      </w:pPr>
      <w:rPr>
        <w:rFonts w:hint="default"/>
        <w:lang w:val="en-US" w:eastAsia="en-US" w:bidi="ar-SA"/>
      </w:rPr>
    </w:lvl>
    <w:lvl w:ilvl="8">
      <w:numFmt w:val="bullet"/>
      <w:lvlText w:val="•"/>
      <w:lvlJc w:val="left"/>
      <w:pPr>
        <w:ind w:left="9136" w:hanging="231"/>
      </w:pPr>
      <w:rPr>
        <w:rFonts w:hint="default"/>
        <w:lang w:val="en-US" w:eastAsia="en-US" w:bidi="ar-SA"/>
      </w:rPr>
    </w:lvl>
  </w:abstractNum>
  <w:abstractNum w:abstractNumId="4" w15:restartNumberingAfterBreak="0">
    <w:nsid w:val="06CC67F4"/>
    <w:multiLevelType w:val="hybridMultilevel"/>
    <w:tmpl w:val="B02C33E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8A8520F"/>
    <w:multiLevelType w:val="hybridMultilevel"/>
    <w:tmpl w:val="ABFA2FF6"/>
    <w:lvl w:ilvl="0" w:tplc="04090005">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0A3E2555"/>
    <w:multiLevelType w:val="hybridMultilevel"/>
    <w:tmpl w:val="C74E76B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2310CE5"/>
    <w:multiLevelType w:val="multilevel"/>
    <w:tmpl w:val="B986FE7E"/>
    <w:lvl w:ilvl="0">
      <w:start w:val="1"/>
      <w:numFmt w:val="bullet"/>
      <w:lvlText w:val=""/>
      <w:lvlJc w:val="left"/>
      <w:pPr>
        <w:ind w:left="1080" w:hanging="360"/>
      </w:pPr>
      <w:rPr>
        <w:rFonts w:ascii="Symbol" w:hAnsi="Symbol" w:hint="default"/>
        <w:b w:val="0"/>
        <w:bCs w:val="0"/>
        <w:i w:val="0"/>
        <w:iCs w:val="0"/>
        <w:spacing w:val="0"/>
        <w:w w:val="100"/>
        <w:sz w:val="18"/>
        <w:szCs w:val="18"/>
        <w:lang w:val="en-US" w:eastAsia="en-US" w:bidi="ar-SA"/>
      </w:rPr>
    </w:lvl>
    <w:lvl w:ilvl="1">
      <w:numFmt w:val="bullet"/>
      <w:lvlText w:val="•"/>
      <w:lvlJc w:val="left"/>
      <w:pPr>
        <w:ind w:left="2173" w:hanging="360"/>
      </w:pPr>
      <w:rPr>
        <w:rFonts w:hint="default"/>
        <w:lang w:val="en-US" w:eastAsia="en-US" w:bidi="ar-SA"/>
      </w:rPr>
    </w:lvl>
    <w:lvl w:ilvl="2">
      <w:numFmt w:val="bullet"/>
      <w:lvlText w:val="•"/>
      <w:lvlJc w:val="left"/>
      <w:pPr>
        <w:ind w:left="3259" w:hanging="360"/>
      </w:pPr>
      <w:rPr>
        <w:rFonts w:hint="default"/>
        <w:lang w:val="en-US" w:eastAsia="en-US" w:bidi="ar-SA"/>
      </w:rPr>
    </w:lvl>
    <w:lvl w:ilvl="3">
      <w:numFmt w:val="bullet"/>
      <w:lvlText w:val="•"/>
      <w:lvlJc w:val="left"/>
      <w:pPr>
        <w:ind w:left="4345" w:hanging="360"/>
      </w:pPr>
      <w:rPr>
        <w:rFonts w:hint="default"/>
        <w:lang w:val="en-US" w:eastAsia="en-US" w:bidi="ar-SA"/>
      </w:rPr>
    </w:lvl>
    <w:lvl w:ilvl="4">
      <w:numFmt w:val="bullet"/>
      <w:lvlText w:val="•"/>
      <w:lvlJc w:val="left"/>
      <w:pPr>
        <w:ind w:left="5431" w:hanging="360"/>
      </w:pPr>
      <w:rPr>
        <w:rFonts w:hint="default"/>
        <w:lang w:val="en-US" w:eastAsia="en-US" w:bidi="ar-SA"/>
      </w:rPr>
    </w:lvl>
    <w:lvl w:ilvl="5">
      <w:numFmt w:val="bullet"/>
      <w:lvlText w:val="•"/>
      <w:lvlJc w:val="left"/>
      <w:pPr>
        <w:ind w:left="6517" w:hanging="360"/>
      </w:pPr>
      <w:rPr>
        <w:rFonts w:hint="default"/>
        <w:lang w:val="en-US" w:eastAsia="en-US" w:bidi="ar-SA"/>
      </w:rPr>
    </w:lvl>
    <w:lvl w:ilvl="6">
      <w:numFmt w:val="bullet"/>
      <w:lvlText w:val="•"/>
      <w:lvlJc w:val="left"/>
      <w:pPr>
        <w:ind w:left="7603" w:hanging="360"/>
      </w:pPr>
      <w:rPr>
        <w:rFonts w:hint="default"/>
        <w:lang w:val="en-US" w:eastAsia="en-US" w:bidi="ar-SA"/>
      </w:rPr>
    </w:lvl>
    <w:lvl w:ilvl="7">
      <w:numFmt w:val="bullet"/>
      <w:lvlText w:val="•"/>
      <w:lvlJc w:val="left"/>
      <w:pPr>
        <w:ind w:left="8689" w:hanging="360"/>
      </w:pPr>
      <w:rPr>
        <w:rFonts w:hint="default"/>
        <w:lang w:val="en-US" w:eastAsia="en-US" w:bidi="ar-SA"/>
      </w:rPr>
    </w:lvl>
    <w:lvl w:ilvl="8">
      <w:numFmt w:val="bullet"/>
      <w:lvlText w:val="•"/>
      <w:lvlJc w:val="left"/>
      <w:pPr>
        <w:ind w:left="9775" w:hanging="360"/>
      </w:pPr>
      <w:rPr>
        <w:rFonts w:hint="default"/>
        <w:lang w:val="en-US" w:eastAsia="en-US" w:bidi="ar-SA"/>
      </w:rPr>
    </w:lvl>
  </w:abstractNum>
  <w:abstractNum w:abstractNumId="8" w15:restartNumberingAfterBreak="0">
    <w:nsid w:val="1B2F027D"/>
    <w:multiLevelType w:val="multilevel"/>
    <w:tmpl w:val="90520394"/>
    <w:lvl w:ilvl="0">
      <w:start w:val="1"/>
      <w:numFmt w:val="bullet"/>
      <w:lvlText w:val=""/>
      <w:lvlJc w:val="left"/>
      <w:pPr>
        <w:ind w:left="990" w:hanging="360"/>
      </w:pPr>
      <w:rPr>
        <w:rFonts w:ascii="Wingdings" w:hAnsi="Wingdings" w:hint="default"/>
        <w:b w:val="0"/>
        <w:bCs w:val="0"/>
        <w:i w:val="0"/>
        <w:iCs w:val="0"/>
        <w:spacing w:val="0"/>
        <w:w w:val="100"/>
        <w:sz w:val="18"/>
        <w:szCs w:val="18"/>
        <w:lang w:val="en-US" w:eastAsia="en-US" w:bidi="ar-SA"/>
      </w:rPr>
    </w:lvl>
    <w:lvl w:ilvl="1">
      <w:numFmt w:val="bullet"/>
      <w:lvlText w:val="•"/>
      <w:lvlJc w:val="left"/>
      <w:pPr>
        <w:ind w:left="2083" w:hanging="360"/>
      </w:pPr>
      <w:rPr>
        <w:rFonts w:hint="default"/>
        <w:lang w:val="en-US" w:eastAsia="en-US" w:bidi="ar-SA"/>
      </w:rPr>
    </w:lvl>
    <w:lvl w:ilvl="2">
      <w:numFmt w:val="bullet"/>
      <w:lvlText w:val="•"/>
      <w:lvlJc w:val="left"/>
      <w:pPr>
        <w:ind w:left="3169" w:hanging="360"/>
      </w:pPr>
      <w:rPr>
        <w:rFonts w:hint="default"/>
        <w:lang w:val="en-US" w:eastAsia="en-US" w:bidi="ar-SA"/>
      </w:rPr>
    </w:lvl>
    <w:lvl w:ilvl="3">
      <w:numFmt w:val="bullet"/>
      <w:lvlText w:val="•"/>
      <w:lvlJc w:val="left"/>
      <w:pPr>
        <w:ind w:left="4255" w:hanging="360"/>
      </w:pPr>
      <w:rPr>
        <w:rFonts w:hint="default"/>
        <w:lang w:val="en-US" w:eastAsia="en-US" w:bidi="ar-SA"/>
      </w:rPr>
    </w:lvl>
    <w:lvl w:ilvl="4">
      <w:numFmt w:val="bullet"/>
      <w:lvlText w:val="•"/>
      <w:lvlJc w:val="left"/>
      <w:pPr>
        <w:ind w:left="5341" w:hanging="360"/>
      </w:pPr>
      <w:rPr>
        <w:rFonts w:hint="default"/>
        <w:lang w:val="en-US" w:eastAsia="en-US" w:bidi="ar-SA"/>
      </w:rPr>
    </w:lvl>
    <w:lvl w:ilvl="5">
      <w:numFmt w:val="bullet"/>
      <w:lvlText w:val="•"/>
      <w:lvlJc w:val="left"/>
      <w:pPr>
        <w:ind w:left="6427" w:hanging="360"/>
      </w:pPr>
      <w:rPr>
        <w:rFonts w:hint="default"/>
        <w:lang w:val="en-US" w:eastAsia="en-US" w:bidi="ar-SA"/>
      </w:rPr>
    </w:lvl>
    <w:lvl w:ilvl="6">
      <w:numFmt w:val="bullet"/>
      <w:lvlText w:val="•"/>
      <w:lvlJc w:val="left"/>
      <w:pPr>
        <w:ind w:left="7513" w:hanging="360"/>
      </w:pPr>
      <w:rPr>
        <w:rFonts w:hint="default"/>
        <w:lang w:val="en-US" w:eastAsia="en-US" w:bidi="ar-SA"/>
      </w:rPr>
    </w:lvl>
    <w:lvl w:ilvl="7">
      <w:numFmt w:val="bullet"/>
      <w:lvlText w:val="•"/>
      <w:lvlJc w:val="left"/>
      <w:pPr>
        <w:ind w:left="8599" w:hanging="360"/>
      </w:pPr>
      <w:rPr>
        <w:rFonts w:hint="default"/>
        <w:lang w:val="en-US" w:eastAsia="en-US" w:bidi="ar-SA"/>
      </w:rPr>
    </w:lvl>
    <w:lvl w:ilvl="8">
      <w:numFmt w:val="bullet"/>
      <w:lvlText w:val="•"/>
      <w:lvlJc w:val="left"/>
      <w:pPr>
        <w:ind w:left="9685" w:hanging="360"/>
      </w:pPr>
      <w:rPr>
        <w:rFonts w:hint="default"/>
        <w:lang w:val="en-US" w:eastAsia="en-US" w:bidi="ar-SA"/>
      </w:rPr>
    </w:lvl>
  </w:abstractNum>
  <w:abstractNum w:abstractNumId="9" w15:restartNumberingAfterBreak="0">
    <w:nsid w:val="29432EFE"/>
    <w:multiLevelType w:val="multilevel"/>
    <w:tmpl w:val="1254994C"/>
    <w:lvl w:ilvl="0">
      <w:start w:val="1"/>
      <w:numFmt w:val="bullet"/>
      <w:lvlText w:val=""/>
      <w:lvlJc w:val="left"/>
      <w:pPr>
        <w:ind w:left="1080" w:hanging="360"/>
      </w:pPr>
      <w:rPr>
        <w:rFonts w:ascii="Wingdings" w:hAnsi="Wingdings" w:hint="default"/>
        <w:b w:val="0"/>
        <w:bCs w:val="0"/>
        <w:i w:val="0"/>
        <w:iCs w:val="0"/>
        <w:spacing w:val="0"/>
        <w:w w:val="100"/>
        <w:sz w:val="18"/>
        <w:szCs w:val="18"/>
        <w:lang w:val="en-US" w:eastAsia="en-US" w:bidi="ar-SA"/>
      </w:rPr>
    </w:lvl>
    <w:lvl w:ilvl="1">
      <w:numFmt w:val="bullet"/>
      <w:lvlText w:val="•"/>
      <w:lvlJc w:val="left"/>
      <w:pPr>
        <w:ind w:left="2173" w:hanging="360"/>
      </w:pPr>
      <w:rPr>
        <w:rFonts w:hint="default"/>
        <w:lang w:val="en-US" w:eastAsia="en-US" w:bidi="ar-SA"/>
      </w:rPr>
    </w:lvl>
    <w:lvl w:ilvl="2">
      <w:numFmt w:val="bullet"/>
      <w:lvlText w:val="•"/>
      <w:lvlJc w:val="left"/>
      <w:pPr>
        <w:ind w:left="3259" w:hanging="360"/>
      </w:pPr>
      <w:rPr>
        <w:rFonts w:hint="default"/>
        <w:lang w:val="en-US" w:eastAsia="en-US" w:bidi="ar-SA"/>
      </w:rPr>
    </w:lvl>
    <w:lvl w:ilvl="3">
      <w:numFmt w:val="bullet"/>
      <w:lvlText w:val="•"/>
      <w:lvlJc w:val="left"/>
      <w:pPr>
        <w:ind w:left="4345" w:hanging="360"/>
      </w:pPr>
      <w:rPr>
        <w:rFonts w:hint="default"/>
        <w:lang w:val="en-US" w:eastAsia="en-US" w:bidi="ar-SA"/>
      </w:rPr>
    </w:lvl>
    <w:lvl w:ilvl="4">
      <w:numFmt w:val="bullet"/>
      <w:lvlText w:val="•"/>
      <w:lvlJc w:val="left"/>
      <w:pPr>
        <w:ind w:left="5431" w:hanging="360"/>
      </w:pPr>
      <w:rPr>
        <w:rFonts w:hint="default"/>
        <w:lang w:val="en-US" w:eastAsia="en-US" w:bidi="ar-SA"/>
      </w:rPr>
    </w:lvl>
    <w:lvl w:ilvl="5">
      <w:numFmt w:val="bullet"/>
      <w:lvlText w:val="•"/>
      <w:lvlJc w:val="left"/>
      <w:pPr>
        <w:ind w:left="6517" w:hanging="360"/>
      </w:pPr>
      <w:rPr>
        <w:rFonts w:hint="default"/>
        <w:lang w:val="en-US" w:eastAsia="en-US" w:bidi="ar-SA"/>
      </w:rPr>
    </w:lvl>
    <w:lvl w:ilvl="6">
      <w:numFmt w:val="bullet"/>
      <w:lvlText w:val="•"/>
      <w:lvlJc w:val="left"/>
      <w:pPr>
        <w:ind w:left="7603" w:hanging="360"/>
      </w:pPr>
      <w:rPr>
        <w:rFonts w:hint="default"/>
        <w:lang w:val="en-US" w:eastAsia="en-US" w:bidi="ar-SA"/>
      </w:rPr>
    </w:lvl>
    <w:lvl w:ilvl="7">
      <w:numFmt w:val="bullet"/>
      <w:lvlText w:val="•"/>
      <w:lvlJc w:val="left"/>
      <w:pPr>
        <w:ind w:left="8689" w:hanging="360"/>
      </w:pPr>
      <w:rPr>
        <w:rFonts w:hint="default"/>
        <w:lang w:val="en-US" w:eastAsia="en-US" w:bidi="ar-SA"/>
      </w:rPr>
    </w:lvl>
    <w:lvl w:ilvl="8">
      <w:numFmt w:val="bullet"/>
      <w:lvlText w:val="•"/>
      <w:lvlJc w:val="left"/>
      <w:pPr>
        <w:ind w:left="9775" w:hanging="360"/>
      </w:pPr>
      <w:rPr>
        <w:rFonts w:hint="default"/>
        <w:lang w:val="en-US" w:eastAsia="en-US" w:bidi="ar-SA"/>
      </w:rPr>
    </w:lvl>
  </w:abstractNum>
  <w:abstractNum w:abstractNumId="10" w15:restartNumberingAfterBreak="0">
    <w:nsid w:val="2FF46A43"/>
    <w:multiLevelType w:val="multilevel"/>
    <w:tmpl w:val="1254994C"/>
    <w:lvl w:ilvl="0">
      <w:start w:val="1"/>
      <w:numFmt w:val="bullet"/>
      <w:lvlText w:val=""/>
      <w:lvlJc w:val="left"/>
      <w:pPr>
        <w:ind w:left="1170" w:hanging="360"/>
      </w:pPr>
      <w:rPr>
        <w:rFonts w:ascii="Wingdings" w:hAnsi="Wingdings" w:hint="default"/>
        <w:b w:val="0"/>
        <w:bCs w:val="0"/>
        <w:i w:val="0"/>
        <w:iCs w:val="0"/>
        <w:spacing w:val="0"/>
        <w:w w:val="100"/>
        <w:sz w:val="18"/>
        <w:szCs w:val="18"/>
        <w:lang w:val="en-US" w:eastAsia="en-US" w:bidi="ar-SA"/>
      </w:rPr>
    </w:lvl>
    <w:lvl w:ilvl="1">
      <w:numFmt w:val="bullet"/>
      <w:lvlText w:val="•"/>
      <w:lvlJc w:val="left"/>
      <w:pPr>
        <w:ind w:left="2263" w:hanging="360"/>
      </w:pPr>
      <w:rPr>
        <w:rFonts w:hint="default"/>
        <w:lang w:val="en-US" w:eastAsia="en-US" w:bidi="ar-SA"/>
      </w:rPr>
    </w:lvl>
    <w:lvl w:ilvl="2">
      <w:numFmt w:val="bullet"/>
      <w:lvlText w:val="•"/>
      <w:lvlJc w:val="left"/>
      <w:pPr>
        <w:ind w:left="3349" w:hanging="360"/>
      </w:pPr>
      <w:rPr>
        <w:rFonts w:hint="default"/>
        <w:lang w:val="en-US" w:eastAsia="en-US" w:bidi="ar-SA"/>
      </w:rPr>
    </w:lvl>
    <w:lvl w:ilvl="3">
      <w:numFmt w:val="bullet"/>
      <w:lvlText w:val="•"/>
      <w:lvlJc w:val="left"/>
      <w:pPr>
        <w:ind w:left="4435" w:hanging="360"/>
      </w:pPr>
      <w:rPr>
        <w:rFonts w:hint="default"/>
        <w:lang w:val="en-US" w:eastAsia="en-US" w:bidi="ar-SA"/>
      </w:rPr>
    </w:lvl>
    <w:lvl w:ilvl="4">
      <w:numFmt w:val="bullet"/>
      <w:lvlText w:val="•"/>
      <w:lvlJc w:val="left"/>
      <w:pPr>
        <w:ind w:left="5521" w:hanging="360"/>
      </w:pPr>
      <w:rPr>
        <w:rFonts w:hint="default"/>
        <w:lang w:val="en-US" w:eastAsia="en-US" w:bidi="ar-SA"/>
      </w:rPr>
    </w:lvl>
    <w:lvl w:ilvl="5">
      <w:numFmt w:val="bullet"/>
      <w:lvlText w:val="•"/>
      <w:lvlJc w:val="left"/>
      <w:pPr>
        <w:ind w:left="6607" w:hanging="360"/>
      </w:pPr>
      <w:rPr>
        <w:rFonts w:hint="default"/>
        <w:lang w:val="en-US" w:eastAsia="en-US" w:bidi="ar-SA"/>
      </w:rPr>
    </w:lvl>
    <w:lvl w:ilvl="6">
      <w:numFmt w:val="bullet"/>
      <w:lvlText w:val="•"/>
      <w:lvlJc w:val="left"/>
      <w:pPr>
        <w:ind w:left="7693" w:hanging="360"/>
      </w:pPr>
      <w:rPr>
        <w:rFonts w:hint="default"/>
        <w:lang w:val="en-US" w:eastAsia="en-US" w:bidi="ar-SA"/>
      </w:rPr>
    </w:lvl>
    <w:lvl w:ilvl="7">
      <w:numFmt w:val="bullet"/>
      <w:lvlText w:val="•"/>
      <w:lvlJc w:val="left"/>
      <w:pPr>
        <w:ind w:left="8779" w:hanging="360"/>
      </w:pPr>
      <w:rPr>
        <w:rFonts w:hint="default"/>
        <w:lang w:val="en-US" w:eastAsia="en-US" w:bidi="ar-SA"/>
      </w:rPr>
    </w:lvl>
    <w:lvl w:ilvl="8">
      <w:numFmt w:val="bullet"/>
      <w:lvlText w:val="•"/>
      <w:lvlJc w:val="left"/>
      <w:pPr>
        <w:ind w:left="9865" w:hanging="360"/>
      </w:pPr>
      <w:rPr>
        <w:rFonts w:hint="default"/>
        <w:lang w:val="en-US" w:eastAsia="en-US" w:bidi="ar-SA"/>
      </w:rPr>
    </w:lvl>
  </w:abstractNum>
  <w:abstractNum w:abstractNumId="11" w15:restartNumberingAfterBreak="0">
    <w:nsid w:val="302D5C99"/>
    <w:multiLevelType w:val="hybridMultilevel"/>
    <w:tmpl w:val="3A88DAD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1B4032F"/>
    <w:multiLevelType w:val="multilevel"/>
    <w:tmpl w:val="1254994C"/>
    <w:lvl w:ilvl="0">
      <w:start w:val="1"/>
      <w:numFmt w:val="bullet"/>
      <w:lvlText w:val=""/>
      <w:lvlJc w:val="left"/>
      <w:pPr>
        <w:ind w:left="1080" w:hanging="360"/>
      </w:pPr>
      <w:rPr>
        <w:rFonts w:ascii="Wingdings" w:hAnsi="Wingdings" w:hint="default"/>
        <w:b w:val="0"/>
        <w:bCs w:val="0"/>
        <w:i w:val="0"/>
        <w:iCs w:val="0"/>
        <w:spacing w:val="0"/>
        <w:w w:val="100"/>
        <w:sz w:val="18"/>
        <w:szCs w:val="18"/>
        <w:lang w:val="en-US" w:eastAsia="en-US" w:bidi="ar-SA"/>
      </w:rPr>
    </w:lvl>
    <w:lvl w:ilvl="1">
      <w:numFmt w:val="bullet"/>
      <w:lvlText w:val="•"/>
      <w:lvlJc w:val="left"/>
      <w:pPr>
        <w:ind w:left="2173" w:hanging="360"/>
      </w:pPr>
      <w:rPr>
        <w:rFonts w:hint="default"/>
        <w:lang w:val="en-US" w:eastAsia="en-US" w:bidi="ar-SA"/>
      </w:rPr>
    </w:lvl>
    <w:lvl w:ilvl="2">
      <w:numFmt w:val="bullet"/>
      <w:lvlText w:val="•"/>
      <w:lvlJc w:val="left"/>
      <w:pPr>
        <w:ind w:left="3259" w:hanging="360"/>
      </w:pPr>
      <w:rPr>
        <w:rFonts w:hint="default"/>
        <w:lang w:val="en-US" w:eastAsia="en-US" w:bidi="ar-SA"/>
      </w:rPr>
    </w:lvl>
    <w:lvl w:ilvl="3">
      <w:numFmt w:val="bullet"/>
      <w:lvlText w:val="•"/>
      <w:lvlJc w:val="left"/>
      <w:pPr>
        <w:ind w:left="4345" w:hanging="360"/>
      </w:pPr>
      <w:rPr>
        <w:rFonts w:hint="default"/>
        <w:lang w:val="en-US" w:eastAsia="en-US" w:bidi="ar-SA"/>
      </w:rPr>
    </w:lvl>
    <w:lvl w:ilvl="4">
      <w:numFmt w:val="bullet"/>
      <w:lvlText w:val="•"/>
      <w:lvlJc w:val="left"/>
      <w:pPr>
        <w:ind w:left="5431" w:hanging="360"/>
      </w:pPr>
      <w:rPr>
        <w:rFonts w:hint="default"/>
        <w:lang w:val="en-US" w:eastAsia="en-US" w:bidi="ar-SA"/>
      </w:rPr>
    </w:lvl>
    <w:lvl w:ilvl="5">
      <w:numFmt w:val="bullet"/>
      <w:lvlText w:val="•"/>
      <w:lvlJc w:val="left"/>
      <w:pPr>
        <w:ind w:left="6517" w:hanging="360"/>
      </w:pPr>
      <w:rPr>
        <w:rFonts w:hint="default"/>
        <w:lang w:val="en-US" w:eastAsia="en-US" w:bidi="ar-SA"/>
      </w:rPr>
    </w:lvl>
    <w:lvl w:ilvl="6">
      <w:numFmt w:val="bullet"/>
      <w:lvlText w:val="•"/>
      <w:lvlJc w:val="left"/>
      <w:pPr>
        <w:ind w:left="7603" w:hanging="360"/>
      </w:pPr>
      <w:rPr>
        <w:rFonts w:hint="default"/>
        <w:lang w:val="en-US" w:eastAsia="en-US" w:bidi="ar-SA"/>
      </w:rPr>
    </w:lvl>
    <w:lvl w:ilvl="7">
      <w:numFmt w:val="bullet"/>
      <w:lvlText w:val="•"/>
      <w:lvlJc w:val="left"/>
      <w:pPr>
        <w:ind w:left="8689" w:hanging="360"/>
      </w:pPr>
      <w:rPr>
        <w:rFonts w:hint="default"/>
        <w:lang w:val="en-US" w:eastAsia="en-US" w:bidi="ar-SA"/>
      </w:rPr>
    </w:lvl>
    <w:lvl w:ilvl="8">
      <w:numFmt w:val="bullet"/>
      <w:lvlText w:val="•"/>
      <w:lvlJc w:val="left"/>
      <w:pPr>
        <w:ind w:left="9775" w:hanging="360"/>
      </w:pPr>
      <w:rPr>
        <w:rFonts w:hint="default"/>
        <w:lang w:val="en-US" w:eastAsia="en-US" w:bidi="ar-SA"/>
      </w:rPr>
    </w:lvl>
  </w:abstractNum>
  <w:abstractNum w:abstractNumId="13" w15:restartNumberingAfterBreak="0">
    <w:nsid w:val="34B42936"/>
    <w:multiLevelType w:val="hybridMultilevel"/>
    <w:tmpl w:val="6714C18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E243464"/>
    <w:multiLevelType w:val="multilevel"/>
    <w:tmpl w:val="44C83A9A"/>
    <w:lvl w:ilvl="0">
      <w:start w:val="1"/>
      <w:numFmt w:val="bullet"/>
      <w:lvlText w:val=""/>
      <w:lvlJc w:val="left"/>
      <w:pPr>
        <w:ind w:left="948" w:hanging="360"/>
      </w:pPr>
      <w:rPr>
        <w:rFonts w:ascii="Wingdings" w:hAnsi="Wingdings" w:hint="default"/>
        <w:b w:val="0"/>
        <w:bCs w:val="0"/>
        <w:i w:val="0"/>
        <w:iCs w:val="0"/>
        <w:spacing w:val="0"/>
        <w:w w:val="100"/>
        <w:sz w:val="18"/>
        <w:szCs w:val="18"/>
        <w:lang w:val="en-US" w:eastAsia="en-US" w:bidi="ar-SA"/>
      </w:rPr>
    </w:lvl>
    <w:lvl w:ilvl="1">
      <w:numFmt w:val="bullet"/>
      <w:lvlText w:val="•"/>
      <w:lvlJc w:val="left"/>
      <w:pPr>
        <w:ind w:left="2041" w:hanging="360"/>
      </w:pPr>
      <w:rPr>
        <w:rFonts w:hint="default"/>
        <w:lang w:val="en-US" w:eastAsia="en-US" w:bidi="ar-SA"/>
      </w:rPr>
    </w:lvl>
    <w:lvl w:ilvl="2">
      <w:numFmt w:val="bullet"/>
      <w:lvlText w:val="•"/>
      <w:lvlJc w:val="left"/>
      <w:pPr>
        <w:ind w:left="3127" w:hanging="360"/>
      </w:pPr>
      <w:rPr>
        <w:rFonts w:hint="default"/>
        <w:lang w:val="en-US" w:eastAsia="en-US" w:bidi="ar-SA"/>
      </w:rPr>
    </w:lvl>
    <w:lvl w:ilvl="3">
      <w:numFmt w:val="bullet"/>
      <w:lvlText w:val="•"/>
      <w:lvlJc w:val="left"/>
      <w:pPr>
        <w:ind w:left="4213" w:hanging="360"/>
      </w:pPr>
      <w:rPr>
        <w:rFonts w:hint="default"/>
        <w:lang w:val="en-US" w:eastAsia="en-US" w:bidi="ar-SA"/>
      </w:rPr>
    </w:lvl>
    <w:lvl w:ilvl="4">
      <w:numFmt w:val="bullet"/>
      <w:lvlText w:val="•"/>
      <w:lvlJc w:val="left"/>
      <w:pPr>
        <w:ind w:left="5299" w:hanging="360"/>
      </w:pPr>
      <w:rPr>
        <w:rFonts w:hint="default"/>
        <w:lang w:val="en-US" w:eastAsia="en-US" w:bidi="ar-SA"/>
      </w:rPr>
    </w:lvl>
    <w:lvl w:ilvl="5">
      <w:numFmt w:val="bullet"/>
      <w:lvlText w:val="•"/>
      <w:lvlJc w:val="left"/>
      <w:pPr>
        <w:ind w:left="6385" w:hanging="360"/>
      </w:pPr>
      <w:rPr>
        <w:rFonts w:hint="default"/>
        <w:lang w:val="en-US" w:eastAsia="en-US" w:bidi="ar-SA"/>
      </w:rPr>
    </w:lvl>
    <w:lvl w:ilvl="6">
      <w:numFmt w:val="bullet"/>
      <w:lvlText w:val="•"/>
      <w:lvlJc w:val="left"/>
      <w:pPr>
        <w:ind w:left="7471" w:hanging="360"/>
      </w:pPr>
      <w:rPr>
        <w:rFonts w:hint="default"/>
        <w:lang w:val="en-US" w:eastAsia="en-US" w:bidi="ar-SA"/>
      </w:rPr>
    </w:lvl>
    <w:lvl w:ilvl="7">
      <w:numFmt w:val="bullet"/>
      <w:lvlText w:val="•"/>
      <w:lvlJc w:val="left"/>
      <w:pPr>
        <w:ind w:left="8557" w:hanging="360"/>
      </w:pPr>
      <w:rPr>
        <w:rFonts w:hint="default"/>
        <w:lang w:val="en-US" w:eastAsia="en-US" w:bidi="ar-SA"/>
      </w:rPr>
    </w:lvl>
    <w:lvl w:ilvl="8">
      <w:numFmt w:val="bullet"/>
      <w:lvlText w:val="•"/>
      <w:lvlJc w:val="left"/>
      <w:pPr>
        <w:ind w:left="9643" w:hanging="360"/>
      </w:pPr>
      <w:rPr>
        <w:rFonts w:hint="default"/>
        <w:lang w:val="en-US" w:eastAsia="en-US" w:bidi="ar-SA"/>
      </w:rPr>
    </w:lvl>
  </w:abstractNum>
  <w:abstractNum w:abstractNumId="15" w15:restartNumberingAfterBreak="0">
    <w:nsid w:val="3EFE5380"/>
    <w:multiLevelType w:val="multilevel"/>
    <w:tmpl w:val="1E2A849A"/>
    <w:lvl w:ilvl="0">
      <w:start w:val="1"/>
      <w:numFmt w:val="bullet"/>
      <w:lvlText w:val=""/>
      <w:lvlJc w:val="left"/>
      <w:pPr>
        <w:ind w:left="722" w:hanging="360"/>
      </w:pPr>
      <w:rPr>
        <w:rFonts w:ascii="Symbol" w:hAnsi="Symbol" w:hint="default"/>
        <w:b w:val="0"/>
        <w:bCs w:val="0"/>
        <w:i w:val="0"/>
        <w:iCs w:val="0"/>
        <w:spacing w:val="0"/>
        <w:w w:val="100"/>
        <w:sz w:val="18"/>
        <w:szCs w:val="18"/>
        <w:lang w:val="en-US" w:eastAsia="en-US" w:bidi="ar-SA"/>
      </w:rPr>
    </w:lvl>
    <w:lvl w:ilvl="1">
      <w:numFmt w:val="bullet"/>
      <w:lvlText w:val="•"/>
      <w:lvlJc w:val="left"/>
      <w:pPr>
        <w:ind w:left="1815" w:hanging="360"/>
      </w:pPr>
      <w:rPr>
        <w:rFonts w:hint="default"/>
        <w:lang w:val="en-US" w:eastAsia="en-US" w:bidi="ar-SA"/>
      </w:rPr>
    </w:lvl>
    <w:lvl w:ilvl="2">
      <w:numFmt w:val="bullet"/>
      <w:lvlText w:val="•"/>
      <w:lvlJc w:val="left"/>
      <w:pPr>
        <w:ind w:left="2901" w:hanging="360"/>
      </w:pPr>
      <w:rPr>
        <w:rFonts w:hint="default"/>
        <w:lang w:val="en-US" w:eastAsia="en-US" w:bidi="ar-SA"/>
      </w:rPr>
    </w:lvl>
    <w:lvl w:ilvl="3">
      <w:numFmt w:val="bullet"/>
      <w:lvlText w:val="•"/>
      <w:lvlJc w:val="left"/>
      <w:pPr>
        <w:ind w:left="3987" w:hanging="360"/>
      </w:pPr>
      <w:rPr>
        <w:rFonts w:hint="default"/>
        <w:lang w:val="en-US" w:eastAsia="en-US" w:bidi="ar-SA"/>
      </w:rPr>
    </w:lvl>
    <w:lvl w:ilvl="4">
      <w:numFmt w:val="bullet"/>
      <w:lvlText w:val="•"/>
      <w:lvlJc w:val="left"/>
      <w:pPr>
        <w:ind w:left="5073" w:hanging="360"/>
      </w:pPr>
      <w:rPr>
        <w:rFonts w:hint="default"/>
        <w:lang w:val="en-US" w:eastAsia="en-US" w:bidi="ar-SA"/>
      </w:rPr>
    </w:lvl>
    <w:lvl w:ilvl="5">
      <w:numFmt w:val="bullet"/>
      <w:lvlText w:val="•"/>
      <w:lvlJc w:val="left"/>
      <w:pPr>
        <w:ind w:left="6159" w:hanging="360"/>
      </w:pPr>
      <w:rPr>
        <w:rFonts w:hint="default"/>
        <w:lang w:val="en-US" w:eastAsia="en-US" w:bidi="ar-SA"/>
      </w:rPr>
    </w:lvl>
    <w:lvl w:ilvl="6">
      <w:numFmt w:val="bullet"/>
      <w:lvlText w:val="•"/>
      <w:lvlJc w:val="left"/>
      <w:pPr>
        <w:ind w:left="7245" w:hanging="360"/>
      </w:pPr>
      <w:rPr>
        <w:rFonts w:hint="default"/>
        <w:lang w:val="en-US" w:eastAsia="en-US" w:bidi="ar-SA"/>
      </w:rPr>
    </w:lvl>
    <w:lvl w:ilvl="7">
      <w:numFmt w:val="bullet"/>
      <w:lvlText w:val="•"/>
      <w:lvlJc w:val="left"/>
      <w:pPr>
        <w:ind w:left="8331" w:hanging="360"/>
      </w:pPr>
      <w:rPr>
        <w:rFonts w:hint="default"/>
        <w:lang w:val="en-US" w:eastAsia="en-US" w:bidi="ar-SA"/>
      </w:rPr>
    </w:lvl>
    <w:lvl w:ilvl="8">
      <w:numFmt w:val="bullet"/>
      <w:lvlText w:val="•"/>
      <w:lvlJc w:val="left"/>
      <w:pPr>
        <w:ind w:left="9417" w:hanging="360"/>
      </w:pPr>
      <w:rPr>
        <w:rFonts w:hint="default"/>
        <w:lang w:val="en-US" w:eastAsia="en-US" w:bidi="ar-SA"/>
      </w:rPr>
    </w:lvl>
  </w:abstractNum>
  <w:abstractNum w:abstractNumId="16" w15:restartNumberingAfterBreak="0">
    <w:nsid w:val="45691C22"/>
    <w:multiLevelType w:val="hybridMultilevel"/>
    <w:tmpl w:val="AD0AE85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D0B5CEA"/>
    <w:multiLevelType w:val="hybridMultilevel"/>
    <w:tmpl w:val="B10EFA6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D724F1B"/>
    <w:multiLevelType w:val="hybridMultilevel"/>
    <w:tmpl w:val="01E863E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3E120FA"/>
    <w:multiLevelType w:val="hybridMultilevel"/>
    <w:tmpl w:val="BDEC81D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4255548"/>
    <w:multiLevelType w:val="hybridMultilevel"/>
    <w:tmpl w:val="EA4E611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90C6043"/>
    <w:multiLevelType w:val="multilevel"/>
    <w:tmpl w:val="90520394"/>
    <w:lvl w:ilvl="0">
      <w:start w:val="1"/>
      <w:numFmt w:val="bullet"/>
      <w:lvlText w:val=""/>
      <w:lvlJc w:val="left"/>
      <w:pPr>
        <w:ind w:left="948" w:hanging="360"/>
      </w:pPr>
      <w:rPr>
        <w:rFonts w:ascii="Wingdings" w:hAnsi="Wingdings" w:hint="default"/>
        <w:b w:val="0"/>
        <w:bCs w:val="0"/>
        <w:i w:val="0"/>
        <w:iCs w:val="0"/>
        <w:spacing w:val="0"/>
        <w:w w:val="100"/>
        <w:sz w:val="18"/>
        <w:szCs w:val="18"/>
        <w:lang w:val="en-US" w:eastAsia="en-US" w:bidi="ar-SA"/>
      </w:rPr>
    </w:lvl>
    <w:lvl w:ilvl="1">
      <w:numFmt w:val="bullet"/>
      <w:lvlText w:val="•"/>
      <w:lvlJc w:val="left"/>
      <w:pPr>
        <w:ind w:left="2041" w:hanging="360"/>
      </w:pPr>
      <w:rPr>
        <w:rFonts w:hint="default"/>
        <w:lang w:val="en-US" w:eastAsia="en-US" w:bidi="ar-SA"/>
      </w:rPr>
    </w:lvl>
    <w:lvl w:ilvl="2">
      <w:numFmt w:val="bullet"/>
      <w:lvlText w:val="•"/>
      <w:lvlJc w:val="left"/>
      <w:pPr>
        <w:ind w:left="3127" w:hanging="360"/>
      </w:pPr>
      <w:rPr>
        <w:rFonts w:hint="default"/>
        <w:lang w:val="en-US" w:eastAsia="en-US" w:bidi="ar-SA"/>
      </w:rPr>
    </w:lvl>
    <w:lvl w:ilvl="3">
      <w:numFmt w:val="bullet"/>
      <w:lvlText w:val="•"/>
      <w:lvlJc w:val="left"/>
      <w:pPr>
        <w:ind w:left="4213" w:hanging="360"/>
      </w:pPr>
      <w:rPr>
        <w:rFonts w:hint="default"/>
        <w:lang w:val="en-US" w:eastAsia="en-US" w:bidi="ar-SA"/>
      </w:rPr>
    </w:lvl>
    <w:lvl w:ilvl="4">
      <w:numFmt w:val="bullet"/>
      <w:lvlText w:val="•"/>
      <w:lvlJc w:val="left"/>
      <w:pPr>
        <w:ind w:left="5299" w:hanging="360"/>
      </w:pPr>
      <w:rPr>
        <w:rFonts w:hint="default"/>
        <w:lang w:val="en-US" w:eastAsia="en-US" w:bidi="ar-SA"/>
      </w:rPr>
    </w:lvl>
    <w:lvl w:ilvl="5">
      <w:numFmt w:val="bullet"/>
      <w:lvlText w:val="•"/>
      <w:lvlJc w:val="left"/>
      <w:pPr>
        <w:ind w:left="6385" w:hanging="360"/>
      </w:pPr>
      <w:rPr>
        <w:rFonts w:hint="default"/>
        <w:lang w:val="en-US" w:eastAsia="en-US" w:bidi="ar-SA"/>
      </w:rPr>
    </w:lvl>
    <w:lvl w:ilvl="6">
      <w:numFmt w:val="bullet"/>
      <w:lvlText w:val="•"/>
      <w:lvlJc w:val="left"/>
      <w:pPr>
        <w:ind w:left="7471" w:hanging="360"/>
      </w:pPr>
      <w:rPr>
        <w:rFonts w:hint="default"/>
        <w:lang w:val="en-US" w:eastAsia="en-US" w:bidi="ar-SA"/>
      </w:rPr>
    </w:lvl>
    <w:lvl w:ilvl="7">
      <w:numFmt w:val="bullet"/>
      <w:lvlText w:val="•"/>
      <w:lvlJc w:val="left"/>
      <w:pPr>
        <w:ind w:left="8557" w:hanging="360"/>
      </w:pPr>
      <w:rPr>
        <w:rFonts w:hint="default"/>
        <w:lang w:val="en-US" w:eastAsia="en-US" w:bidi="ar-SA"/>
      </w:rPr>
    </w:lvl>
    <w:lvl w:ilvl="8">
      <w:numFmt w:val="bullet"/>
      <w:lvlText w:val="•"/>
      <w:lvlJc w:val="left"/>
      <w:pPr>
        <w:ind w:left="9643" w:hanging="360"/>
      </w:pPr>
      <w:rPr>
        <w:rFonts w:hint="default"/>
        <w:lang w:val="en-US" w:eastAsia="en-US" w:bidi="ar-SA"/>
      </w:rPr>
    </w:lvl>
  </w:abstractNum>
  <w:abstractNum w:abstractNumId="22" w15:restartNumberingAfterBreak="0">
    <w:nsid w:val="59ADCABA"/>
    <w:multiLevelType w:val="multilevel"/>
    <w:tmpl w:val="59ADCABA"/>
    <w:lvl w:ilvl="0">
      <w:numFmt w:val="bullet"/>
      <w:lvlText w:val=""/>
      <w:lvlJc w:val="left"/>
      <w:pPr>
        <w:ind w:left="191" w:hanging="142"/>
      </w:pPr>
      <w:rPr>
        <w:rFonts w:ascii="Symbol" w:eastAsia="Symbol" w:hAnsi="Symbol" w:cs="Symbol" w:hint="default"/>
        <w:b w:val="0"/>
        <w:bCs w:val="0"/>
        <w:i w:val="0"/>
        <w:iCs w:val="0"/>
        <w:spacing w:val="0"/>
        <w:w w:val="100"/>
        <w:sz w:val="18"/>
        <w:szCs w:val="18"/>
        <w:lang w:val="en-US" w:eastAsia="en-US" w:bidi="ar-SA"/>
      </w:rPr>
    </w:lvl>
    <w:lvl w:ilvl="1">
      <w:numFmt w:val="bullet"/>
      <w:lvlText w:val="•"/>
      <w:lvlJc w:val="left"/>
      <w:pPr>
        <w:ind w:left="551" w:hanging="142"/>
      </w:pPr>
      <w:rPr>
        <w:rFonts w:hint="default"/>
        <w:lang w:val="en-US" w:eastAsia="en-US" w:bidi="ar-SA"/>
      </w:rPr>
    </w:lvl>
    <w:lvl w:ilvl="2">
      <w:numFmt w:val="bullet"/>
      <w:lvlText w:val="•"/>
      <w:lvlJc w:val="left"/>
      <w:pPr>
        <w:ind w:left="902" w:hanging="142"/>
      </w:pPr>
      <w:rPr>
        <w:rFonts w:hint="default"/>
        <w:lang w:val="en-US" w:eastAsia="en-US" w:bidi="ar-SA"/>
      </w:rPr>
    </w:lvl>
    <w:lvl w:ilvl="3">
      <w:numFmt w:val="bullet"/>
      <w:lvlText w:val="•"/>
      <w:lvlJc w:val="left"/>
      <w:pPr>
        <w:ind w:left="1253" w:hanging="142"/>
      </w:pPr>
      <w:rPr>
        <w:rFonts w:hint="default"/>
        <w:lang w:val="en-US" w:eastAsia="en-US" w:bidi="ar-SA"/>
      </w:rPr>
    </w:lvl>
    <w:lvl w:ilvl="4">
      <w:numFmt w:val="bullet"/>
      <w:lvlText w:val="•"/>
      <w:lvlJc w:val="left"/>
      <w:pPr>
        <w:ind w:left="1604" w:hanging="142"/>
      </w:pPr>
      <w:rPr>
        <w:rFonts w:hint="default"/>
        <w:lang w:val="en-US" w:eastAsia="en-US" w:bidi="ar-SA"/>
      </w:rPr>
    </w:lvl>
    <w:lvl w:ilvl="5">
      <w:numFmt w:val="bullet"/>
      <w:lvlText w:val="•"/>
      <w:lvlJc w:val="left"/>
      <w:pPr>
        <w:ind w:left="1955" w:hanging="142"/>
      </w:pPr>
      <w:rPr>
        <w:rFonts w:hint="default"/>
        <w:lang w:val="en-US" w:eastAsia="en-US" w:bidi="ar-SA"/>
      </w:rPr>
    </w:lvl>
    <w:lvl w:ilvl="6">
      <w:numFmt w:val="bullet"/>
      <w:lvlText w:val="•"/>
      <w:lvlJc w:val="left"/>
      <w:pPr>
        <w:ind w:left="2306" w:hanging="142"/>
      </w:pPr>
      <w:rPr>
        <w:rFonts w:hint="default"/>
        <w:lang w:val="en-US" w:eastAsia="en-US" w:bidi="ar-SA"/>
      </w:rPr>
    </w:lvl>
    <w:lvl w:ilvl="7">
      <w:numFmt w:val="bullet"/>
      <w:lvlText w:val="•"/>
      <w:lvlJc w:val="left"/>
      <w:pPr>
        <w:ind w:left="2657" w:hanging="142"/>
      </w:pPr>
      <w:rPr>
        <w:rFonts w:hint="default"/>
        <w:lang w:val="en-US" w:eastAsia="en-US" w:bidi="ar-SA"/>
      </w:rPr>
    </w:lvl>
    <w:lvl w:ilvl="8">
      <w:numFmt w:val="bullet"/>
      <w:lvlText w:val="•"/>
      <w:lvlJc w:val="left"/>
      <w:pPr>
        <w:ind w:left="3008" w:hanging="142"/>
      </w:pPr>
      <w:rPr>
        <w:rFonts w:hint="default"/>
        <w:lang w:val="en-US" w:eastAsia="en-US" w:bidi="ar-SA"/>
      </w:rPr>
    </w:lvl>
  </w:abstractNum>
  <w:abstractNum w:abstractNumId="23" w15:restartNumberingAfterBreak="0">
    <w:nsid w:val="5A566B48"/>
    <w:multiLevelType w:val="hybridMultilevel"/>
    <w:tmpl w:val="D3F8600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3D37400"/>
    <w:multiLevelType w:val="hybridMultilevel"/>
    <w:tmpl w:val="C7DCE2F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8FB33F2"/>
    <w:multiLevelType w:val="hybridMultilevel"/>
    <w:tmpl w:val="0522272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CF12BED"/>
    <w:multiLevelType w:val="multilevel"/>
    <w:tmpl w:val="59ADCABA"/>
    <w:lvl w:ilvl="0">
      <w:numFmt w:val="bullet"/>
      <w:lvlText w:val=""/>
      <w:lvlJc w:val="left"/>
      <w:pPr>
        <w:ind w:left="191" w:hanging="142"/>
      </w:pPr>
      <w:rPr>
        <w:rFonts w:ascii="Symbol" w:eastAsia="Symbol" w:hAnsi="Symbol" w:cs="Symbol" w:hint="default"/>
        <w:b w:val="0"/>
        <w:bCs w:val="0"/>
        <w:i w:val="0"/>
        <w:iCs w:val="0"/>
        <w:spacing w:val="0"/>
        <w:w w:val="100"/>
        <w:sz w:val="18"/>
        <w:szCs w:val="18"/>
        <w:lang w:val="en-US" w:eastAsia="en-US" w:bidi="ar-SA"/>
      </w:rPr>
    </w:lvl>
    <w:lvl w:ilvl="1">
      <w:numFmt w:val="bullet"/>
      <w:lvlText w:val="•"/>
      <w:lvlJc w:val="left"/>
      <w:pPr>
        <w:ind w:left="551" w:hanging="142"/>
      </w:pPr>
      <w:rPr>
        <w:rFonts w:hint="default"/>
        <w:lang w:val="en-US" w:eastAsia="en-US" w:bidi="ar-SA"/>
      </w:rPr>
    </w:lvl>
    <w:lvl w:ilvl="2">
      <w:numFmt w:val="bullet"/>
      <w:lvlText w:val="•"/>
      <w:lvlJc w:val="left"/>
      <w:pPr>
        <w:ind w:left="902" w:hanging="142"/>
      </w:pPr>
      <w:rPr>
        <w:rFonts w:hint="default"/>
        <w:lang w:val="en-US" w:eastAsia="en-US" w:bidi="ar-SA"/>
      </w:rPr>
    </w:lvl>
    <w:lvl w:ilvl="3">
      <w:numFmt w:val="bullet"/>
      <w:lvlText w:val="•"/>
      <w:lvlJc w:val="left"/>
      <w:pPr>
        <w:ind w:left="1253" w:hanging="142"/>
      </w:pPr>
      <w:rPr>
        <w:rFonts w:hint="default"/>
        <w:lang w:val="en-US" w:eastAsia="en-US" w:bidi="ar-SA"/>
      </w:rPr>
    </w:lvl>
    <w:lvl w:ilvl="4">
      <w:numFmt w:val="bullet"/>
      <w:lvlText w:val="•"/>
      <w:lvlJc w:val="left"/>
      <w:pPr>
        <w:ind w:left="1604" w:hanging="142"/>
      </w:pPr>
      <w:rPr>
        <w:rFonts w:hint="default"/>
        <w:lang w:val="en-US" w:eastAsia="en-US" w:bidi="ar-SA"/>
      </w:rPr>
    </w:lvl>
    <w:lvl w:ilvl="5">
      <w:numFmt w:val="bullet"/>
      <w:lvlText w:val="•"/>
      <w:lvlJc w:val="left"/>
      <w:pPr>
        <w:ind w:left="1955" w:hanging="142"/>
      </w:pPr>
      <w:rPr>
        <w:rFonts w:hint="default"/>
        <w:lang w:val="en-US" w:eastAsia="en-US" w:bidi="ar-SA"/>
      </w:rPr>
    </w:lvl>
    <w:lvl w:ilvl="6">
      <w:numFmt w:val="bullet"/>
      <w:lvlText w:val="•"/>
      <w:lvlJc w:val="left"/>
      <w:pPr>
        <w:ind w:left="2306" w:hanging="142"/>
      </w:pPr>
      <w:rPr>
        <w:rFonts w:hint="default"/>
        <w:lang w:val="en-US" w:eastAsia="en-US" w:bidi="ar-SA"/>
      </w:rPr>
    </w:lvl>
    <w:lvl w:ilvl="7">
      <w:numFmt w:val="bullet"/>
      <w:lvlText w:val="•"/>
      <w:lvlJc w:val="left"/>
      <w:pPr>
        <w:ind w:left="2657" w:hanging="142"/>
      </w:pPr>
      <w:rPr>
        <w:rFonts w:hint="default"/>
        <w:lang w:val="en-US" w:eastAsia="en-US" w:bidi="ar-SA"/>
      </w:rPr>
    </w:lvl>
    <w:lvl w:ilvl="8">
      <w:numFmt w:val="bullet"/>
      <w:lvlText w:val="•"/>
      <w:lvlJc w:val="left"/>
      <w:pPr>
        <w:ind w:left="3008" w:hanging="142"/>
      </w:pPr>
      <w:rPr>
        <w:rFonts w:hint="default"/>
        <w:lang w:val="en-US" w:eastAsia="en-US" w:bidi="ar-SA"/>
      </w:rPr>
    </w:lvl>
  </w:abstractNum>
  <w:abstractNum w:abstractNumId="27" w15:restartNumberingAfterBreak="0">
    <w:nsid w:val="70CA563D"/>
    <w:multiLevelType w:val="multilevel"/>
    <w:tmpl w:val="B986FE7E"/>
    <w:lvl w:ilvl="0">
      <w:start w:val="1"/>
      <w:numFmt w:val="bullet"/>
      <w:lvlText w:val=""/>
      <w:lvlJc w:val="left"/>
      <w:pPr>
        <w:ind w:left="1080" w:hanging="360"/>
      </w:pPr>
      <w:rPr>
        <w:rFonts w:ascii="Symbol" w:hAnsi="Symbol" w:hint="default"/>
        <w:b w:val="0"/>
        <w:bCs w:val="0"/>
        <w:i w:val="0"/>
        <w:iCs w:val="0"/>
        <w:spacing w:val="0"/>
        <w:w w:val="100"/>
        <w:sz w:val="18"/>
        <w:szCs w:val="18"/>
        <w:lang w:val="en-US" w:eastAsia="en-US" w:bidi="ar-SA"/>
      </w:rPr>
    </w:lvl>
    <w:lvl w:ilvl="1">
      <w:numFmt w:val="bullet"/>
      <w:lvlText w:val="•"/>
      <w:lvlJc w:val="left"/>
      <w:pPr>
        <w:ind w:left="2173" w:hanging="360"/>
      </w:pPr>
      <w:rPr>
        <w:rFonts w:hint="default"/>
        <w:lang w:val="en-US" w:eastAsia="en-US" w:bidi="ar-SA"/>
      </w:rPr>
    </w:lvl>
    <w:lvl w:ilvl="2">
      <w:numFmt w:val="bullet"/>
      <w:lvlText w:val="•"/>
      <w:lvlJc w:val="left"/>
      <w:pPr>
        <w:ind w:left="3259" w:hanging="360"/>
      </w:pPr>
      <w:rPr>
        <w:rFonts w:hint="default"/>
        <w:lang w:val="en-US" w:eastAsia="en-US" w:bidi="ar-SA"/>
      </w:rPr>
    </w:lvl>
    <w:lvl w:ilvl="3">
      <w:numFmt w:val="bullet"/>
      <w:lvlText w:val="•"/>
      <w:lvlJc w:val="left"/>
      <w:pPr>
        <w:ind w:left="4345" w:hanging="360"/>
      </w:pPr>
      <w:rPr>
        <w:rFonts w:hint="default"/>
        <w:lang w:val="en-US" w:eastAsia="en-US" w:bidi="ar-SA"/>
      </w:rPr>
    </w:lvl>
    <w:lvl w:ilvl="4">
      <w:numFmt w:val="bullet"/>
      <w:lvlText w:val="•"/>
      <w:lvlJc w:val="left"/>
      <w:pPr>
        <w:ind w:left="5431" w:hanging="360"/>
      </w:pPr>
      <w:rPr>
        <w:rFonts w:hint="default"/>
        <w:lang w:val="en-US" w:eastAsia="en-US" w:bidi="ar-SA"/>
      </w:rPr>
    </w:lvl>
    <w:lvl w:ilvl="5">
      <w:numFmt w:val="bullet"/>
      <w:lvlText w:val="•"/>
      <w:lvlJc w:val="left"/>
      <w:pPr>
        <w:ind w:left="6517" w:hanging="360"/>
      </w:pPr>
      <w:rPr>
        <w:rFonts w:hint="default"/>
        <w:lang w:val="en-US" w:eastAsia="en-US" w:bidi="ar-SA"/>
      </w:rPr>
    </w:lvl>
    <w:lvl w:ilvl="6">
      <w:numFmt w:val="bullet"/>
      <w:lvlText w:val="•"/>
      <w:lvlJc w:val="left"/>
      <w:pPr>
        <w:ind w:left="7603" w:hanging="360"/>
      </w:pPr>
      <w:rPr>
        <w:rFonts w:hint="default"/>
        <w:lang w:val="en-US" w:eastAsia="en-US" w:bidi="ar-SA"/>
      </w:rPr>
    </w:lvl>
    <w:lvl w:ilvl="7">
      <w:numFmt w:val="bullet"/>
      <w:lvlText w:val="•"/>
      <w:lvlJc w:val="left"/>
      <w:pPr>
        <w:ind w:left="8689" w:hanging="360"/>
      </w:pPr>
      <w:rPr>
        <w:rFonts w:hint="default"/>
        <w:lang w:val="en-US" w:eastAsia="en-US" w:bidi="ar-SA"/>
      </w:rPr>
    </w:lvl>
    <w:lvl w:ilvl="8">
      <w:numFmt w:val="bullet"/>
      <w:lvlText w:val="•"/>
      <w:lvlJc w:val="left"/>
      <w:pPr>
        <w:ind w:left="9775" w:hanging="360"/>
      </w:pPr>
      <w:rPr>
        <w:rFonts w:hint="default"/>
        <w:lang w:val="en-US" w:eastAsia="en-US" w:bidi="ar-SA"/>
      </w:rPr>
    </w:lvl>
  </w:abstractNum>
  <w:num w:numId="1" w16cid:durableId="1281377673">
    <w:abstractNumId w:val="3"/>
  </w:num>
  <w:num w:numId="2" w16cid:durableId="711882167">
    <w:abstractNumId w:val="2"/>
  </w:num>
  <w:num w:numId="3" w16cid:durableId="926621137">
    <w:abstractNumId w:val="22"/>
  </w:num>
  <w:num w:numId="4" w16cid:durableId="714502338">
    <w:abstractNumId w:val="1"/>
  </w:num>
  <w:num w:numId="5" w16cid:durableId="741296678">
    <w:abstractNumId w:val="0"/>
  </w:num>
  <w:num w:numId="6" w16cid:durableId="1827937214">
    <w:abstractNumId w:val="15"/>
  </w:num>
  <w:num w:numId="7" w16cid:durableId="1753744805">
    <w:abstractNumId w:val="21"/>
  </w:num>
  <w:num w:numId="8" w16cid:durableId="114957068">
    <w:abstractNumId w:val="8"/>
  </w:num>
  <w:num w:numId="9" w16cid:durableId="883904602">
    <w:abstractNumId w:val="26"/>
  </w:num>
  <w:num w:numId="10" w16cid:durableId="1606882791">
    <w:abstractNumId w:val="14"/>
  </w:num>
  <w:num w:numId="11" w16cid:durableId="725301423">
    <w:abstractNumId w:val="9"/>
  </w:num>
  <w:num w:numId="12" w16cid:durableId="411858415">
    <w:abstractNumId w:val="10"/>
  </w:num>
  <w:num w:numId="13" w16cid:durableId="1974483975">
    <w:abstractNumId w:val="12"/>
  </w:num>
  <w:num w:numId="14" w16cid:durableId="591935702">
    <w:abstractNumId w:val="7"/>
  </w:num>
  <w:num w:numId="15" w16cid:durableId="1881742019">
    <w:abstractNumId w:val="27"/>
  </w:num>
  <w:num w:numId="16" w16cid:durableId="1176380982">
    <w:abstractNumId w:val="23"/>
  </w:num>
  <w:num w:numId="17" w16cid:durableId="915241197">
    <w:abstractNumId w:val="24"/>
  </w:num>
  <w:num w:numId="18" w16cid:durableId="1151404640">
    <w:abstractNumId w:val="13"/>
  </w:num>
  <w:num w:numId="19" w16cid:durableId="1283732019">
    <w:abstractNumId w:val="11"/>
  </w:num>
  <w:num w:numId="20" w16cid:durableId="873425238">
    <w:abstractNumId w:val="16"/>
  </w:num>
  <w:num w:numId="21" w16cid:durableId="256595525">
    <w:abstractNumId w:val="6"/>
  </w:num>
  <w:num w:numId="22" w16cid:durableId="1304236446">
    <w:abstractNumId w:val="17"/>
  </w:num>
  <w:num w:numId="23" w16cid:durableId="2110542020">
    <w:abstractNumId w:val="25"/>
  </w:num>
  <w:num w:numId="24" w16cid:durableId="1320302038">
    <w:abstractNumId w:val="5"/>
  </w:num>
  <w:num w:numId="25" w16cid:durableId="1793016091">
    <w:abstractNumId w:val="4"/>
  </w:num>
  <w:num w:numId="26" w16cid:durableId="132676903">
    <w:abstractNumId w:val="19"/>
  </w:num>
  <w:num w:numId="27" w16cid:durableId="456799842">
    <w:abstractNumId w:val="20"/>
  </w:num>
  <w:num w:numId="28" w16cid:durableId="124803227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849FA"/>
    <w:rsid w:val="000633D3"/>
    <w:rsid w:val="000C2801"/>
    <w:rsid w:val="000D719E"/>
    <w:rsid w:val="001103DD"/>
    <w:rsid w:val="0011132A"/>
    <w:rsid w:val="00115028"/>
    <w:rsid w:val="002129B3"/>
    <w:rsid w:val="00213C24"/>
    <w:rsid w:val="00266235"/>
    <w:rsid w:val="003441F1"/>
    <w:rsid w:val="00567736"/>
    <w:rsid w:val="00594A87"/>
    <w:rsid w:val="005E0BB4"/>
    <w:rsid w:val="00613BED"/>
    <w:rsid w:val="00643354"/>
    <w:rsid w:val="006849FA"/>
    <w:rsid w:val="006F1CFB"/>
    <w:rsid w:val="007D7C47"/>
    <w:rsid w:val="00864579"/>
    <w:rsid w:val="008740A6"/>
    <w:rsid w:val="008B4286"/>
    <w:rsid w:val="008D469E"/>
    <w:rsid w:val="00963C63"/>
    <w:rsid w:val="00992D6C"/>
    <w:rsid w:val="009A38C2"/>
    <w:rsid w:val="009B399F"/>
    <w:rsid w:val="00A23A5F"/>
    <w:rsid w:val="00A40F2B"/>
    <w:rsid w:val="00A67D9C"/>
    <w:rsid w:val="00AE492D"/>
    <w:rsid w:val="00BD44C2"/>
    <w:rsid w:val="00C157D8"/>
    <w:rsid w:val="00CA48EA"/>
    <w:rsid w:val="00CF2A14"/>
    <w:rsid w:val="00E604F1"/>
    <w:rsid w:val="00ED74A8"/>
    <w:rsid w:val="00F00AE8"/>
    <w:rsid w:val="00FA40DA"/>
    <w:rsid w:val="00FC5126"/>
    <w:rsid w:val="00FD7AD2"/>
    <w:rsid w:val="04762EB4"/>
    <w:rsid w:val="0AAE5E5A"/>
    <w:rsid w:val="21F05A9E"/>
    <w:rsid w:val="2DF06F3C"/>
    <w:rsid w:val="515A286A"/>
    <w:rsid w:val="6DB9234E"/>
    <w:rsid w:val="714D7D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4ECC81"/>
  <w15:docId w15:val="{5F926178-3DA1-4CBB-9B2A-5A00377B0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Segoe UI" w:eastAsia="Segoe UI" w:hAnsi="Segoe UI" w:cs="Segoe UI"/>
      <w:sz w:val="22"/>
      <w:szCs w:val="22"/>
    </w:rPr>
  </w:style>
  <w:style w:type="paragraph" w:styleId="Heading1">
    <w:name w:val="heading 1"/>
    <w:basedOn w:val="Normal"/>
    <w:uiPriority w:val="1"/>
    <w:qFormat/>
    <w:pPr>
      <w:ind w:left="314" w:hanging="201"/>
      <w:outlineLvl w:val="0"/>
    </w:pPr>
    <w:rPr>
      <w:b/>
      <w:bCs/>
      <w:sz w:val="18"/>
      <w:szCs w:val="18"/>
    </w:rPr>
  </w:style>
  <w:style w:type="paragraph" w:styleId="Heading2">
    <w:name w:val="heading 2"/>
    <w:basedOn w:val="Normal"/>
    <w:uiPriority w:val="1"/>
    <w:qFormat/>
    <w:pPr>
      <w:ind w:left="28"/>
      <w:outlineLvl w:val="1"/>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1"/>
      <w:ind w:left="472" w:hanging="359"/>
    </w:pPr>
    <w:rPr>
      <w:sz w:val="18"/>
      <w:szCs w:val="18"/>
    </w:rPr>
  </w:style>
  <w:style w:type="paragraph" w:styleId="Title">
    <w:name w:val="Title"/>
    <w:basedOn w:val="Normal"/>
    <w:uiPriority w:val="1"/>
    <w:qFormat/>
    <w:pPr>
      <w:spacing w:before="78" w:line="691" w:lineRule="exact"/>
      <w:ind w:right="39"/>
      <w:jc w:val="center"/>
    </w:pPr>
    <w:rPr>
      <w:sz w:val="52"/>
      <w:szCs w:val="52"/>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61"/>
      <w:ind w:left="472" w:hanging="359"/>
    </w:pPr>
  </w:style>
  <w:style w:type="paragraph" w:customStyle="1" w:styleId="TableParagraph">
    <w:name w:val="Table Paragraph"/>
    <w:basedOn w:val="Normal"/>
    <w:uiPriority w:val="1"/>
    <w:qFormat/>
    <w:pPr>
      <w:ind w:left="419" w:hanging="124"/>
    </w:pPr>
  </w:style>
  <w:style w:type="character" w:styleId="Strong">
    <w:name w:val="Strong"/>
    <w:basedOn w:val="DefaultParagraphFont"/>
    <w:uiPriority w:val="22"/>
    <w:qFormat/>
    <w:rsid w:val="00E604F1"/>
    <w:rPr>
      <w:b/>
      <w:bCs/>
    </w:rPr>
  </w:style>
  <w:style w:type="character" w:styleId="Hyperlink">
    <w:name w:val="Hyperlink"/>
    <w:basedOn w:val="DefaultParagraphFont"/>
    <w:rsid w:val="00594A87"/>
    <w:rPr>
      <w:color w:val="0000FF" w:themeColor="hyperlink"/>
      <w:u w:val="single"/>
    </w:rPr>
  </w:style>
  <w:style w:type="character" w:styleId="UnresolvedMention">
    <w:name w:val="Unresolved Mention"/>
    <w:basedOn w:val="DefaultParagraphFont"/>
    <w:uiPriority w:val="99"/>
    <w:semiHidden/>
    <w:unhideWhenUsed/>
    <w:rsid w:val="00FD7AD2"/>
    <w:rPr>
      <w:color w:val="605E5C"/>
      <w:shd w:val="clear" w:color="auto" w:fill="E1DFDD"/>
    </w:rPr>
  </w:style>
  <w:style w:type="paragraph" w:styleId="Header">
    <w:name w:val="header"/>
    <w:basedOn w:val="Normal"/>
    <w:link w:val="HeaderChar"/>
    <w:rsid w:val="000D719E"/>
    <w:pPr>
      <w:tabs>
        <w:tab w:val="center" w:pos="4513"/>
        <w:tab w:val="right" w:pos="9026"/>
      </w:tabs>
    </w:pPr>
  </w:style>
  <w:style w:type="character" w:customStyle="1" w:styleId="HeaderChar">
    <w:name w:val="Header Char"/>
    <w:basedOn w:val="DefaultParagraphFont"/>
    <w:link w:val="Header"/>
    <w:rsid w:val="000D719E"/>
    <w:rPr>
      <w:rFonts w:ascii="Segoe UI" w:eastAsia="Segoe UI" w:hAnsi="Segoe UI" w:cs="Segoe UI"/>
      <w:sz w:val="22"/>
      <w:szCs w:val="22"/>
    </w:rPr>
  </w:style>
  <w:style w:type="paragraph" w:styleId="Footer">
    <w:name w:val="footer"/>
    <w:basedOn w:val="Normal"/>
    <w:link w:val="FooterChar"/>
    <w:rsid w:val="000D719E"/>
    <w:pPr>
      <w:tabs>
        <w:tab w:val="center" w:pos="4513"/>
        <w:tab w:val="right" w:pos="9026"/>
      </w:tabs>
    </w:pPr>
  </w:style>
  <w:style w:type="character" w:customStyle="1" w:styleId="FooterChar">
    <w:name w:val="Footer Char"/>
    <w:basedOn w:val="DefaultParagraphFont"/>
    <w:link w:val="Footer"/>
    <w:rsid w:val="000D719E"/>
    <w:rPr>
      <w:rFonts w:ascii="Segoe UI" w:eastAsia="Segoe UI" w:hAnsi="Segoe UI" w:cs="Segoe U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linkedin.com/in/saichandpothana/"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ai.cstech4@gmail.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DE5E01B-A095-492B-8DAC-16FEBC8F610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5</Pages>
  <Words>2773</Words>
  <Characters>15812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 Chattopadhyay</dc:creator>
  <cp:lastModifiedBy>AK M</cp:lastModifiedBy>
  <cp:revision>23</cp:revision>
  <dcterms:created xsi:type="dcterms:W3CDTF">2025-01-09T20:03:00Z</dcterms:created>
  <dcterms:modified xsi:type="dcterms:W3CDTF">2025-03-03T18:10:00Z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2024-07-26T00:00:00Z</vt:filetime>
  </property>
  <property fmtid="{D5CDD505-2E9C-101B-9397-08002B2CF9AE}" pid="3" name="Creator">
    <vt:lpwstr>Microsoft® Word for Microsoft 365</vt:lpwstr>
  </property>
  <property fmtid="{D5CDD505-2E9C-101B-9397-08002B2CF9AE}" pid="4" name="LastSaved">
    <vt:filetime>2025-01-09T00:00:00Z</vt:filetime>
  </property>
  <property fmtid="{D5CDD505-2E9C-101B-9397-08002B2CF9AE}" pid="5" name="Producer">
    <vt:lpwstr>Microsoft® Word for Microsoft 365</vt:lpwstr>
  </property>
  <property fmtid="{D5CDD505-2E9C-101B-9397-08002B2CF9AE}" pid="6" name="KSOProductBuildVer">
    <vt:lpwstr>2057-12.2.0.18639</vt:lpwstr>
  </property>
  <property fmtid="{D5CDD505-2E9C-101B-9397-08002B2CF9AE}" pid="7" name="ICV">
    <vt:lpwstr>991BC12BD6A647E79EE4BE8098FD7999_12</vt:lpwstr>
  </property>
</Properties>
</file>