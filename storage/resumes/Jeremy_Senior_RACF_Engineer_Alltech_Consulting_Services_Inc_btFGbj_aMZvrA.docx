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EDA32" w14:textId="149CA563" w:rsidR="00F94C64" w:rsidRDefault="00F94C64" w:rsidP="00F94C64">
      <w:pPr>
        <w:pStyle w:val="Title"/>
        <w:rPr>
          <w:b w:val="0"/>
          <w:bCs w:val="0"/>
        </w:rPr>
      </w:pPr>
      <w:bookmarkStart w:id="0" w:name="_Hlk167980134"/>
      <w:r w:rsidRPr="00252159">
        <w:rPr>
          <w:b w:val="0"/>
          <w:bCs w:val="0"/>
          <w:noProof/>
        </w:rPr>
        <mc:AlternateContent>
          <mc:Choice Requires="wps">
            <w:drawing>
              <wp:anchor distT="0" distB="0" distL="114300" distR="114300" simplePos="0" relativeHeight="251659264" behindDoc="0" locked="0" layoutInCell="1" allowOverlap="1" wp14:anchorId="188CB946" wp14:editId="0AEA4C21">
                <wp:simplePos x="0" y="0"/>
                <wp:positionH relativeFrom="margin">
                  <wp:posOffset>4175760</wp:posOffset>
                </wp:positionH>
                <wp:positionV relativeFrom="paragraph">
                  <wp:posOffset>113030</wp:posOffset>
                </wp:positionV>
                <wp:extent cx="2667635" cy="8597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635" cy="859790"/>
                        </a:xfrm>
                        <a:prstGeom prst="rect">
                          <a:avLst/>
                        </a:prstGeom>
                        <a:noFill/>
                        <a:ln w="9525">
                          <a:noFill/>
                          <a:miter lim="800000"/>
                          <a:headEnd/>
                          <a:tailEnd/>
                        </a:ln>
                      </wps:spPr>
                      <wps:txbx>
                        <w:txbxContent>
                          <w:p w14:paraId="6F1C8B77" w14:textId="77777777" w:rsidR="008E75E3" w:rsidRDefault="008E75E3" w:rsidP="00F94C64">
                            <w:pPr>
                              <w:widowControl w:val="0"/>
                              <w:spacing w:after="0" w:line="276" w:lineRule="auto"/>
                              <w:jc w:val="right"/>
                            </w:pPr>
                            <w:r w:rsidRPr="008E75E3">
                              <w:t xml:space="preserve">Los Angeles, CA, 90044  </w:t>
                            </w:r>
                          </w:p>
                          <w:p w14:paraId="35F103B7" w14:textId="4C666D79" w:rsidR="008E75E3" w:rsidRDefault="00F94C64" w:rsidP="008E75E3">
                            <w:pPr>
                              <w:widowControl w:val="0"/>
                              <w:spacing w:after="0" w:line="276" w:lineRule="auto"/>
                              <w:jc w:val="right"/>
                            </w:pPr>
                            <w:hyperlink r:id="rId12" w:history="1">
                              <w:r w:rsidRPr="00AA3E7A">
                                <w:rPr>
                                  <w:rStyle w:val="Hyperlink"/>
                                  <w:rFonts w:ascii="Noto Sans SemiBold" w:hAnsi="Noto Sans SemiBold" w:cs="Noto Sans SemiBold"/>
                                  <w:color w:val="auto"/>
                                  <w:u w:val="none"/>
                                </w:rPr>
                                <w:t>+1 (</w:t>
                              </w:r>
                              <w:r w:rsidR="00685BE6">
                                <w:rPr>
                                  <w:rStyle w:val="Hyperlink"/>
                                  <w:rFonts w:ascii="Noto Sans SemiBold" w:hAnsi="Noto Sans SemiBold" w:cs="Noto Sans SemiBold"/>
                                  <w:color w:val="auto"/>
                                  <w:u w:val="none"/>
                                </w:rPr>
                                <w:t>213</w:t>
                              </w:r>
                              <w:r w:rsidRPr="00AA3E7A">
                                <w:rPr>
                                  <w:rStyle w:val="Hyperlink"/>
                                  <w:rFonts w:ascii="Noto Sans SemiBold" w:hAnsi="Noto Sans SemiBold" w:cs="Noto Sans SemiBold"/>
                                  <w:color w:val="auto"/>
                                  <w:u w:val="none"/>
                                </w:rPr>
                                <w:t xml:space="preserve">) </w:t>
                              </w:r>
                              <w:r w:rsidR="00685BE6">
                                <w:rPr>
                                  <w:rStyle w:val="Hyperlink"/>
                                  <w:rFonts w:ascii="Noto Sans SemiBold" w:hAnsi="Noto Sans SemiBold" w:cs="Noto Sans SemiBold"/>
                                  <w:color w:val="auto"/>
                                  <w:u w:val="none"/>
                                </w:rPr>
                                <w:t>342</w:t>
                              </w:r>
                              <w:r w:rsidRPr="00AA3E7A">
                                <w:rPr>
                                  <w:rStyle w:val="Hyperlink"/>
                                  <w:rFonts w:ascii="Noto Sans SemiBold" w:hAnsi="Noto Sans SemiBold" w:cs="Noto Sans SemiBold"/>
                                  <w:color w:val="auto"/>
                                  <w:u w:val="none"/>
                                </w:rPr>
                                <w:t xml:space="preserve"> </w:t>
                              </w:r>
                              <w:r w:rsidR="00685BE6">
                                <w:rPr>
                                  <w:rStyle w:val="Hyperlink"/>
                                  <w:rFonts w:ascii="Noto Sans SemiBold" w:hAnsi="Noto Sans SemiBold" w:cs="Noto Sans SemiBold"/>
                                  <w:color w:val="auto"/>
                                  <w:u w:val="none"/>
                                </w:rPr>
                                <w:t>1987</w:t>
                              </w:r>
                            </w:hyperlink>
                            <w:r w:rsidR="00685BE6" w:rsidRPr="00685BE6">
                              <w:t>‬</w:t>
                            </w:r>
                            <w:r w:rsidRPr="00AA3E7A">
                              <w:rPr>
                                <w:rFonts w:ascii="Noto Sans SemiBold" w:hAnsi="Noto Sans SemiBold" w:cs="Noto Sans SemiBold"/>
                              </w:rPr>
                              <w:t xml:space="preserve"> </w:t>
                            </w:r>
                          </w:p>
                          <w:p w14:paraId="7A28541A" w14:textId="7EF7BA48" w:rsidR="008E75E3" w:rsidRPr="00690126" w:rsidRDefault="008E75E3" w:rsidP="008E75E3">
                            <w:pPr>
                              <w:widowControl w:val="0"/>
                              <w:spacing w:after="0" w:line="276" w:lineRule="auto"/>
                              <w:jc w:val="right"/>
                              <w:rPr>
                                <w:b/>
                                <w:bCs/>
                              </w:rPr>
                            </w:pPr>
                            <w:r>
                              <w:t xml:space="preserve"> </w:t>
                            </w:r>
                            <w:hyperlink r:id="rId13" w:history="1">
                              <w:r w:rsidR="00690126" w:rsidRPr="00690126">
                                <w:rPr>
                                  <w:rStyle w:val="Hyperlink"/>
                                  <w:b/>
                                  <w:bCs/>
                                </w:rPr>
                                <w:t>jeremystevenson1225@gmail.com</w:t>
                              </w:r>
                            </w:hyperlink>
                            <w:r w:rsidR="00690126" w:rsidRPr="00690126">
                              <w:rPr>
                                <w:b/>
                                <w:bCs/>
                              </w:rPr>
                              <w:t xml:space="preserve"> </w:t>
                            </w:r>
                            <w:r w:rsidRPr="00690126">
                              <w:rPr>
                                <w:b/>
                                <w:bCs/>
                              </w:rPr>
                              <w:t xml:space="preserve">   </w:t>
                            </w:r>
                          </w:p>
                          <w:p w14:paraId="756B485A" w14:textId="6A199CBC" w:rsidR="00F94C64" w:rsidRPr="00252159" w:rsidRDefault="00690126" w:rsidP="008E75E3">
                            <w:pPr>
                              <w:widowControl w:val="0"/>
                              <w:spacing w:after="0" w:line="276" w:lineRule="auto"/>
                              <w:jc w:val="right"/>
                              <w:rPr>
                                <w:rFonts w:ascii="Noto Sans SemiBold" w:eastAsia="Lato" w:hAnsi="Noto Sans SemiBold" w:cs="Noto Sans SemiBold"/>
                                <w:szCs w:val="20"/>
                                <w:lang w:val="en"/>
                              </w:rPr>
                            </w:pPr>
                            <w:hyperlink r:id="rId14" w:history="1">
                              <w:r w:rsidRPr="00690126">
                                <w:rPr>
                                  <w:rStyle w:val="Hyperlink"/>
                                  <w:b/>
                                  <w:bCs/>
                                </w:rPr>
                                <w:t>https://www.linkedin.com/in/jeremystev1225</w:t>
                              </w:r>
                            </w:hyperlink>
                            <w:r>
                              <w:t xml:space="preserve"> </w:t>
                            </w:r>
                            <w:r w:rsidR="008E75E3">
                              <w:t xml:space="preserve">     </w:t>
                            </w:r>
                          </w:p>
                        </w:txbxContent>
                      </wps:txbx>
                      <wps:bodyPr rot="0" vert="horz" wrap="square" lIns="9144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8CB946" id="_x0000_t202" coordsize="21600,21600" o:spt="202" path="m,l,21600r21600,l21600,xe">
                <v:stroke joinstyle="miter"/>
                <v:path gradientshapeok="t" o:connecttype="rect"/>
              </v:shapetype>
              <v:shape id="Text Box 2" o:spid="_x0000_s1026" type="#_x0000_t202" style="position:absolute;margin-left:328.8pt;margin-top:8.9pt;width:210.05pt;height:67.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" filled="f" stroked="f">
                <v:textbox inset=",,0">
                  <w:txbxContent>
                    <w:p w14:paraId="6F1C8B77" w14:textId="77777777" w:rsidR="008E75E3" w:rsidRDefault="008E75E3" w:rsidP="00F94C64">
                      <w:pPr>
                        <w:widowControl w:val="0"/>
                        <w:spacing w:after="0" w:line="276" w:lineRule="auto"/>
                        <w:jc w:val="right"/>
                      </w:pPr>
                      <w:r w:rsidRPr="008E75E3">
                        <w:t xml:space="preserve">Los Angeles, CA, 90044  </w:t>
                      </w:r>
                    </w:p>
                    <w:p w14:paraId="35F103B7" w14:textId="4C666D79" w:rsidR="008E75E3" w:rsidRDefault="00F94C64" w:rsidP="008E75E3">
                      <w:pPr>
                        <w:widowControl w:val="0"/>
                        <w:spacing w:after="0" w:line="276" w:lineRule="auto"/>
                        <w:jc w:val="right"/>
                      </w:pPr>
                      <w:hyperlink r:id="rId15" w:history="1">
                        <w:r w:rsidRPr="00AA3E7A">
                          <w:rPr>
                            <w:rStyle w:val="Hyperlink"/>
                            <w:rFonts w:ascii="Noto Sans SemiBold" w:hAnsi="Noto Sans SemiBold" w:cs="Noto Sans SemiBold"/>
                            <w:color w:val="auto"/>
                            <w:u w:val="none"/>
                          </w:rPr>
                          <w:t>+1 (</w:t>
                        </w:r>
                        <w:r w:rsidR="00685BE6">
                          <w:rPr>
                            <w:rStyle w:val="Hyperlink"/>
                            <w:rFonts w:ascii="Noto Sans SemiBold" w:hAnsi="Noto Sans SemiBold" w:cs="Noto Sans SemiBold"/>
                            <w:color w:val="auto"/>
                            <w:u w:val="none"/>
                          </w:rPr>
                          <w:t>213</w:t>
                        </w:r>
                        <w:r w:rsidRPr="00AA3E7A">
                          <w:rPr>
                            <w:rStyle w:val="Hyperlink"/>
                            <w:rFonts w:ascii="Noto Sans SemiBold" w:hAnsi="Noto Sans SemiBold" w:cs="Noto Sans SemiBold"/>
                            <w:color w:val="auto"/>
                            <w:u w:val="none"/>
                          </w:rPr>
                          <w:t xml:space="preserve">) </w:t>
                        </w:r>
                        <w:r w:rsidR="00685BE6">
                          <w:rPr>
                            <w:rStyle w:val="Hyperlink"/>
                            <w:rFonts w:ascii="Noto Sans SemiBold" w:hAnsi="Noto Sans SemiBold" w:cs="Noto Sans SemiBold"/>
                            <w:color w:val="auto"/>
                            <w:u w:val="none"/>
                          </w:rPr>
                          <w:t>342</w:t>
                        </w:r>
                        <w:r w:rsidRPr="00AA3E7A">
                          <w:rPr>
                            <w:rStyle w:val="Hyperlink"/>
                            <w:rFonts w:ascii="Noto Sans SemiBold" w:hAnsi="Noto Sans SemiBold" w:cs="Noto Sans SemiBold"/>
                            <w:color w:val="auto"/>
                            <w:u w:val="none"/>
                          </w:rPr>
                          <w:t xml:space="preserve"> </w:t>
                        </w:r>
                        <w:r w:rsidR="00685BE6">
                          <w:rPr>
                            <w:rStyle w:val="Hyperlink"/>
                            <w:rFonts w:ascii="Noto Sans SemiBold" w:hAnsi="Noto Sans SemiBold" w:cs="Noto Sans SemiBold"/>
                            <w:color w:val="auto"/>
                            <w:u w:val="none"/>
                          </w:rPr>
                          <w:t>1987</w:t>
                        </w:r>
                      </w:hyperlink>
                      <w:r w:rsidR="00685BE6" w:rsidRPr="00685BE6">
                        <w:t>‬</w:t>
                      </w:r>
                      <w:r w:rsidRPr="00AA3E7A">
                        <w:rPr>
                          <w:rFonts w:ascii="Noto Sans SemiBold" w:hAnsi="Noto Sans SemiBold" w:cs="Noto Sans SemiBold"/>
                        </w:rPr>
                        <w:t xml:space="preserve"> </w:t>
                      </w:r>
                    </w:p>
                    <w:p w14:paraId="7A28541A" w14:textId="7EF7BA48" w:rsidR="008E75E3" w:rsidRPr="00690126" w:rsidRDefault="008E75E3" w:rsidP="008E75E3">
                      <w:pPr>
                        <w:widowControl w:val="0"/>
                        <w:spacing w:after="0" w:line="276" w:lineRule="auto"/>
                        <w:jc w:val="right"/>
                        <w:rPr>
                          <w:b/>
                          <w:bCs/>
                        </w:rPr>
                      </w:pPr>
                      <w:r>
                        <w:t xml:space="preserve"> </w:t>
                      </w:r>
                      <w:hyperlink r:id="rId16" w:history="1">
                        <w:r w:rsidR="00690126" w:rsidRPr="00690126">
                          <w:rPr>
                            <w:rStyle w:val="Hyperlink"/>
                            <w:b/>
                            <w:bCs/>
                          </w:rPr>
                          <w:t>jeremystevenson1225@gmail.com</w:t>
                        </w:r>
                      </w:hyperlink>
                      <w:r w:rsidR="00690126" w:rsidRPr="00690126">
                        <w:rPr>
                          <w:b/>
                          <w:bCs/>
                        </w:rPr>
                        <w:t xml:space="preserve"> </w:t>
                      </w:r>
                      <w:r w:rsidRPr="00690126">
                        <w:rPr>
                          <w:b/>
                          <w:bCs/>
                        </w:rPr>
                        <w:t xml:space="preserve">   </w:t>
                      </w:r>
                    </w:p>
                    <w:p w14:paraId="756B485A" w14:textId="6A199CBC" w:rsidR="00F94C64" w:rsidRPr="00252159" w:rsidRDefault="00690126" w:rsidP="008E75E3">
                      <w:pPr>
                        <w:widowControl w:val="0"/>
                        <w:spacing w:after="0" w:line="276" w:lineRule="auto"/>
                        <w:jc w:val="right"/>
                        <w:rPr>
                          <w:rFonts w:ascii="Noto Sans SemiBold" w:eastAsia="Lato" w:hAnsi="Noto Sans SemiBold" w:cs="Noto Sans SemiBold"/>
                          <w:szCs w:val="20"/>
                          <w:lang w:val="en"/>
                        </w:rPr>
                      </w:pPr>
                      <w:hyperlink r:id="rId17" w:history="1">
                        <w:r w:rsidRPr="00690126">
                          <w:rPr>
                            <w:rStyle w:val="Hyperlink"/>
                            <w:b/>
                            <w:bCs/>
                          </w:rPr>
                          <w:t>https://www.linkedin.com/in/jeremystev1225</w:t>
                        </w:r>
                      </w:hyperlink>
                      <w:r>
                        <w:t xml:space="preserve"> </w:t>
                      </w:r>
                      <w:r w:rsidR="008E75E3">
                        <w:t xml:space="preserve">     </w:t>
                      </w:r>
                    </w:p>
                  </w:txbxContent>
                </v:textbox>
                <w10:wrap type="square" anchorx="margin"/>
              </v:shape>
            </w:pict>
          </mc:Fallback>
        </mc:AlternateContent>
      </w:r>
      <w:r w:rsidR="008E75E3" w:rsidRPr="008E75E3">
        <w:rPr>
          <w:b w:val="0"/>
          <w:bCs w:val="0"/>
        </w:rPr>
        <w:t xml:space="preserve">JEREMY STEVENSON </w:t>
      </w:r>
    </w:p>
    <w:p w14:paraId="2365A0B5" w14:textId="38927C87" w:rsidR="00F94C64" w:rsidRPr="00A376E5" w:rsidRDefault="00ED39B5" w:rsidP="00F94C64">
      <w:pPr>
        <w:pStyle w:val="NoSpacing"/>
        <w:rPr>
          <w:rFonts w:ascii="Noto Sans Light" w:hAnsi="Noto Sans Light" w:cs="Noto Sans Light"/>
          <w:b w:val="0"/>
          <w:color w:val="auto"/>
          <w:spacing w:val="20"/>
          <w:sz w:val="28"/>
          <w:szCs w:val="28"/>
        </w:rPr>
      </w:pPr>
      <w:r w:rsidRPr="00A376E5">
        <w:rPr>
          <w:rFonts w:ascii="Noto Sans Light" w:hAnsi="Noto Sans Light" w:cs="Noto Sans Light"/>
          <w:b w:val="0"/>
          <w:color w:val="auto"/>
          <w:spacing w:val="20"/>
          <w:sz w:val="28"/>
          <w:szCs w:val="28"/>
        </w:rPr>
        <w:t xml:space="preserve">Senior RACF Engineer</w:t>
      </w:r>
      <w:r w:rsidR="00DC278C" w:rsidRPr="00A376E5">
        <w:rPr>
          <w:rFonts w:ascii="Noto Sans Light" w:hAnsi="Noto Sans Light" w:cs="Noto Sans Light"/>
          <w:b w:val="0"/>
          <w:color w:val="auto"/>
          <w:spacing w:val="20"/>
          <w:sz w:val="28"/>
          <w:szCs w:val="28"/>
        </w:rPr>
        <w:t/>
      </w:r>
      <w:r w:rsidRPr="00A376E5">
        <w:rPr>
          <w:rFonts w:ascii="Noto Sans Light" w:hAnsi="Noto Sans Light" w:cs="Noto Sans Light"/>
          <w:b w:val="0"/>
          <w:color w:val="auto"/>
          <w:spacing w:val="20"/>
          <w:sz w:val="28"/>
          <w:szCs w:val="28"/>
        </w:rPr>
        <w:t/>
      </w:r>
    </w:p>
    <w:p w14:paraId="6B48524A" w14:textId="472E7B77" w:rsidR="00AA79C2" w:rsidRDefault="00ED39B5" w:rsidP="00A76165">
      <w:pPr>
        <w:widowControl w:val="0"/>
        <w:spacing w:before="360" w:after="0" w:line="276" w:lineRule="auto"/>
        <w:jc w:val="both"/>
        <w:rPr>
          <w:rFonts w:cs="Noto Sans Light"/>
        </w:rPr>
      </w:pPr>
      <w:bookmarkStart w:id="1" w:name="_Hlk168578304"/>
      <w:bookmarkEnd w:id="0"/>
      <w:r>
        <w:rPr>
          <w:rFonts w:cs="Arial"/>
          <w:iCs/>
        </w:rPr>
        <w:t xml:space="preserve">Dynamic RACF Engineer with over 10 years of advanced experience in IBM RACF and IBM-ZSecure, specializing in key aspects of z/OS installations, security configurations, and database technologies. Proven track record in programming with JCL, REXX, and CarLa, while demonstrating strong analytical skills in implementing encryption solutions and digital certificates. Adept in project planning, time management, and multi-tasking in high-stakes environments, further enhancing team collaboration and communication across cross-functional teams.</w:t>
      </w:r>
      <w:r w:rsidR="00AA79C2">
        <w:rPr>
          <w:rFonts w:cs="Noto Sans Light"/>
        </w:rPr>
        <w:t xml:space="preserve"> </w:t>
      </w:r>
    </w:p>
    <w:bookmarkEnd w:id="1"/>
    <w:p w14:paraId="050ED977" w14:textId="77777777" w:rsidR="004A24A2" w:rsidRPr="00EB1984" w:rsidRDefault="00000000" w:rsidP="00EB1984">
      <w:pPr>
        <w:pStyle w:val="Heading1"/>
      </w:pPr>
      <w:sdt>
        <w:sdtPr>
          <w:id w:val="592895854"/>
          <w:placeholder>
            <w:docPart w:val="8768512D5C7D4D77BAF29AC891BE7CA3"/>
          </w:placeholder>
          <w:temporary/>
          <w:showingPlcHdr/>
          <w15:appearance w15:val="hidden"/>
        </w:sdtPr>
        <w:sdtContent>
          <w:r w:rsidR="004A24A2" w:rsidRPr="00EB1984">
            <w:t>Skills &amp; abilities</w:t>
          </w:r>
        </w:sdtContent>
      </w:sdt>
    </w:p>
    <w:p w14:paraId="25B96281" w14:textId="77777777" w:rsidR="004A24A2" w:rsidRDefault="004A24A2" w:rsidP="00A76165">
      <w:pPr>
        <w:spacing w:line="276" w:lineRule="auto"/>
        <w:jc w:val="both"/>
        <w:rPr>
          <w:rFonts w:cs="Noto Sans Light"/>
          <w:sz w:val="6"/>
          <w:szCs w:val="8"/>
        </w:rPr>
      </w:pPr>
    </w:p>
    <w:p w14:paraId="4F97C32B" w14:textId="4624A95B" w:rsidR="005711C3" w:rsidRPr="00ED39B5" w:rsidRDefault="00ED39B5" w:rsidP="00A76165">
      <w:pPr>
        <w:ind w:left="360"/>
        <w:jc w:val="both"/>
      </w:pPr>
      <w:r w:rsidRPr="00541803">
        <w:t xml:space="preserve">IBM RACF, IBM ZSecure, JCL, REXX, CarLa, z/OS, TSO, ISPF, SDSF, Sybase, DB2, SQL, Digital Certificates, encryption, MFA, System Programming, Storage Management, Networking, Unix Services, CICS, Performance Tuning, Tooling Effectiveness, MS Office Suite, Excel, Word, Access, PowerPoint, Multi-tasking, Project Planning, Time Management, Team Collaboration, Technical Documentation, Data Integrity Management, Access Control, Audit Management, Security Policy Enforcement</w:t>
      </w:r>
    </w:p>
    <w:p w14:paraId="4B27D93C" w14:textId="77777777" w:rsidR="00C335CD" w:rsidRPr="00F26BFA" w:rsidRDefault="00E659E3" w:rsidP="00F26BFA">
      <w:pPr>
        <w:pStyle w:val="Heading1"/>
      </w:pPr>
      <w:r w:rsidRPr="00F26BFA">
        <w:t>Work Experience</w:t>
      </w:r>
    </w:p>
    <w:p w14:paraId="5B067F3C" w14:textId="36BDEBC4" w:rsidR="004640B7" w:rsidRDefault="00ED39B5" w:rsidP="004640B7">
      <w:pPr>
        <w:pStyle w:val="Heading2"/>
        <w:rPr>
          <w:rFonts w:ascii="Noto Sans Light" w:hAnsi="Noto Sans Light" w:cs="Noto Sans Light"/>
          <w:b w:val="0"/>
          <w:i/>
          <w:iCs/>
        </w:rPr>
      </w:pPr>
      <w:bookmarkStart w:id="2" w:name="_Hlk167719778"/>
      <w:r w:rsidRPr="00ED39B5">
        <w:rPr>
          <w:b w:val="0"/>
        </w:rPr>
        <w:t xml:space="preserve">Senior RACF Engineer</w:t>
      </w:r>
      <w:r>
        <w:rPr>
          <w:b w:val="0"/>
        </w:rPr>
        <w:t xml:space="preserve"> at </w:t>
      </w:r>
      <w:r w:rsidRPr="00ED39B5">
        <w:rPr>
          <w:b w:val="0"/>
        </w:rPr>
        <w:t>PieSoft</w:t>
      </w:r>
      <w:r w:rsidR="004640B7" w:rsidRPr="00F3197E">
        <w:rPr>
          <w:b w:val="0"/>
        </w:rPr>
        <w:t xml:space="preserve"> | </w:t>
      </w:r>
      <w:r w:rsidRPr="00ED39B5">
        <w:rPr>
          <w:b w:val="0"/>
        </w:rPr>
        <w:t>Bethlehem, PA</w:t>
      </w:r>
      <w:r w:rsidR="004640B7" w:rsidRPr="00F3197E">
        <w:rPr>
          <w:b w:val="0"/>
        </w:rPr>
        <w:tab/>
      </w:r>
      <w:r w:rsidR="000A0356">
        <w:rPr>
          <w:b w:val="0"/>
        </w:rPr>
        <w:tab/>
      </w:r>
      <w:r w:rsidR="000A0356">
        <w:rPr>
          <w:b w:val="0"/>
        </w:rPr>
        <w:tab/>
      </w:r>
      <w:r w:rsidR="000A0356">
        <w:rPr>
          <w:b w:val="0"/>
        </w:rPr>
        <w:tab/>
      </w:r>
      <w:r w:rsidR="004640B7" w:rsidRPr="00F3197E">
        <w:rPr>
          <w:rFonts w:ascii="Noto Sans Light" w:hAnsi="Noto Sans Light" w:cs="Noto Sans Light"/>
          <w:b w:val="0"/>
          <w:i/>
          <w:iCs/>
        </w:rPr>
        <w:t xml:space="preserve"> J</w:t>
      </w:r>
      <w:r>
        <w:rPr>
          <w:rFonts w:ascii="Noto Sans Light" w:hAnsi="Noto Sans Light" w:cs="Noto Sans Light"/>
          <w:b w:val="0"/>
          <w:i/>
          <w:iCs/>
        </w:rPr>
        <w:t>ul</w:t>
      </w:r>
      <w:r w:rsidR="004640B7" w:rsidRPr="00F3197E">
        <w:rPr>
          <w:rFonts w:ascii="Noto Sans Light" w:hAnsi="Noto Sans Light" w:cs="Noto Sans Light"/>
          <w:b w:val="0"/>
          <w:i/>
          <w:iCs/>
        </w:rPr>
        <w:t xml:space="preserve"> 202</w:t>
      </w:r>
      <w:r w:rsidR="00A0293B">
        <w:rPr>
          <w:rFonts w:ascii="Noto Sans Light" w:hAnsi="Noto Sans Light" w:cs="Noto Sans Light"/>
          <w:b w:val="0"/>
          <w:i/>
          <w:iCs/>
        </w:rPr>
        <w:t>1</w:t>
      </w:r>
      <w:r w:rsidR="004640B7" w:rsidRPr="00F3197E">
        <w:rPr>
          <w:rFonts w:ascii="Noto Sans Light" w:hAnsi="Noto Sans Light" w:cs="Noto Sans Light"/>
          <w:b w:val="0"/>
          <w:i/>
          <w:iCs/>
        </w:rPr>
        <w:t xml:space="preserve"> – Present</w:t>
      </w:r>
    </w:p>
    <w:p w14:paraId="20F3C0BD" w14:textId="4235C47D" w:rsidR="00440687" w:rsidRPr="00440687" w:rsidRDefault="00440687" w:rsidP="00440687">
      <w:pPr>
        <w:rPr>
          <w:bCs/>
        </w:rPr>
      </w:pPr>
      <w:r w:rsidRPr="00440687">
        <w:rPr>
          <w:rFonts w:cstheme="majorHAnsi"/>
          <w:bCs/>
        </w:rPr>
        <w:t>Clients: Getlabs, Allbirds, Voxy,</w:t>
      </w:r>
      <w:r w:rsidRPr="00440687">
        <w:rPr>
          <w:bCs/>
        </w:rPr>
        <w:t xml:space="preserve"> </w:t>
      </w:r>
      <w:r w:rsidRPr="00440687">
        <w:rPr>
          <w:rFonts w:cstheme="majorHAnsi"/>
          <w:bCs/>
        </w:rPr>
        <w:t>Anyplace, Vymo</w:t>
      </w:r>
      <w:r w:rsidRPr="00440687">
        <w:rPr>
          <w:bCs/>
        </w:rPr>
        <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Led the design and implementation of </w:t>
      </w:r>
      <w:r w:rsidRPr="00D93849">
        <w:rPr>
          <w:b/>
          <w:bCs/>
        </w:rPr>
        <w:t xml:space="preserve">IBM RACF</w:t>
      </w:r>
      <w:r w:rsidRPr="00D74308">
        <w:t/>
      </w:r>
      <w:r w:rsidRPr="00D93849">
        <w:rPr>
          <w:b/>
          <w:bCs/>
        </w:rPr>
        <w:t/>
      </w:r>
      <w:r w:rsidRPr="00D74308">
        <w:t xml:space="preserve"> security configurations, actively employing </w:t>
      </w:r>
      <w:r w:rsidRPr="00D93849">
        <w:rPr>
          <w:b/>
          <w:bCs/>
        </w:rPr>
        <w:t xml:space="preserve">IBM ZSecure</w:t>
      </w:r>
      <w:r w:rsidRPr="00D74308">
        <w:t/>
      </w:r>
      <w:r w:rsidRPr="00D93849">
        <w:rPr>
          <w:b/>
          <w:bCs/>
        </w:rPr>
        <w:t/>
      </w:r>
      <w:r w:rsidRPr="00D74308">
        <w:t xml:space="preserve"> to enhance mainframe access control mechanisms and strengthen compliance through automated monitoring solutions.</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Developed and executed complex batch scripts in </w:t>
      </w:r>
      <w:r w:rsidRPr="00D93849">
        <w:rPr>
          <w:b/>
          <w:bCs/>
        </w:rPr>
        <w:t xml:space="preserve">JCL</w:t>
      </w:r>
      <w:r w:rsidRPr="00D74308">
        <w:t/>
      </w:r>
      <w:r w:rsidRPr="00D93849">
        <w:rPr>
          <w:b/>
          <w:bCs/>
        </w:rPr>
        <w:t/>
      </w:r>
      <w:r w:rsidRPr="00D74308">
        <w:t xml:space="preserve"> and business logic in </w:t>
      </w:r>
      <w:r w:rsidRPr="00D93849">
        <w:rPr>
          <w:b/>
          <w:bCs/>
        </w:rPr>
        <w:t xml:space="preserve">REXX</w:t>
      </w:r>
      <w:r w:rsidRPr="00D74308">
        <w:t/>
      </w:r>
      <w:r w:rsidRPr="00D93849">
        <w:rPr>
          <w:b/>
          <w:bCs/>
        </w:rPr>
        <w:t/>
      </w:r>
      <w:r w:rsidRPr="00D74308">
        <w:t xml:space="preserve"> to automate critical tasks, achieving a 30% increase in operational efficiency across security program functions.</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Conducted performance analysis and troubleshooting of z/OS utilities including </w:t>
      </w:r>
      <w:r w:rsidRPr="00D93849">
        <w:rPr>
          <w:b/>
          <w:bCs/>
        </w:rPr>
        <w:t xml:space="preserve">TSO, ISPF</w:t>
      </w:r>
      <w:r w:rsidRPr="00D74308">
        <w:t/>
      </w:r>
      <w:r w:rsidRPr="00D93849">
        <w:rPr>
          <w:b/>
          <w:bCs/>
        </w:rPr>
        <w:t/>
      </w:r>
      <w:r w:rsidRPr="00D74308">
        <w:t xml:space="preserve">, and </w:t>
      </w:r>
      <w:r w:rsidRPr="00D93849">
        <w:rPr>
          <w:b/>
          <w:bCs/>
        </w:rPr>
        <w:t xml:space="preserve">SDSF</w:t>
      </w:r>
      <w:r w:rsidRPr="00D74308">
        <w:t/>
      </w:r>
      <w:r w:rsidRPr="00D93849">
        <w:rPr>
          <w:b/>
          <w:bCs/>
        </w:rPr>
        <w:t/>
      </w:r>
      <w:r w:rsidRPr="00D74308">
        <w:t xml:space="preserve">, leading initiatives that reduced system downtime by over 20% through proactive resource management practices.</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Managed database security technologies such as </w:t>
      </w:r>
      <w:r w:rsidRPr="00D93849">
        <w:rPr>
          <w:b/>
          <w:bCs/>
        </w:rPr>
        <w:t xml:space="preserve">DB2</w:t>
      </w:r>
      <w:r w:rsidRPr="00D74308">
        <w:t/>
      </w:r>
      <w:r w:rsidRPr="00D93849">
        <w:rPr>
          <w:b/>
          <w:bCs/>
        </w:rPr>
        <w:t/>
      </w:r>
      <w:r w:rsidRPr="00D74308">
        <w:t xml:space="preserve"> and </w:t>
      </w:r>
      <w:r w:rsidRPr="00D93849">
        <w:rPr>
          <w:b/>
          <w:bCs/>
        </w:rPr>
        <w:t xml:space="preserve">Sybase</w:t>
      </w:r>
      <w:r w:rsidRPr="00D74308">
        <w:t/>
      </w:r>
      <w:r w:rsidRPr="00D93849">
        <w:rPr>
          <w:b/>
          <w:bCs/>
        </w:rPr>
        <w:t/>
      </w:r>
      <w:r w:rsidRPr="00D74308">
        <w:t xml:space="preserve"> for access controls, performed regular audits ensuring data integrity and adherence to organizational security policies.</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Implemented robust </w:t>
      </w:r>
      <w:r w:rsidRPr="00D93849">
        <w:rPr>
          <w:b/>
          <w:bCs/>
        </w:rPr>
        <w:t xml:space="preserve">encryption</w:t>
      </w:r>
      <w:r w:rsidRPr="00D74308">
        <w:t/>
      </w:r>
      <w:r w:rsidRPr="00D93849">
        <w:rPr>
          <w:b/>
          <w:bCs/>
        </w:rPr>
        <w:t/>
      </w:r>
      <w:r w:rsidRPr="00D74308">
        <w:t xml:space="preserve"> protocols and </w:t>
      </w:r>
      <w:r w:rsidRPr="00D93849">
        <w:rPr>
          <w:b/>
          <w:bCs/>
        </w:rPr>
        <w:t xml:space="preserve">digital certificate</w:t>
      </w:r>
      <w:r w:rsidRPr="00D74308">
        <w:t/>
      </w:r>
      <w:r w:rsidRPr="00D93849">
        <w:rPr>
          <w:b/>
          <w:bCs/>
        </w:rPr>
        <w:t/>
      </w:r>
      <w:r w:rsidRPr="00D74308">
        <w:t xml:space="preserve"> solutions to enhance sensitive data security cache across multiple applications, conforming to federal security standards.</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Developed multitask project management workflows that consolidated inter-departmental communications and reduced average project completion timelines by 40% through effective planning and time allocation strategies.</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Engaged in engineering focus on z/OS installations focusing on key components such as </w:t>
      </w:r>
      <w:r w:rsidRPr="00D93849">
        <w:rPr>
          <w:b/>
          <w:bCs/>
        </w:rPr>
        <w:t xml:space="preserve">Storage Management</w:t>
      </w:r>
      <w:r w:rsidRPr="00D74308">
        <w:t/>
      </w:r>
      <w:r w:rsidRPr="00D93849">
        <w:rPr>
          <w:b/>
          <w:bCs/>
        </w:rPr>
        <w:t/>
      </w:r>
      <w:r w:rsidRPr="00D74308">
        <w:t xml:space="preserve">, </w:t>
      </w:r>
      <w:r w:rsidRPr="00D93849">
        <w:rPr>
          <w:b/>
          <w:bCs/>
        </w:rPr>
        <w:t xml:space="preserve">Unix Services</w:t>
      </w:r>
      <w:r w:rsidRPr="00D74308">
        <w:t/>
      </w:r>
      <w:r w:rsidRPr="00D93849">
        <w:rPr>
          <w:b/>
          <w:bCs/>
        </w:rPr>
        <w:t/>
      </w:r>
      <w:r w:rsidRPr="00D74308">
        <w:t xml:space="preserve">, and </w:t>
      </w:r>
      <w:r w:rsidRPr="00D93849">
        <w:rPr>
          <w:b/>
          <w:bCs/>
        </w:rPr>
        <w:t xml:space="preserve">CICS</w:t>
      </w:r>
      <w:r w:rsidRPr="00D74308">
        <w:t/>
      </w:r>
      <w:r w:rsidRPr="00D93849">
        <w:rPr>
          <w:b/>
          <w:bCs/>
        </w:rPr>
        <w:t/>
      </w:r>
      <w:r w:rsidRPr="00D74308">
        <w:t xml:space="preserve"> to optimize operational efficiency while ensuring seamless integration of performance tooling.</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Played a pivotal role in enhancing Network security configurations, collaborating with members of the security team to develop comprehensive risk assessments and mitigation strategies, effectively minimizing potential threats during </w:t>
      </w:r>
      <w:r w:rsidRPr="00D93849">
        <w:rPr>
          <w:b/>
          <w:bCs/>
        </w:rPr>
        <w:t xml:space="preserve">System Programming</w:t>
      </w:r>
      <w:r w:rsidRPr="00D74308">
        <w:t/>
      </w:r>
      <w:r w:rsidRPr="00D93849">
        <w:rPr>
          <w:b/>
          <w:bCs/>
        </w:rPr>
        <w:t/>
      </w:r>
      <w:r w:rsidRPr="00D74308">
        <w:t xml:space="preserve"> phases.</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Spearheaded projects implementing </w:t>
      </w:r>
      <w:r w:rsidRPr="00D93849">
        <w:rPr>
          <w:b/>
          <w:bCs/>
        </w:rPr>
        <w:t xml:space="preserve">Multi-factor Authentication (MFA)</w:t>
      </w:r>
      <w:r w:rsidRPr="00D74308">
        <w:t/>
      </w:r>
      <w:r w:rsidRPr="00D93849">
        <w:rPr>
          <w:b/>
          <w:bCs/>
        </w:rPr>
        <w:t/>
      </w:r>
      <w:r w:rsidRPr="00D74308">
        <w:t xml:space="preserve"> controls, ensuring a robust alignment with regulatory standards for enterprise-level security operations across platforms.</w:t>
      </w:r>
    </w:p>
    <w:bookmarkEnd w:id="2"/>
    <w:p w14:paraId="4760B558" w14:textId="631003DB" w:rsidR="0069591A" w:rsidRPr="00885205" w:rsidRDefault="00440687" w:rsidP="00A76165">
      <w:pPr>
        <w:pStyle w:val="ListParagraph"/>
        <w:numPr>
          <w:ilvl w:val="0"/>
          <w:numId w:val="16"/>
        </w:numPr>
        <w:spacing w:line="276" w:lineRule="auto"/>
        <w:jc w:val="both"/>
      </w:pPr>
      <w:r w:rsidRPr="00D74308">
        <w:t/>
      </w:r>
      <w:r w:rsidRPr="00D93849">
        <w:rPr>
          <w:b/>
          <w:bCs/>
        </w:rPr>
        <w:t/>
      </w:r>
      <w:r w:rsidRPr="00D74308">
        <w:t xml:space="preserve">Directed training sessions on the effective usage of </w:t>
      </w:r>
      <w:r w:rsidRPr="00D93849">
        <w:rPr>
          <w:b/>
          <w:bCs/>
        </w:rPr>
        <w:t xml:space="preserve">MS Office</w:t>
      </w:r>
      <w:r w:rsidRPr="00D74308">
        <w:t/>
      </w:r>
      <w:r w:rsidRPr="00D93849">
        <w:rPr>
          <w:b/>
          <w:bCs/>
        </w:rPr>
        <w:t/>
      </w:r>
      <w:r w:rsidRPr="00D74308">
        <w:t xml:space="preserve"> applications for project reporting and documentation; significantly improved team productivity and information accessibility.</w:t>
      </w:r>
    </w:p>
    <w:p w14:paraId="16C7ADF9" w14:textId="2CA0F7B2" w:rsidR="004640B7" w:rsidRDefault="00440687" w:rsidP="004640B7">
      <w:pPr>
        <w:pStyle w:val="Heading2"/>
        <w:rPr>
          <w:rFonts w:ascii="Noto Sans Light" w:hAnsi="Noto Sans Light" w:cs="Noto Sans Light"/>
          <w:b w:val="0"/>
          <w:i/>
          <w:iCs/>
        </w:rPr>
      </w:pPr>
      <w:bookmarkStart w:id="3" w:name="_Hlk167719791"/>
      <w:r w:rsidRPr="00440687">
        <w:rPr>
          <w:b w:val="0"/>
        </w:rPr>
        <w:t>Software Engineer</w:t>
      </w:r>
      <w:r>
        <w:rPr>
          <w:b w:val="0"/>
        </w:rPr>
        <w:t xml:space="preserve"> </w:t>
      </w:r>
      <w:r w:rsidR="004640B7" w:rsidRPr="00246EC4">
        <w:rPr>
          <w:rFonts w:ascii="Noto Sans Light" w:hAnsi="Noto Sans Light" w:cs="Noto Sans Light"/>
          <w:b w:val="0"/>
        </w:rPr>
        <w:t>at</w:t>
      </w:r>
      <w:r w:rsidR="004640B7" w:rsidRPr="00F3197E">
        <w:rPr>
          <w:b w:val="0"/>
        </w:rPr>
        <w:t xml:space="preserve"> </w:t>
      </w:r>
      <w:r w:rsidRPr="00440687">
        <w:rPr>
          <w:b w:val="0"/>
        </w:rPr>
        <w:t>CyberCoders</w:t>
      </w:r>
      <w:r w:rsidR="004640B7" w:rsidRPr="00F3197E">
        <w:rPr>
          <w:b w:val="0"/>
        </w:rPr>
        <w:t xml:space="preserve"> | </w:t>
      </w:r>
      <w:r w:rsidRPr="00440687">
        <w:rPr>
          <w:b w:val="0"/>
        </w:rPr>
        <w:t>Irvine, CA</w:t>
      </w:r>
      <w:r w:rsidR="004640B7" w:rsidRPr="00F3197E">
        <w:rPr>
          <w:b w:val="0"/>
        </w:rPr>
        <w:tab/>
      </w:r>
      <w:r w:rsidR="004640B7" w:rsidRPr="00F3197E">
        <w:rPr>
          <w:b w:val="0"/>
        </w:rPr>
        <w:tab/>
      </w:r>
      <w:r w:rsidR="004640B7" w:rsidRPr="00F3197E">
        <w:rPr>
          <w:b w:val="0"/>
        </w:rPr>
        <w:tab/>
      </w:r>
      <w:r w:rsidR="004640B7" w:rsidRPr="00F3197E">
        <w:rPr>
          <w:b w:val="0"/>
        </w:rPr>
        <w:tab/>
      </w:r>
      <w:r>
        <w:rPr>
          <w:rFonts w:ascii="Noto Sans Light" w:hAnsi="Noto Sans Light" w:cs="Noto Sans Light"/>
          <w:b w:val="0"/>
          <w:i/>
          <w:iCs/>
        </w:rPr>
        <w:t>Jun</w:t>
      </w:r>
      <w:r w:rsidR="004640B7" w:rsidRPr="00F3197E">
        <w:rPr>
          <w:rFonts w:ascii="Noto Sans Light" w:hAnsi="Noto Sans Light" w:cs="Noto Sans Light"/>
          <w:b w:val="0"/>
          <w:i/>
          <w:iCs/>
        </w:rPr>
        <w:t xml:space="preserve"> 201</w:t>
      </w:r>
      <w:r>
        <w:rPr>
          <w:rFonts w:ascii="Noto Sans Light" w:hAnsi="Noto Sans Light" w:cs="Noto Sans Light"/>
          <w:b w:val="0"/>
          <w:i/>
          <w:iCs/>
        </w:rPr>
        <w:t>6</w:t>
      </w:r>
      <w:r w:rsidR="004640B7" w:rsidRPr="00F3197E">
        <w:rPr>
          <w:rFonts w:ascii="Noto Sans Light" w:hAnsi="Noto Sans Light" w:cs="Noto Sans Light"/>
          <w:b w:val="0"/>
          <w:i/>
          <w:iCs/>
        </w:rPr>
        <w:t xml:space="preserve"> - </w:t>
      </w:r>
      <w:r>
        <w:rPr>
          <w:rFonts w:ascii="Noto Sans Light" w:hAnsi="Noto Sans Light" w:cs="Noto Sans Light"/>
          <w:b w:val="0"/>
          <w:i/>
          <w:iCs/>
        </w:rPr>
        <w:t>Jun</w:t>
      </w:r>
      <w:r w:rsidR="004640B7" w:rsidRPr="00F3197E">
        <w:rPr>
          <w:rFonts w:ascii="Noto Sans Light" w:hAnsi="Noto Sans Light" w:cs="Noto Sans Light"/>
          <w:b w:val="0"/>
          <w:i/>
          <w:iCs/>
        </w:rPr>
        <w:t xml:space="preserve"> 20</w:t>
      </w:r>
      <w:r>
        <w:rPr>
          <w:rFonts w:ascii="Noto Sans Light" w:hAnsi="Noto Sans Light" w:cs="Noto Sans Light"/>
          <w:b w:val="0"/>
          <w:i/>
          <w:iCs/>
        </w:rPr>
        <w:t>21</w:t>
      </w:r>
    </w:p>
    <w:p w14:paraId="3096CBFD" w14:textId="241C7E8E" w:rsidR="00440687" w:rsidRPr="00440687" w:rsidRDefault="00440687" w:rsidP="00440687">
      <w:pPr>
        <w:rPr>
          <w:bCs/>
        </w:rPr>
      </w:pPr>
      <w:r w:rsidRPr="00440687">
        <w:rPr>
          <w:rFonts w:cstheme="majorHAnsi"/>
          <w:bCs/>
        </w:rPr>
        <w:t>Clients: Nomad Health, MealPal, CircleIn</w:t>
      </w:r>
      <w:r w:rsidRPr="00440687">
        <w:rPr>
          <w:bCs/>
        </w:rPr>
        <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Contributed to the engineering tasks involving </w:t>
      </w:r>
      <w:r w:rsidRPr="00D93849">
        <w:rPr>
          <w:b/>
          <w:bCs/>
        </w:rPr>
        <w:t xml:space="preserve">IBM RACF</w:t>
      </w:r>
      <w:r w:rsidRPr="00D74308">
        <w:t/>
      </w:r>
      <w:r w:rsidRPr="00D93849">
        <w:rPr>
          <w:b/>
          <w:bCs/>
        </w:rPr>
        <w:t/>
      </w:r>
      <w:r w:rsidRPr="00D74308">
        <w:t xml:space="preserve"> setup and routine administration, focusing on enhancing user access policies and streamlining risk assessment frameworks.</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Executed batch processing tasks through </w:t>
      </w:r>
      <w:r w:rsidRPr="00D93849">
        <w:rPr>
          <w:b/>
          <w:bCs/>
        </w:rPr>
        <w:t xml:space="preserve">CarLa</w:t>
      </w:r>
      <w:r w:rsidRPr="00D74308">
        <w:t/>
      </w:r>
      <w:r w:rsidRPr="00D93849">
        <w:rPr>
          <w:b/>
          <w:bCs/>
        </w:rPr>
        <w:t/>
      </w:r>
      <w:r w:rsidRPr="00D74308">
        <w:t xml:space="preserve"> ensuring data corrections and competencies across various applications conforming to security protocols in core system functions.</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Championed the configuration maintenance of </w:t>
      </w:r>
      <w:r w:rsidRPr="00D93849">
        <w:rPr>
          <w:b/>
          <w:bCs/>
        </w:rPr>
        <w:t xml:space="preserve">IBM ZSecure</w:t>
      </w:r>
      <w:r w:rsidRPr="00D74308">
        <w:t/>
      </w:r>
      <w:r w:rsidRPr="00D93849">
        <w:rPr>
          <w:b/>
          <w:bCs/>
        </w:rPr>
        <w:t/>
      </w:r>
      <w:r w:rsidRPr="00D74308">
        <w:t xml:space="preserve"> security validation processes, routinely assessing and optimizing access control lifecycles via audit mechanisms.</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Facilitated </w:t>
      </w:r>
      <w:r w:rsidRPr="00D93849">
        <w:rPr>
          <w:b/>
          <w:bCs/>
        </w:rPr>
        <w:t xml:space="preserve">SQL</w:t>
      </w:r>
      <w:r w:rsidRPr="00D74308">
        <w:t/>
      </w:r>
      <w:r w:rsidRPr="00D93849">
        <w:rPr>
          <w:b/>
          <w:bCs/>
        </w:rPr>
        <w:t/>
      </w:r>
      <w:r w:rsidRPr="00D74308">
        <w:t xml:space="preserve"> queries for analysis on system performance, directly correlating findings with actionable improvements that drove efficiency in database management workflows.</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Conducted emergencies protocol when system vulnerabilities were detected, orchestrating corrective actions including implementing encrypted data pathways using </w:t>
      </w:r>
      <w:r w:rsidRPr="00D93849">
        <w:rPr>
          <w:b/>
          <w:bCs/>
        </w:rPr>
        <w:t xml:space="preserve">encryption</w:t>
      </w:r>
      <w:r w:rsidRPr="00D74308">
        <w:t/>
      </w:r>
      <w:r w:rsidRPr="00D93849">
        <w:rPr>
          <w:b/>
          <w:bCs/>
        </w:rPr>
        <w:t/>
      </w:r>
      <w:r w:rsidRPr="00D74308">
        <w:t xml:space="preserve"> technologies reliably.</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Actively involved in performance evaluations involving </w:t>
      </w:r>
      <w:r w:rsidRPr="00D93849">
        <w:rPr>
          <w:b/>
          <w:bCs/>
        </w:rPr>
        <w:t xml:space="preserve">CICS</w:t>
      </w:r>
      <w:r w:rsidRPr="00D74308">
        <w:t/>
      </w:r>
      <w:r w:rsidRPr="00D93849">
        <w:rPr>
          <w:b/>
          <w:bCs/>
        </w:rPr>
        <w:t/>
      </w:r>
      <w:r w:rsidRPr="00D74308">
        <w:t xml:space="preserve"> integration for mainframe applications while devising project strategies that reduced latency by 15%.</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Utilized advanced operational features of z/OS tools focusing on </w:t>
      </w:r>
      <w:r w:rsidRPr="00D93849">
        <w:rPr>
          <w:b/>
          <w:bCs/>
        </w:rPr>
        <w:t xml:space="preserve">Unix Services</w:t>
      </w:r>
      <w:r w:rsidRPr="00D74308">
        <w:t/>
      </w:r>
      <w:r w:rsidRPr="00D93849">
        <w:rPr>
          <w:b/>
          <w:bCs/>
        </w:rPr>
        <w:t/>
      </w:r>
      <w:r w:rsidRPr="00D74308">
        <w:t xml:space="preserve"> and </w:t>
      </w:r>
      <w:r w:rsidRPr="00D93849">
        <w:rPr>
          <w:b/>
          <w:bCs/>
        </w:rPr>
        <w:t xml:space="preserve">Performance Management</w:t>
      </w:r>
      <w:r w:rsidRPr="00D74308">
        <w:t/>
      </w:r>
      <w:r w:rsidRPr="00D93849">
        <w:rPr>
          <w:b/>
          <w:bCs/>
        </w:rPr>
        <w:t/>
      </w:r>
      <w:r w:rsidRPr="00D74308">
        <w:t xml:space="preserve">, focused on removing inefficiencies in workload execution across departments.</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Collaborated with the networking architecture team to mitigate potential threats through dynamically enforcing digital certificate requirements enriching infrastructure security.</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Executed month-end reporting practices utilizing tools within the </w:t>
      </w:r>
      <w:r w:rsidRPr="00D93849">
        <w:rPr>
          <w:b/>
          <w:bCs/>
        </w:rPr>
        <w:t xml:space="preserve">MS Office</w:t>
      </w:r>
      <w:r w:rsidRPr="00D74308">
        <w:t/>
      </w:r>
      <w:r w:rsidRPr="00D93849">
        <w:rPr>
          <w:b/>
          <w:bCs/>
        </w:rPr>
        <w:t/>
      </w:r>
      <w:r w:rsidRPr="00D74308">
        <w:t xml:space="preserve"> suite, creating detailed insights on system security evolution for management reviews.</w:t>
      </w:r>
    </w:p>
    <w:p w14:paraId="1092C574" w14:textId="16035C25" w:rsidR="00044A14" w:rsidRDefault="00440687" w:rsidP="00A76165">
      <w:pPr>
        <w:pStyle w:val="ListParagraph"/>
        <w:numPr>
          <w:ilvl w:val="0"/>
          <w:numId w:val="12"/>
        </w:numPr>
        <w:spacing w:line="276" w:lineRule="auto"/>
        <w:jc w:val="both"/>
      </w:pPr>
      <w:bookmarkStart w:id="4" w:name="_Hlk167719802"/>
      <w:bookmarkEnd w:id="3"/>
      <w:r w:rsidRPr="00D74308">
        <w:t/>
      </w:r>
      <w:r w:rsidRPr="00D93849">
        <w:rPr>
          <w:b/>
          <w:bCs/>
        </w:rPr>
        <w:t/>
      </w:r>
      <w:r w:rsidRPr="00D74308">
        <w:t xml:space="preserve">Coordinated documentation efforts clarifying system operation policies and changes implemented in </w:t>
      </w:r>
      <w:r w:rsidRPr="00D93849">
        <w:rPr>
          <w:b/>
          <w:bCs/>
        </w:rPr>
        <w:t xml:space="preserve">IBM RACF</w:t>
      </w:r>
      <w:r w:rsidRPr="00D74308">
        <w:t/>
      </w:r>
      <w:r w:rsidRPr="00D93849">
        <w:rPr>
          <w:b/>
          <w:bCs/>
        </w:rPr>
        <w:t/>
      </w:r>
      <w:r w:rsidRPr="00D74308">
        <w:t xml:space="preserve">, augmenting process transparency for security audits.</w:t>
      </w:r>
      <w:r>
        <w:t/>
      </w:r>
      <w:r w:rsidRPr="00D74308">
        <w:t/>
      </w:r>
    </w:p>
    <w:p w14:paraId="188D1F97" w14:textId="070ABF23" w:rsidR="004640B7" w:rsidRDefault="00440687" w:rsidP="004640B7">
      <w:pPr>
        <w:pStyle w:val="Heading2"/>
        <w:rPr>
          <w:rFonts w:ascii="Noto Sans Light" w:hAnsi="Noto Sans Light" w:cs="Noto Sans Light"/>
          <w:b w:val="0"/>
          <w:i/>
          <w:iCs/>
        </w:rPr>
      </w:pPr>
      <w:r w:rsidRPr="00440687">
        <w:rPr>
          <w:b w:val="0"/>
        </w:rPr>
        <w:t xml:space="preserve">Software Developer </w:t>
      </w:r>
      <w:r w:rsidR="004640B7" w:rsidRPr="00246EC4">
        <w:rPr>
          <w:rFonts w:ascii="Noto Sans Light" w:hAnsi="Noto Sans Light" w:cs="Noto Sans Light"/>
          <w:b w:val="0"/>
        </w:rPr>
        <w:t>at</w:t>
      </w:r>
      <w:r w:rsidR="004640B7" w:rsidRPr="00F3197E">
        <w:rPr>
          <w:b w:val="0"/>
        </w:rPr>
        <w:t xml:space="preserve"> </w:t>
      </w:r>
      <w:r w:rsidRPr="00440687">
        <w:rPr>
          <w:b w:val="0"/>
        </w:rPr>
        <w:t xml:space="preserve">Upgrow </w:t>
      </w:r>
      <w:r w:rsidR="004640B7" w:rsidRPr="00F3197E">
        <w:rPr>
          <w:b w:val="0"/>
        </w:rPr>
        <w:t xml:space="preserve">| </w:t>
      </w:r>
      <w:r w:rsidRPr="00440687">
        <w:rPr>
          <w:b w:val="0"/>
        </w:rPr>
        <w:t>San Francisco, CA</w:t>
      </w:r>
      <w:r w:rsidR="004640B7" w:rsidRPr="00F3197E">
        <w:rPr>
          <w:b w:val="0"/>
        </w:rPr>
        <w:tab/>
      </w:r>
      <w:r w:rsidR="004640B7" w:rsidRPr="00F3197E">
        <w:rPr>
          <w:b w:val="0"/>
        </w:rPr>
        <w:tab/>
      </w:r>
      <w:r w:rsidR="004640B7" w:rsidRPr="00F3197E">
        <w:rPr>
          <w:b w:val="0"/>
        </w:rPr>
        <w:tab/>
      </w:r>
      <w:r w:rsidR="004640B7" w:rsidRPr="00F3197E">
        <w:rPr>
          <w:b w:val="0"/>
        </w:rPr>
        <w:tab/>
      </w:r>
      <w:r>
        <w:rPr>
          <w:rFonts w:ascii="Noto Sans Light" w:hAnsi="Noto Sans Light" w:cs="Noto Sans Light"/>
          <w:b w:val="0"/>
          <w:i/>
          <w:iCs/>
        </w:rPr>
        <w:t>Jun</w:t>
      </w:r>
      <w:r w:rsidR="004640B7" w:rsidRPr="00F3197E">
        <w:rPr>
          <w:rFonts w:ascii="Noto Sans Light" w:hAnsi="Noto Sans Light" w:cs="Noto Sans Light"/>
          <w:b w:val="0"/>
          <w:i/>
          <w:iCs/>
        </w:rPr>
        <w:t xml:space="preserve"> 201</w:t>
      </w:r>
      <w:r>
        <w:rPr>
          <w:rFonts w:ascii="Noto Sans Light" w:hAnsi="Noto Sans Light" w:cs="Noto Sans Light"/>
          <w:b w:val="0"/>
          <w:i/>
          <w:iCs/>
        </w:rPr>
        <w:t>3</w:t>
      </w:r>
      <w:r w:rsidR="004640B7" w:rsidRPr="00F3197E">
        <w:rPr>
          <w:rFonts w:ascii="Noto Sans Light" w:hAnsi="Noto Sans Light" w:cs="Noto Sans Light"/>
          <w:b w:val="0"/>
          <w:i/>
          <w:iCs/>
        </w:rPr>
        <w:t xml:space="preserve"> - </w:t>
      </w:r>
      <w:r>
        <w:rPr>
          <w:rFonts w:ascii="Noto Sans Light" w:hAnsi="Noto Sans Light" w:cs="Noto Sans Light"/>
          <w:b w:val="0"/>
          <w:i/>
          <w:iCs/>
        </w:rPr>
        <w:t>May</w:t>
      </w:r>
      <w:r w:rsidR="004640B7" w:rsidRPr="00F3197E">
        <w:rPr>
          <w:rFonts w:ascii="Noto Sans Light" w:hAnsi="Noto Sans Light" w:cs="Noto Sans Light"/>
          <w:b w:val="0"/>
          <w:i/>
          <w:iCs/>
        </w:rPr>
        <w:t xml:space="preserve"> 201</w:t>
      </w:r>
      <w:r>
        <w:rPr>
          <w:rFonts w:ascii="Noto Sans Light" w:hAnsi="Noto Sans Light" w:cs="Noto Sans Light"/>
          <w:b w:val="0"/>
          <w:i/>
          <w:iCs/>
        </w:rPr>
        <w:t>6</w:t>
      </w:r>
    </w:p>
    <w:p w14:paraId="48DE6E2C" w14:textId="35CFB547" w:rsidR="00440687" w:rsidRPr="00440687" w:rsidRDefault="00440687" w:rsidP="00440687">
      <w:r w:rsidRPr="00440687">
        <w:t xml:space="preserve">Clients: </w:t>
      </w:r>
      <w:r w:rsidR="00733799" w:rsidRPr="00733799">
        <w:rPr>
          <w:rFonts w:cstheme="majorHAnsi"/>
          <w:bCs/>
        </w:rPr>
        <w:t>Vegvisits, Lolli</w:t>
      </w:r>
      <w:r w:rsidRPr="00440687">
        <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Assisted in basic configuration of </w:t>
      </w:r>
      <w:r w:rsidRPr="00733799">
        <w:rPr>
          <w:rFonts w:cs="Noto Sans Light"/>
          <w:b/>
          <w:bCs/>
        </w:rPr>
        <w:t xml:space="preserve">IBM RACF</w:t>
      </w:r>
      <w:r w:rsidRPr="00733799">
        <w:rPr>
          <w:rFonts w:cs="Noto Sans Light"/>
        </w:rPr>
        <w:t/>
      </w:r>
      <w:r w:rsidRPr="00733799">
        <w:rPr>
          <w:rFonts w:cs="Noto Sans Light"/>
          <w:b/>
          <w:bCs/>
        </w:rPr>
        <w:t/>
      </w:r>
      <w:r w:rsidRPr="00733799">
        <w:rPr>
          <w:rFonts w:cs="Noto Sans Light"/>
        </w:rPr>
        <w:t xml:space="preserve">, managing user permissions while developing training programs for newcomers to efficiently navigate </w:t>
      </w:r>
      <w:r w:rsidRPr="00733799">
        <w:rPr>
          <w:rFonts w:cs="Noto Sans Light"/>
          <w:b/>
          <w:bCs/>
        </w:rPr>
        <w:t xml:space="preserve">z/OS utilities</w:t>
      </w:r>
      <w:r w:rsidRPr="00733799">
        <w:rPr>
          <w:rFonts w:cs="Noto Sans Light"/>
        </w:rPr>
        <w:t/>
      </w:r>
      <w:r w:rsidRPr="00733799">
        <w:rPr>
          <w:rFonts w:cs="Noto Sans Light"/>
          <w:b/>
          <w:bCs/>
        </w:rPr>
        <w:t/>
      </w:r>
      <w:r w:rsidRPr="00733799">
        <w:rPr>
          <w:rFonts w:cs="Noto Sans Light"/>
        </w:rPr>
        <w:t xml:space="preserve"> during application support reviews.</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Wrote scripts in </w:t>
      </w:r>
      <w:r w:rsidRPr="00733799">
        <w:rPr>
          <w:rFonts w:cs="Noto Sans Light"/>
          <w:b/>
          <w:bCs/>
        </w:rPr>
        <w:t xml:space="preserve">REXX</w:t>
      </w:r>
      <w:r w:rsidRPr="00733799">
        <w:rPr>
          <w:rFonts w:cs="Noto Sans Light"/>
        </w:rPr>
        <w:t/>
      </w:r>
      <w:r w:rsidRPr="00733799">
        <w:rPr>
          <w:rFonts w:cs="Noto Sans Light"/>
          <w:b/>
          <w:bCs/>
        </w:rPr>
        <w:t/>
      </w:r>
      <w:r w:rsidRPr="00733799">
        <w:rPr>
          <w:rFonts w:cs="Noto Sans Light"/>
        </w:rPr>
        <w:t xml:space="preserve"> for automated tasks centering on access request processing, which synchronized timing and reduced request processing delays significantly for internal customers.</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Deployed effective test cases for systems utilizing </w:t>
      </w:r>
      <w:r w:rsidRPr="00733799">
        <w:rPr>
          <w:rFonts w:cs="Noto Sans Light"/>
          <w:b/>
          <w:bCs/>
        </w:rPr>
        <w:t xml:space="preserve">DB2</w:t>
      </w:r>
      <w:r w:rsidRPr="00733799">
        <w:rPr>
          <w:rFonts w:cs="Noto Sans Light"/>
        </w:rPr>
        <w:t/>
      </w:r>
      <w:r w:rsidRPr="00733799">
        <w:rPr>
          <w:rFonts w:cs="Noto Sans Light"/>
          <w:b/>
          <w:bCs/>
        </w:rPr>
        <w:t/>
      </w:r>
      <w:r w:rsidRPr="00733799">
        <w:rPr>
          <w:rFonts w:cs="Noto Sans Light"/>
        </w:rPr>
        <w:t xml:space="preserve"> against potential vulnerabilities validating data access levels and reporting discrepancies proactively during monthly reviews.</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Led training and documentation activities ensuring comprehensive understanding of </w:t>
      </w:r>
      <w:r w:rsidRPr="00733799">
        <w:rPr>
          <w:rFonts w:cs="Noto Sans Light"/>
          <w:b/>
          <w:bCs/>
        </w:rPr>
        <w:t xml:space="preserve">SDSF</w:t>
      </w:r>
      <w:r w:rsidRPr="00733799">
        <w:rPr>
          <w:rFonts w:cs="Noto Sans Light"/>
        </w:rPr>
        <w:t/>
      </w:r>
      <w:r w:rsidRPr="00733799">
        <w:rPr>
          <w:rFonts w:cs="Noto Sans Light"/>
          <w:b/>
          <w:bCs/>
        </w:rPr>
        <w:t/>
      </w:r>
      <w:r w:rsidRPr="00733799">
        <w:rPr>
          <w:rFonts w:cs="Noto Sans Light"/>
        </w:rPr>
        <w:t xml:space="preserve"> reporting structures among junior technicians to improve inquiry resolution and operational troubleshooting.</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Handled user-generated tickets focusing on performance-related issues across </w:t>
      </w:r>
      <w:r w:rsidRPr="00733799">
        <w:rPr>
          <w:rFonts w:cs="Noto Sans Light"/>
          <w:b/>
          <w:bCs/>
        </w:rPr>
        <w:t xml:space="preserve">CICS</w:t>
      </w:r>
      <w:r w:rsidRPr="00733799">
        <w:rPr>
          <w:rFonts w:cs="Noto Sans Light"/>
        </w:rPr>
        <w:t/>
      </w:r>
      <w:r w:rsidRPr="00733799">
        <w:rPr>
          <w:rFonts w:cs="Noto Sans Light"/>
          <w:b/>
          <w:bCs/>
        </w:rPr>
        <w:t/>
      </w:r>
      <w:r w:rsidRPr="00733799">
        <w:rPr>
          <w:rFonts w:cs="Noto Sans Light"/>
        </w:rPr>
        <w:t xml:space="preserve"> applications targeting inefficiencies through controlled investigative processes.</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Collaborated in assessing and reviewing encryption technology integrations, playing a key role in driving recommendations that aligned outcomes with organizational behaviors and stability averages.</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Participated in disaster recovery exercises to evaluate system resilience within </w:t>
      </w:r>
      <w:r w:rsidRPr="00733799">
        <w:rPr>
          <w:rFonts w:cs="Noto Sans Light"/>
          <w:b/>
          <w:bCs/>
        </w:rPr>
        <w:t xml:space="preserve">z/OS</w:t>
      </w:r>
      <w:r w:rsidRPr="00733799">
        <w:rPr>
          <w:rFonts w:cs="Noto Sans Light"/>
        </w:rPr>
        <w:t/>
      </w:r>
      <w:r w:rsidRPr="00733799">
        <w:rPr>
          <w:rFonts w:cs="Noto Sans Light"/>
          <w:b/>
          <w:bCs/>
        </w:rPr>
        <w:t/>
      </w:r>
      <w:r w:rsidRPr="00733799">
        <w:rPr>
          <w:rFonts w:cs="Noto Sans Light"/>
        </w:rPr>
        <w:t xml:space="preserve">, creating rehearsals that modeled real-life breach scenarios of identified security technologies.</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Utilized </w:t>
      </w:r>
      <w:r w:rsidRPr="00733799">
        <w:rPr>
          <w:rFonts w:cs="Noto Sans Light"/>
          <w:b/>
          <w:bCs/>
        </w:rPr>
        <w:t xml:space="preserve">PowerPoint</w:t>
      </w:r>
      <w:r w:rsidRPr="00733799">
        <w:rPr>
          <w:rFonts w:cs="Noto Sans Light"/>
        </w:rPr>
        <w:t/>
      </w:r>
      <w:r w:rsidRPr="00733799">
        <w:rPr>
          <w:rFonts w:cs="Noto Sans Light"/>
          <w:b/>
          <w:bCs/>
        </w:rPr>
        <w:t/>
      </w:r>
      <w:r w:rsidRPr="00733799">
        <w:rPr>
          <w:rFonts w:cs="Noto Sans Light"/>
        </w:rPr>
        <w:t xml:space="preserve"> presentations to deliver structured workshops on existing technologies and best practices across various teams to stimulate knowledge sharing and teamwork enhancement.</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Implemented gains tracking for tool usage and productivity assessments through conventional </w:t>
      </w:r>
      <w:r w:rsidRPr="00733799">
        <w:rPr>
          <w:rFonts w:cs="Noto Sans Light"/>
          <w:b/>
          <w:bCs/>
        </w:rPr>
        <w:t xml:space="preserve">Excel</w:t>
      </w:r>
      <w:r w:rsidRPr="00733799">
        <w:rPr>
          <w:rFonts w:cs="Noto Sans Light"/>
        </w:rPr>
        <w:t/>
      </w:r>
      <w:r w:rsidRPr="00733799">
        <w:rPr>
          <w:rFonts w:cs="Noto Sans Light"/>
          <w:b/>
          <w:bCs/>
        </w:rPr>
        <w:t/>
      </w:r>
      <w:r w:rsidRPr="00733799">
        <w:rPr>
          <w:rFonts w:cs="Noto Sans Light"/>
        </w:rPr>
        <w:t xml:space="preserve"> data management practices, effectively ensuring sustained compliance with security procedures.</w:t>
      </w:r>
      <w:r w:rsidR="00733799">
        <w:t/>
      </w:r>
      <w:r w:rsidRPr="00440687">
        <w:t/>
      </w:r>
    </w:p>
    <w:bookmarkEnd w:id="4"/>
    <w:p w14:paraId="784762BB" w14:textId="14D4797C" w:rsidR="00C335CD" w:rsidRPr="00733799" w:rsidRDefault="00733799" w:rsidP="00A76165">
      <w:pPr>
        <w:pStyle w:val="ListParagraph"/>
        <w:numPr>
          <w:ilvl w:val="0"/>
          <w:numId w:val="18"/>
        </w:numPr>
        <w:jc w:val="both"/>
        <w:rPr>
          <w:rFonts w:cs="Noto Sans Light"/>
        </w:rPr>
      </w:pPr>
      <w:r w:rsidRPr="00733799">
        <w:rPr>
          <w:rFonts w:cs="Noto Sans Light"/>
        </w:rPr>
        <w:t/>
      </w:r>
      <w:r w:rsidRPr="00733799">
        <w:rPr>
          <w:rFonts w:cs="Noto Sans Light"/>
          <w:b/>
          <w:bCs/>
        </w:rPr>
        <w:t/>
      </w:r>
      <w:r w:rsidRPr="00733799">
        <w:rPr>
          <w:rFonts w:cs="Noto Sans Light"/>
        </w:rPr>
        <w:t xml:space="preserve">Assisted in creating documentation guides from </w:t>
      </w:r>
      <w:r w:rsidRPr="00733799">
        <w:rPr>
          <w:rFonts w:cs="Noto Sans Light"/>
          <w:b/>
          <w:bCs/>
        </w:rPr>
        <w:t xml:space="preserve">Word</w:t>
      </w:r>
      <w:r w:rsidRPr="00733799">
        <w:rPr>
          <w:rFonts w:cs="Noto Sans Light"/>
        </w:rPr>
        <w:t/>
      </w:r>
      <w:r w:rsidRPr="00733799">
        <w:rPr>
          <w:rFonts w:cs="Noto Sans Light"/>
          <w:b/>
          <w:bCs/>
        </w:rPr>
        <w:t/>
      </w:r>
      <w:r w:rsidRPr="00733799">
        <w:rPr>
          <w:rFonts w:cs="Noto Sans Light"/>
        </w:rPr>
        <w:t xml:space="preserve"> on best practices with </w:t>
      </w:r>
      <w:r w:rsidRPr="00733799">
        <w:rPr>
          <w:rFonts w:cs="Noto Sans Light"/>
          <w:b/>
          <w:bCs/>
        </w:rPr>
        <w:t xml:space="preserve">IBM RACF</w:t>
      </w:r>
      <w:r w:rsidRPr="00733799">
        <w:rPr>
          <w:rFonts w:cs="Noto Sans Light"/>
        </w:rPr>
        <w:t/>
      </w:r>
      <w:r w:rsidRPr="00733799">
        <w:rPr>
          <w:rFonts w:cs="Noto Sans Light"/>
          <w:b/>
          <w:bCs/>
        </w:rPr>
        <w:t/>
      </w:r>
      <w:r w:rsidRPr="00733799">
        <w:rPr>
          <w:rFonts w:cs="Noto Sans Light"/>
        </w:rPr>
        <w:t xml:space="preserve"> process flow impacting overall security operation accessibility amongst team members.</w:t>
      </w:r>
    </w:p>
    <w:p w14:paraId="1CB732C7" w14:textId="77777777" w:rsidR="004A24A2" w:rsidRPr="00F26BFA" w:rsidRDefault="00000000" w:rsidP="00F26BFA">
      <w:pPr>
        <w:pStyle w:val="Heading1"/>
      </w:pPr>
      <w:sdt>
        <w:sdtPr>
          <w:id w:val="1513793667"/>
          <w:placeholder>
            <w:docPart w:val="F053C97ACF0841B8B72ADC9B40DC4616"/>
          </w:placeholder>
          <w:temporary/>
          <w:showingPlcHdr/>
          <w15:appearance w15:val="hidden"/>
        </w:sdtPr>
        <w:sdtContent>
          <w:r w:rsidR="004A24A2" w:rsidRPr="00F26BFA">
            <w:t>Education</w:t>
          </w:r>
        </w:sdtContent>
      </w:sdt>
    </w:p>
    <w:p w14:paraId="32F6FB63" w14:textId="19FA56F3" w:rsidR="004640B7" w:rsidRPr="00F3197E" w:rsidRDefault="008F14A1" w:rsidP="004640B7">
      <w:pPr>
        <w:pStyle w:val="Heading2"/>
        <w:rPr>
          <w:b w:val="0"/>
        </w:rPr>
      </w:pPr>
      <w:bookmarkStart w:id="5" w:name="_Hlk167719809"/>
      <w:bookmarkStart w:id="6" w:name="_Hlk165558843"/>
      <w:r w:rsidRPr="008F14A1">
        <w:rPr>
          <w:b w:val="0"/>
        </w:rPr>
        <w:t xml:space="preserve">University of Southern California </w:t>
      </w:r>
      <w:r w:rsidR="004640B7" w:rsidRPr="00F3197E">
        <w:rPr>
          <w:b w:val="0"/>
        </w:rPr>
        <w:t xml:space="preserve">| </w:t>
      </w:r>
      <w:r w:rsidRPr="008F14A1">
        <w:rPr>
          <w:b w:val="0"/>
        </w:rPr>
        <w:t>Los Angeles, CA</w:t>
      </w:r>
      <w:r w:rsidR="004640B7" w:rsidRPr="00F3197E">
        <w:rPr>
          <w:b w:val="0"/>
        </w:rPr>
        <w:tab/>
      </w:r>
      <w:r w:rsidR="004640B7" w:rsidRPr="00F3197E">
        <w:rPr>
          <w:b w:val="0"/>
        </w:rPr>
        <w:tab/>
      </w:r>
      <w:r w:rsidR="004640B7" w:rsidRPr="00F3197E">
        <w:rPr>
          <w:b w:val="0"/>
        </w:rPr>
        <w:tab/>
      </w:r>
      <w:r w:rsidR="004640B7" w:rsidRPr="00F3197E">
        <w:rPr>
          <w:b w:val="0"/>
        </w:rPr>
        <w:tab/>
      </w:r>
      <w:r>
        <w:rPr>
          <w:rFonts w:ascii="Noto Sans Light" w:hAnsi="Noto Sans Light" w:cs="Noto Sans Light"/>
          <w:b w:val="0"/>
          <w:i/>
          <w:iCs/>
        </w:rPr>
        <w:t>Sep</w:t>
      </w:r>
      <w:r w:rsidR="004640B7" w:rsidRPr="00F3197E">
        <w:rPr>
          <w:rFonts w:ascii="Noto Sans Light" w:hAnsi="Noto Sans Light" w:cs="Noto Sans Light"/>
          <w:b w:val="0"/>
          <w:i/>
          <w:iCs/>
        </w:rPr>
        <w:t xml:space="preserve"> 20</w:t>
      </w:r>
      <w:r>
        <w:rPr>
          <w:rFonts w:ascii="Noto Sans Light" w:hAnsi="Noto Sans Light" w:cs="Noto Sans Light"/>
          <w:b w:val="0"/>
          <w:i/>
          <w:iCs/>
        </w:rPr>
        <w:t>09</w:t>
      </w:r>
      <w:r w:rsidR="004640B7" w:rsidRPr="00F3197E">
        <w:rPr>
          <w:rFonts w:ascii="Noto Sans Light" w:hAnsi="Noto Sans Light" w:cs="Noto Sans Light"/>
          <w:b w:val="0"/>
          <w:i/>
          <w:iCs/>
        </w:rPr>
        <w:t xml:space="preserve"> – May 201</w:t>
      </w:r>
      <w:r>
        <w:rPr>
          <w:rFonts w:ascii="Noto Sans Light" w:hAnsi="Noto Sans Light" w:cs="Noto Sans Light"/>
          <w:b w:val="0"/>
          <w:i/>
          <w:iCs/>
        </w:rPr>
        <w:t>3</w:t>
      </w:r>
    </w:p>
    <w:bookmarkEnd w:id="5"/>
    <w:p w14:paraId="1D449937" w14:textId="29E46F8F" w:rsidR="00921FEF" w:rsidRPr="000E6E3A" w:rsidRDefault="008F14A1" w:rsidP="00F26BFA">
      <w:pPr>
        <w:spacing w:line="276" w:lineRule="auto"/>
        <w:rPr>
          <w:rFonts w:cs="Noto Sans Light"/>
        </w:rPr>
      </w:pPr>
      <w:r w:rsidRPr="008F14A1">
        <w:rPr>
          <w:rFonts w:cs="Noto Sans Light"/>
        </w:rPr>
        <w:t>Bachelor’s Degree in Computer Science</w:t>
      </w:r>
      <w:bookmarkEnd w:id="6"/>
    </w:p>
    <w:sectPr w:rsidR="00921FEF" w:rsidRPr="000E6E3A" w:rsidSect="0084112D">
      <w:pgSz w:w="12240" w:h="15840" w:code="1"/>
      <w:pgMar w:top="810" w:right="720" w:bottom="810" w:left="720"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4906" w14:textId="77777777" w:rsidR="001A24D3" w:rsidRDefault="001A24D3">
      <w:pPr>
        <w:spacing w:after="0"/>
      </w:pPr>
      <w:r>
        <w:separator/>
      </w:r>
    </w:p>
  </w:endnote>
  <w:endnote w:type="continuationSeparator" w:id="0">
    <w:p w14:paraId="451B37E3" w14:textId="77777777" w:rsidR="001A24D3" w:rsidRDefault="001A24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Noto Sans Light">
    <w:altName w:val="Calibri"/>
    <w:charset w:val="00"/>
    <w:family w:val="swiss"/>
    <w:pitch w:val="variable"/>
    <w:sig w:usb0="E00002FF" w:usb1="4000201F" w:usb2="08000029" w:usb3="00000000" w:csb0="0000019F" w:csb1="00000000"/>
  </w:font>
  <w:font w:name="Noto Sans ExtraBold">
    <w:altName w:val="Calibri"/>
    <w:charset w:val="00"/>
    <w:family w:val="swiss"/>
    <w:pitch w:val="variable"/>
    <w:sig w:usb0="E00002FF" w:usb1="4000201F" w:usb2="08000029" w:usb3="00000000" w:csb0="0000019F" w:csb1="00000000"/>
  </w:font>
  <w:font w:name="Noto Sans SemiBold">
    <w:altName w:val="Calibri"/>
    <w:charset w:val="00"/>
    <w:family w:val="swiss"/>
    <w:pitch w:val="variable"/>
    <w:sig w:usb0="E00002FF" w:usb1="4000201F" w:usb2="08000029"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oto Sans Medium">
    <w:altName w:val="Calibri"/>
    <w:charset w:val="00"/>
    <w:family w:val="swiss"/>
    <w:pitch w:val="variable"/>
    <w:sig w:usb0="E00002FF" w:usb1="4000201F" w:usb2="08000029" w:usb3="00000000" w:csb0="0000019F" w:csb1="00000000"/>
  </w:font>
  <w:font w:name="Raleway">
    <w:charset w:val="00"/>
    <w:family w:val="auto"/>
    <w:pitch w:val="variable"/>
    <w:sig w:usb0="A00002FF" w:usb1="5000205B" w:usb2="00000000" w:usb3="00000000" w:csb0="00000197" w:csb1="00000000"/>
  </w:font>
  <w:font w:name="Raleway-Medium">
    <w:altName w:val="Segoe Print"/>
    <w:charset w:val="00"/>
    <w:family w:val="roman"/>
    <w:pitch w:val="default"/>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030D" w14:textId="77777777" w:rsidR="001A24D3" w:rsidRDefault="001A24D3">
      <w:pPr>
        <w:spacing w:after="0"/>
      </w:pPr>
      <w:r>
        <w:separator/>
      </w:r>
    </w:p>
  </w:footnote>
  <w:footnote w:type="continuationSeparator" w:id="0">
    <w:p w14:paraId="3491F6F7" w14:textId="77777777" w:rsidR="001A24D3" w:rsidRDefault="001A24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640449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3A1BD5"/>
    <w:multiLevelType w:val="hybridMultilevel"/>
    <w:tmpl w:val="CE089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E6646"/>
    <w:multiLevelType w:val="multilevel"/>
    <w:tmpl w:val="388E6646"/>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9D60330"/>
    <w:multiLevelType w:val="multilevel"/>
    <w:tmpl w:val="39D60330"/>
    <w:lvl w:ilvl="0">
      <w:start w:val="1"/>
      <w:numFmt w:val="bullet"/>
      <w:pStyle w:val="ListBullet"/>
      <w:lvlText w:val=""/>
      <w:lvlJc w:val="left"/>
      <w:pPr>
        <w:ind w:left="720" w:hanging="360"/>
      </w:pPr>
      <w:rPr>
        <w:rFonts w:ascii="Symbol" w:hAnsi="Symbol" w:hint="default"/>
        <w:color w:val="404040" w:themeColor="text1" w:themeTint="BF"/>
      </w:rPr>
    </w:lvl>
    <w:lvl w:ilvl="1">
      <w:start w:val="1"/>
      <w:numFmt w:val="bullet"/>
      <w:lvlText w:val=""/>
      <w:lvlJc w:val="left"/>
      <w:pPr>
        <w:ind w:left="1080" w:hanging="360"/>
      </w:pPr>
      <w:rPr>
        <w:rFonts w:ascii="Symbol" w:hAnsi="Symbol" w:hint="default"/>
        <w:color w:val="404040" w:themeColor="text1" w:themeTint="BF"/>
      </w:rPr>
    </w:lvl>
    <w:lvl w:ilvl="2">
      <w:start w:val="1"/>
      <w:numFmt w:val="bullet"/>
      <w:lvlText w:val=""/>
      <w:lvlJc w:val="left"/>
      <w:pPr>
        <w:ind w:left="1440" w:hanging="360"/>
      </w:pPr>
      <w:rPr>
        <w:rFonts w:ascii="Symbol" w:hAnsi="Symbol" w:hint="default"/>
        <w:color w:val="404040" w:themeColor="text1" w:themeTint="BF"/>
      </w:rPr>
    </w:lvl>
    <w:lvl w:ilvl="3">
      <w:start w:val="1"/>
      <w:numFmt w:val="bullet"/>
      <w:lvlText w:val=""/>
      <w:lvlJc w:val="left"/>
      <w:pPr>
        <w:ind w:left="1800" w:hanging="360"/>
      </w:pPr>
      <w:rPr>
        <w:rFonts w:ascii="Symbol" w:hAnsi="Symbol" w:hint="default"/>
        <w:color w:val="auto"/>
      </w:rPr>
    </w:lvl>
    <w:lvl w:ilvl="4">
      <w:start w:val="1"/>
      <w:numFmt w:val="bullet"/>
      <w:lvlText w:val=""/>
      <w:lvlJc w:val="left"/>
      <w:pPr>
        <w:ind w:left="2160" w:hanging="360"/>
      </w:pPr>
      <w:rPr>
        <w:rFonts w:ascii="Symbol" w:hAnsi="Symbol" w:hint="default"/>
        <w:color w:val="auto"/>
      </w:rPr>
    </w:lvl>
    <w:lvl w:ilvl="5">
      <w:start w:val="1"/>
      <w:numFmt w:val="bullet"/>
      <w:lvlText w:val=""/>
      <w:lvlJc w:val="left"/>
      <w:pPr>
        <w:ind w:left="2520" w:hanging="360"/>
      </w:pPr>
      <w:rPr>
        <w:rFonts w:ascii="Symbol" w:hAnsi="Symbol" w:hint="default"/>
        <w:color w:val="auto"/>
      </w:rPr>
    </w:lvl>
    <w:lvl w:ilvl="6">
      <w:start w:val="1"/>
      <w:numFmt w:val="bullet"/>
      <w:lvlText w:val=""/>
      <w:lvlJc w:val="left"/>
      <w:pPr>
        <w:ind w:left="2880" w:hanging="360"/>
      </w:pPr>
      <w:rPr>
        <w:rFonts w:ascii="Symbol" w:hAnsi="Symbol" w:hint="default"/>
        <w:color w:val="auto"/>
      </w:rPr>
    </w:lvl>
    <w:lvl w:ilvl="7">
      <w:start w:val="1"/>
      <w:numFmt w:val="bullet"/>
      <w:lvlText w:val=""/>
      <w:lvlJc w:val="left"/>
      <w:pPr>
        <w:ind w:left="3240" w:hanging="360"/>
      </w:pPr>
      <w:rPr>
        <w:rFonts w:ascii="Symbol" w:hAnsi="Symbol" w:hint="default"/>
        <w:color w:val="auto"/>
      </w:rPr>
    </w:lvl>
    <w:lvl w:ilvl="8">
      <w:start w:val="1"/>
      <w:numFmt w:val="bullet"/>
      <w:lvlText w:val=""/>
      <w:lvlJc w:val="left"/>
      <w:pPr>
        <w:ind w:left="3600" w:hanging="360"/>
      </w:pPr>
      <w:rPr>
        <w:rFonts w:ascii="Symbol" w:hAnsi="Symbol" w:hint="default"/>
        <w:color w:val="auto"/>
      </w:rPr>
    </w:lvl>
  </w:abstractNum>
  <w:abstractNum w:abstractNumId="13" w15:restartNumberingAfterBreak="0">
    <w:nsid w:val="4130CA3D"/>
    <w:multiLevelType w:val="singleLevel"/>
    <w:tmpl w:val="4130CA3D"/>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4BFE0488"/>
    <w:multiLevelType w:val="hybridMultilevel"/>
    <w:tmpl w:val="2CA88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F1357E"/>
    <w:multiLevelType w:val="hybridMultilevel"/>
    <w:tmpl w:val="C50A8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725885"/>
    <w:multiLevelType w:val="multilevel"/>
    <w:tmpl w:val="971482C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65425A49"/>
    <w:multiLevelType w:val="multilevel"/>
    <w:tmpl w:val="53F08876"/>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72394DF2"/>
    <w:multiLevelType w:val="hybridMultilevel"/>
    <w:tmpl w:val="2230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402922">
    <w:abstractNumId w:val="12"/>
  </w:num>
  <w:num w:numId="2" w16cid:durableId="1077478314">
    <w:abstractNumId w:val="7"/>
  </w:num>
  <w:num w:numId="3" w16cid:durableId="1506508336">
    <w:abstractNumId w:val="6"/>
  </w:num>
  <w:num w:numId="4" w16cid:durableId="1003439506">
    <w:abstractNumId w:val="5"/>
  </w:num>
  <w:num w:numId="5" w16cid:durableId="1132946935">
    <w:abstractNumId w:val="4"/>
  </w:num>
  <w:num w:numId="6" w16cid:durableId="1697733644">
    <w:abstractNumId w:val="8"/>
  </w:num>
  <w:num w:numId="7" w16cid:durableId="311760684">
    <w:abstractNumId w:val="3"/>
  </w:num>
  <w:num w:numId="8" w16cid:durableId="394009371">
    <w:abstractNumId w:val="2"/>
  </w:num>
  <w:num w:numId="9" w16cid:durableId="637611646">
    <w:abstractNumId w:val="1"/>
  </w:num>
  <w:num w:numId="10" w16cid:durableId="609700261">
    <w:abstractNumId w:val="0"/>
  </w:num>
  <w:num w:numId="11" w16cid:durableId="321087367">
    <w:abstractNumId w:val="13"/>
  </w:num>
  <w:num w:numId="12" w16cid:durableId="1753697525">
    <w:abstractNumId w:val="11"/>
  </w:num>
  <w:num w:numId="13" w16cid:durableId="1509709921">
    <w:abstractNumId w:val="12"/>
  </w:num>
  <w:num w:numId="14" w16cid:durableId="1428841107">
    <w:abstractNumId w:val="18"/>
  </w:num>
  <w:num w:numId="15" w16cid:durableId="522978877">
    <w:abstractNumId w:val="9"/>
  </w:num>
  <w:num w:numId="16" w16cid:durableId="1869096447">
    <w:abstractNumId w:val="15"/>
  </w:num>
  <w:num w:numId="17" w16cid:durableId="483474557">
    <w:abstractNumId w:val="16"/>
  </w:num>
  <w:num w:numId="18" w16cid:durableId="1906642975">
    <w:abstractNumId w:val="17"/>
  </w:num>
  <w:num w:numId="19" w16cid:durableId="170832946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936796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457149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7557762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7107147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4477106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42506402">
    <w:abstractNumId w:val="10"/>
  </w:num>
  <w:num w:numId="26" w16cid:durableId="1160072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17"/>
    <w:rsid w:val="00003455"/>
    <w:rsid w:val="0000374E"/>
    <w:rsid w:val="00013896"/>
    <w:rsid w:val="000144D5"/>
    <w:rsid w:val="00017537"/>
    <w:rsid w:val="00021C10"/>
    <w:rsid w:val="00024A86"/>
    <w:rsid w:val="00031F1D"/>
    <w:rsid w:val="00032277"/>
    <w:rsid w:val="00032383"/>
    <w:rsid w:val="00032982"/>
    <w:rsid w:val="00037A3D"/>
    <w:rsid w:val="00037A80"/>
    <w:rsid w:val="0004081D"/>
    <w:rsid w:val="00044A14"/>
    <w:rsid w:val="00047720"/>
    <w:rsid w:val="00047C0B"/>
    <w:rsid w:val="000539BD"/>
    <w:rsid w:val="000660BE"/>
    <w:rsid w:val="00066E2A"/>
    <w:rsid w:val="00076DB4"/>
    <w:rsid w:val="00086410"/>
    <w:rsid w:val="0008711D"/>
    <w:rsid w:val="0009195F"/>
    <w:rsid w:val="000944C9"/>
    <w:rsid w:val="000A0356"/>
    <w:rsid w:val="000A078F"/>
    <w:rsid w:val="000B130A"/>
    <w:rsid w:val="000C75D8"/>
    <w:rsid w:val="000D355D"/>
    <w:rsid w:val="000D6E01"/>
    <w:rsid w:val="000E1F99"/>
    <w:rsid w:val="000E4407"/>
    <w:rsid w:val="000E6532"/>
    <w:rsid w:val="000E6E3A"/>
    <w:rsid w:val="000F12E9"/>
    <w:rsid w:val="00103BBB"/>
    <w:rsid w:val="001046AC"/>
    <w:rsid w:val="001074C6"/>
    <w:rsid w:val="0011008C"/>
    <w:rsid w:val="00111371"/>
    <w:rsid w:val="0011248E"/>
    <w:rsid w:val="001152E8"/>
    <w:rsid w:val="00116A4D"/>
    <w:rsid w:val="001172E5"/>
    <w:rsid w:val="001242F5"/>
    <w:rsid w:val="00124AA9"/>
    <w:rsid w:val="00126F53"/>
    <w:rsid w:val="00127233"/>
    <w:rsid w:val="001274B5"/>
    <w:rsid w:val="00127BD7"/>
    <w:rsid w:val="00131784"/>
    <w:rsid w:val="0013632D"/>
    <w:rsid w:val="00140528"/>
    <w:rsid w:val="001433E3"/>
    <w:rsid w:val="001451C9"/>
    <w:rsid w:val="00145A73"/>
    <w:rsid w:val="00147013"/>
    <w:rsid w:val="0016014D"/>
    <w:rsid w:val="00160824"/>
    <w:rsid w:val="001608CC"/>
    <w:rsid w:val="00161BE7"/>
    <w:rsid w:val="00165EA4"/>
    <w:rsid w:val="00166935"/>
    <w:rsid w:val="00166CE9"/>
    <w:rsid w:val="00171370"/>
    <w:rsid w:val="00174D43"/>
    <w:rsid w:val="00177F26"/>
    <w:rsid w:val="0018191F"/>
    <w:rsid w:val="00181FE7"/>
    <w:rsid w:val="00186230"/>
    <w:rsid w:val="0019001F"/>
    <w:rsid w:val="001945EB"/>
    <w:rsid w:val="001A24D3"/>
    <w:rsid w:val="001B5FFB"/>
    <w:rsid w:val="001C57AF"/>
    <w:rsid w:val="001D324E"/>
    <w:rsid w:val="001D4B58"/>
    <w:rsid w:val="001F0DF3"/>
    <w:rsid w:val="001F70B4"/>
    <w:rsid w:val="00200572"/>
    <w:rsid w:val="00210C0A"/>
    <w:rsid w:val="0022142F"/>
    <w:rsid w:val="00224F42"/>
    <w:rsid w:val="0023576D"/>
    <w:rsid w:val="00237794"/>
    <w:rsid w:val="00237F9D"/>
    <w:rsid w:val="00246EC4"/>
    <w:rsid w:val="0025452E"/>
    <w:rsid w:val="00262033"/>
    <w:rsid w:val="00271453"/>
    <w:rsid w:val="00276E4F"/>
    <w:rsid w:val="00282B57"/>
    <w:rsid w:val="002944FC"/>
    <w:rsid w:val="00295104"/>
    <w:rsid w:val="002A7A57"/>
    <w:rsid w:val="002B14B4"/>
    <w:rsid w:val="002C0DDD"/>
    <w:rsid w:val="002C39F4"/>
    <w:rsid w:val="002D00C2"/>
    <w:rsid w:val="002D4228"/>
    <w:rsid w:val="002D59A2"/>
    <w:rsid w:val="002E01A8"/>
    <w:rsid w:val="002E0600"/>
    <w:rsid w:val="002E0971"/>
    <w:rsid w:val="002E743A"/>
    <w:rsid w:val="002F3131"/>
    <w:rsid w:val="002F5CEE"/>
    <w:rsid w:val="00302F19"/>
    <w:rsid w:val="00304507"/>
    <w:rsid w:val="00304D90"/>
    <w:rsid w:val="00306111"/>
    <w:rsid w:val="003108DB"/>
    <w:rsid w:val="00324D28"/>
    <w:rsid w:val="00325153"/>
    <w:rsid w:val="00331246"/>
    <w:rsid w:val="003319FB"/>
    <w:rsid w:val="00337738"/>
    <w:rsid w:val="00351D1B"/>
    <w:rsid w:val="0035746B"/>
    <w:rsid w:val="00357FD0"/>
    <w:rsid w:val="003630D5"/>
    <w:rsid w:val="003667B7"/>
    <w:rsid w:val="00373CE5"/>
    <w:rsid w:val="00374627"/>
    <w:rsid w:val="003768EC"/>
    <w:rsid w:val="00380722"/>
    <w:rsid w:val="00382988"/>
    <w:rsid w:val="00387365"/>
    <w:rsid w:val="00393C84"/>
    <w:rsid w:val="00394A6D"/>
    <w:rsid w:val="003951E3"/>
    <w:rsid w:val="00395648"/>
    <w:rsid w:val="00397675"/>
    <w:rsid w:val="003A2E96"/>
    <w:rsid w:val="003A4FC0"/>
    <w:rsid w:val="003B0E02"/>
    <w:rsid w:val="003B2143"/>
    <w:rsid w:val="003C14A1"/>
    <w:rsid w:val="003C3248"/>
    <w:rsid w:val="003C38F0"/>
    <w:rsid w:val="003D4C5A"/>
    <w:rsid w:val="003F19B9"/>
    <w:rsid w:val="003F6084"/>
    <w:rsid w:val="00400FD0"/>
    <w:rsid w:val="0040118E"/>
    <w:rsid w:val="00402EF3"/>
    <w:rsid w:val="0040517A"/>
    <w:rsid w:val="00406B3F"/>
    <w:rsid w:val="0041229A"/>
    <w:rsid w:val="00420DE9"/>
    <w:rsid w:val="004213DA"/>
    <w:rsid w:val="0042627F"/>
    <w:rsid w:val="00432533"/>
    <w:rsid w:val="00433CD1"/>
    <w:rsid w:val="00440687"/>
    <w:rsid w:val="00440E5E"/>
    <w:rsid w:val="00442F69"/>
    <w:rsid w:val="00445933"/>
    <w:rsid w:val="004476A1"/>
    <w:rsid w:val="004476B0"/>
    <w:rsid w:val="004640B7"/>
    <w:rsid w:val="00473CBF"/>
    <w:rsid w:val="0048682C"/>
    <w:rsid w:val="004A0E7D"/>
    <w:rsid w:val="004A24A2"/>
    <w:rsid w:val="004A4BFA"/>
    <w:rsid w:val="004D433E"/>
    <w:rsid w:val="004E1298"/>
    <w:rsid w:val="004E47F6"/>
    <w:rsid w:val="004E6381"/>
    <w:rsid w:val="004F305A"/>
    <w:rsid w:val="004F4EE2"/>
    <w:rsid w:val="004F5A11"/>
    <w:rsid w:val="004F7524"/>
    <w:rsid w:val="005003AC"/>
    <w:rsid w:val="00504FB9"/>
    <w:rsid w:val="005114E7"/>
    <w:rsid w:val="00521445"/>
    <w:rsid w:val="00522F7F"/>
    <w:rsid w:val="0052761F"/>
    <w:rsid w:val="005336D6"/>
    <w:rsid w:val="005338E9"/>
    <w:rsid w:val="00536083"/>
    <w:rsid w:val="00542008"/>
    <w:rsid w:val="0054534C"/>
    <w:rsid w:val="005463C0"/>
    <w:rsid w:val="0055296F"/>
    <w:rsid w:val="00557654"/>
    <w:rsid w:val="005665F4"/>
    <w:rsid w:val="005711C3"/>
    <w:rsid w:val="00581E60"/>
    <w:rsid w:val="00582E2D"/>
    <w:rsid w:val="00593E21"/>
    <w:rsid w:val="00594AF9"/>
    <w:rsid w:val="005963F3"/>
    <w:rsid w:val="005A1CE4"/>
    <w:rsid w:val="005A29F5"/>
    <w:rsid w:val="005A77FC"/>
    <w:rsid w:val="005A7D8A"/>
    <w:rsid w:val="005B410F"/>
    <w:rsid w:val="005C2BF4"/>
    <w:rsid w:val="005D49B2"/>
    <w:rsid w:val="005D580F"/>
    <w:rsid w:val="005D5D10"/>
    <w:rsid w:val="005D6A92"/>
    <w:rsid w:val="005E3889"/>
    <w:rsid w:val="005E4B9B"/>
    <w:rsid w:val="005E5E55"/>
    <w:rsid w:val="005F04C0"/>
    <w:rsid w:val="00602DD2"/>
    <w:rsid w:val="00605599"/>
    <w:rsid w:val="00614140"/>
    <w:rsid w:val="00616068"/>
    <w:rsid w:val="00627B1A"/>
    <w:rsid w:val="006422D3"/>
    <w:rsid w:val="006439C2"/>
    <w:rsid w:val="00646613"/>
    <w:rsid w:val="0065470F"/>
    <w:rsid w:val="00657304"/>
    <w:rsid w:val="00663ACC"/>
    <w:rsid w:val="00665CC3"/>
    <w:rsid w:val="006734FD"/>
    <w:rsid w:val="00675497"/>
    <w:rsid w:val="00685BE6"/>
    <w:rsid w:val="00690126"/>
    <w:rsid w:val="00692F19"/>
    <w:rsid w:val="006953A2"/>
    <w:rsid w:val="0069591A"/>
    <w:rsid w:val="006A3D6F"/>
    <w:rsid w:val="006B4315"/>
    <w:rsid w:val="006B7979"/>
    <w:rsid w:val="006D0551"/>
    <w:rsid w:val="006D236F"/>
    <w:rsid w:val="006E0605"/>
    <w:rsid w:val="006E2FBB"/>
    <w:rsid w:val="006E401C"/>
    <w:rsid w:val="006E78B5"/>
    <w:rsid w:val="006F0EAE"/>
    <w:rsid w:val="006F109E"/>
    <w:rsid w:val="006F1462"/>
    <w:rsid w:val="006F2441"/>
    <w:rsid w:val="0070001D"/>
    <w:rsid w:val="00706086"/>
    <w:rsid w:val="00710E68"/>
    <w:rsid w:val="00711175"/>
    <w:rsid w:val="00712084"/>
    <w:rsid w:val="007148DA"/>
    <w:rsid w:val="007273EC"/>
    <w:rsid w:val="00733799"/>
    <w:rsid w:val="0073482B"/>
    <w:rsid w:val="00735EA9"/>
    <w:rsid w:val="00737F06"/>
    <w:rsid w:val="00744C0A"/>
    <w:rsid w:val="007571DC"/>
    <w:rsid w:val="00761D9A"/>
    <w:rsid w:val="007629AF"/>
    <w:rsid w:val="00774126"/>
    <w:rsid w:val="0077621B"/>
    <w:rsid w:val="007802A5"/>
    <w:rsid w:val="00781236"/>
    <w:rsid w:val="007941C7"/>
    <w:rsid w:val="007963CE"/>
    <w:rsid w:val="007A7186"/>
    <w:rsid w:val="007A7D37"/>
    <w:rsid w:val="007B0248"/>
    <w:rsid w:val="007B0273"/>
    <w:rsid w:val="007C1BE2"/>
    <w:rsid w:val="007C4C86"/>
    <w:rsid w:val="007D00B3"/>
    <w:rsid w:val="007D4761"/>
    <w:rsid w:val="007D4C8D"/>
    <w:rsid w:val="007E6007"/>
    <w:rsid w:val="007E749E"/>
    <w:rsid w:val="007F3514"/>
    <w:rsid w:val="007F374D"/>
    <w:rsid w:val="00800EEC"/>
    <w:rsid w:val="008139C2"/>
    <w:rsid w:val="008159CB"/>
    <w:rsid w:val="008169FF"/>
    <w:rsid w:val="00824550"/>
    <w:rsid w:val="00832132"/>
    <w:rsid w:val="0083516D"/>
    <w:rsid w:val="00835CD2"/>
    <w:rsid w:val="008406FF"/>
    <w:rsid w:val="0084112D"/>
    <w:rsid w:val="0084136C"/>
    <w:rsid w:val="0084680B"/>
    <w:rsid w:val="00852033"/>
    <w:rsid w:val="00852779"/>
    <w:rsid w:val="00853826"/>
    <w:rsid w:val="00855CA3"/>
    <w:rsid w:val="00862443"/>
    <w:rsid w:val="0086325C"/>
    <w:rsid w:val="00870901"/>
    <w:rsid w:val="00871D1A"/>
    <w:rsid w:val="00873549"/>
    <w:rsid w:val="008753BE"/>
    <w:rsid w:val="0087612D"/>
    <w:rsid w:val="008767D9"/>
    <w:rsid w:val="0088317F"/>
    <w:rsid w:val="00885205"/>
    <w:rsid w:val="00886378"/>
    <w:rsid w:val="00886E4A"/>
    <w:rsid w:val="00890C7C"/>
    <w:rsid w:val="0089100E"/>
    <w:rsid w:val="008916B6"/>
    <w:rsid w:val="0089194F"/>
    <w:rsid w:val="008A1BFC"/>
    <w:rsid w:val="008A4B3A"/>
    <w:rsid w:val="008A5064"/>
    <w:rsid w:val="008B4224"/>
    <w:rsid w:val="008C02B5"/>
    <w:rsid w:val="008C20BE"/>
    <w:rsid w:val="008C322F"/>
    <w:rsid w:val="008C39AB"/>
    <w:rsid w:val="008C67D5"/>
    <w:rsid w:val="008D1314"/>
    <w:rsid w:val="008D5413"/>
    <w:rsid w:val="008D5A41"/>
    <w:rsid w:val="008D60A8"/>
    <w:rsid w:val="008D6A27"/>
    <w:rsid w:val="008D721F"/>
    <w:rsid w:val="008E038B"/>
    <w:rsid w:val="008E0DD1"/>
    <w:rsid w:val="008E10EB"/>
    <w:rsid w:val="008E4DEE"/>
    <w:rsid w:val="008E5671"/>
    <w:rsid w:val="008E75E3"/>
    <w:rsid w:val="008F06BF"/>
    <w:rsid w:val="008F14A1"/>
    <w:rsid w:val="008F21E8"/>
    <w:rsid w:val="0090019B"/>
    <w:rsid w:val="00901775"/>
    <w:rsid w:val="00902C6B"/>
    <w:rsid w:val="00912D4C"/>
    <w:rsid w:val="009202AD"/>
    <w:rsid w:val="00921FEF"/>
    <w:rsid w:val="00924DC2"/>
    <w:rsid w:val="0093056E"/>
    <w:rsid w:val="0093235F"/>
    <w:rsid w:val="009359F4"/>
    <w:rsid w:val="00936DA0"/>
    <w:rsid w:val="0093754D"/>
    <w:rsid w:val="0094077A"/>
    <w:rsid w:val="00950405"/>
    <w:rsid w:val="00950EA4"/>
    <w:rsid w:val="00952E91"/>
    <w:rsid w:val="00952F98"/>
    <w:rsid w:val="00956C3B"/>
    <w:rsid w:val="009573C9"/>
    <w:rsid w:val="00960DF7"/>
    <w:rsid w:val="009618BF"/>
    <w:rsid w:val="0097099A"/>
    <w:rsid w:val="00971892"/>
    <w:rsid w:val="0097323F"/>
    <w:rsid w:val="009757B2"/>
    <w:rsid w:val="009763C8"/>
    <w:rsid w:val="00982EDE"/>
    <w:rsid w:val="009858B8"/>
    <w:rsid w:val="009952CA"/>
    <w:rsid w:val="00996719"/>
    <w:rsid w:val="009B24B9"/>
    <w:rsid w:val="009B47C2"/>
    <w:rsid w:val="009C0826"/>
    <w:rsid w:val="009C2119"/>
    <w:rsid w:val="009C429D"/>
    <w:rsid w:val="009C7FD6"/>
    <w:rsid w:val="009D04EB"/>
    <w:rsid w:val="009D2CF9"/>
    <w:rsid w:val="009D41D9"/>
    <w:rsid w:val="009D5B56"/>
    <w:rsid w:val="009E21D8"/>
    <w:rsid w:val="009E3475"/>
    <w:rsid w:val="009F2912"/>
    <w:rsid w:val="00A0065D"/>
    <w:rsid w:val="00A00679"/>
    <w:rsid w:val="00A006D3"/>
    <w:rsid w:val="00A0293B"/>
    <w:rsid w:val="00A177A2"/>
    <w:rsid w:val="00A249B7"/>
    <w:rsid w:val="00A34556"/>
    <w:rsid w:val="00A36931"/>
    <w:rsid w:val="00A36F7A"/>
    <w:rsid w:val="00A376E5"/>
    <w:rsid w:val="00A37D17"/>
    <w:rsid w:val="00A42380"/>
    <w:rsid w:val="00A43912"/>
    <w:rsid w:val="00A54126"/>
    <w:rsid w:val="00A54C55"/>
    <w:rsid w:val="00A648E5"/>
    <w:rsid w:val="00A67A65"/>
    <w:rsid w:val="00A67DC8"/>
    <w:rsid w:val="00A7066C"/>
    <w:rsid w:val="00A70811"/>
    <w:rsid w:val="00A70EFD"/>
    <w:rsid w:val="00A72233"/>
    <w:rsid w:val="00A731EE"/>
    <w:rsid w:val="00A76165"/>
    <w:rsid w:val="00A8131A"/>
    <w:rsid w:val="00A84985"/>
    <w:rsid w:val="00A94186"/>
    <w:rsid w:val="00A956D7"/>
    <w:rsid w:val="00A976EB"/>
    <w:rsid w:val="00AA2091"/>
    <w:rsid w:val="00AA2DA3"/>
    <w:rsid w:val="00AA79C2"/>
    <w:rsid w:val="00AB2C3D"/>
    <w:rsid w:val="00AB48AA"/>
    <w:rsid w:val="00AB5D89"/>
    <w:rsid w:val="00AC138D"/>
    <w:rsid w:val="00AC306D"/>
    <w:rsid w:val="00AE01EA"/>
    <w:rsid w:val="00AE1487"/>
    <w:rsid w:val="00AE42A2"/>
    <w:rsid w:val="00AF3073"/>
    <w:rsid w:val="00B063E6"/>
    <w:rsid w:val="00B15C87"/>
    <w:rsid w:val="00B170AB"/>
    <w:rsid w:val="00B20304"/>
    <w:rsid w:val="00B203B6"/>
    <w:rsid w:val="00B26F50"/>
    <w:rsid w:val="00B35070"/>
    <w:rsid w:val="00B430AF"/>
    <w:rsid w:val="00B4787B"/>
    <w:rsid w:val="00B514F9"/>
    <w:rsid w:val="00B5201C"/>
    <w:rsid w:val="00B5257D"/>
    <w:rsid w:val="00B537E4"/>
    <w:rsid w:val="00B610B1"/>
    <w:rsid w:val="00B62F78"/>
    <w:rsid w:val="00B70647"/>
    <w:rsid w:val="00B769EE"/>
    <w:rsid w:val="00B81F90"/>
    <w:rsid w:val="00B8342B"/>
    <w:rsid w:val="00B86516"/>
    <w:rsid w:val="00B877C7"/>
    <w:rsid w:val="00BA7EEE"/>
    <w:rsid w:val="00BB1460"/>
    <w:rsid w:val="00BB273E"/>
    <w:rsid w:val="00BB27F2"/>
    <w:rsid w:val="00BB4D13"/>
    <w:rsid w:val="00BB5F68"/>
    <w:rsid w:val="00BC1D98"/>
    <w:rsid w:val="00BC2833"/>
    <w:rsid w:val="00BC2DE4"/>
    <w:rsid w:val="00BD2BEC"/>
    <w:rsid w:val="00BD3A1C"/>
    <w:rsid w:val="00BD4A4B"/>
    <w:rsid w:val="00BD735D"/>
    <w:rsid w:val="00BE51CB"/>
    <w:rsid w:val="00BF44B0"/>
    <w:rsid w:val="00BF4796"/>
    <w:rsid w:val="00BF5B1C"/>
    <w:rsid w:val="00C03729"/>
    <w:rsid w:val="00C04033"/>
    <w:rsid w:val="00C154F7"/>
    <w:rsid w:val="00C2676A"/>
    <w:rsid w:val="00C26B45"/>
    <w:rsid w:val="00C30F46"/>
    <w:rsid w:val="00C335CD"/>
    <w:rsid w:val="00C444AC"/>
    <w:rsid w:val="00C4520F"/>
    <w:rsid w:val="00C45B6F"/>
    <w:rsid w:val="00C47103"/>
    <w:rsid w:val="00C57E43"/>
    <w:rsid w:val="00C6464E"/>
    <w:rsid w:val="00C71002"/>
    <w:rsid w:val="00C72B59"/>
    <w:rsid w:val="00C86F4F"/>
    <w:rsid w:val="00C902A4"/>
    <w:rsid w:val="00C904F1"/>
    <w:rsid w:val="00C92F27"/>
    <w:rsid w:val="00C9734F"/>
    <w:rsid w:val="00CA47BD"/>
    <w:rsid w:val="00CB066D"/>
    <w:rsid w:val="00CB21D0"/>
    <w:rsid w:val="00CB4342"/>
    <w:rsid w:val="00CB77FE"/>
    <w:rsid w:val="00CC08DE"/>
    <w:rsid w:val="00CC5ABB"/>
    <w:rsid w:val="00CC75DB"/>
    <w:rsid w:val="00CD3B47"/>
    <w:rsid w:val="00CD421A"/>
    <w:rsid w:val="00CD4458"/>
    <w:rsid w:val="00CD5A58"/>
    <w:rsid w:val="00CD6885"/>
    <w:rsid w:val="00CF4857"/>
    <w:rsid w:val="00D016ED"/>
    <w:rsid w:val="00D01F43"/>
    <w:rsid w:val="00D02CF8"/>
    <w:rsid w:val="00D05F48"/>
    <w:rsid w:val="00D06D43"/>
    <w:rsid w:val="00D241A0"/>
    <w:rsid w:val="00D26371"/>
    <w:rsid w:val="00D2637A"/>
    <w:rsid w:val="00D309FF"/>
    <w:rsid w:val="00D33143"/>
    <w:rsid w:val="00D37D67"/>
    <w:rsid w:val="00D4111F"/>
    <w:rsid w:val="00D468C9"/>
    <w:rsid w:val="00D52131"/>
    <w:rsid w:val="00D56207"/>
    <w:rsid w:val="00D60682"/>
    <w:rsid w:val="00D6143C"/>
    <w:rsid w:val="00D617F0"/>
    <w:rsid w:val="00D6278D"/>
    <w:rsid w:val="00D653EC"/>
    <w:rsid w:val="00D67D05"/>
    <w:rsid w:val="00D71BB5"/>
    <w:rsid w:val="00D7441A"/>
    <w:rsid w:val="00D757F2"/>
    <w:rsid w:val="00D765AF"/>
    <w:rsid w:val="00D920E4"/>
    <w:rsid w:val="00D95183"/>
    <w:rsid w:val="00D957C9"/>
    <w:rsid w:val="00DB6481"/>
    <w:rsid w:val="00DC278C"/>
    <w:rsid w:val="00DC3316"/>
    <w:rsid w:val="00DC4B07"/>
    <w:rsid w:val="00DC544D"/>
    <w:rsid w:val="00DD4208"/>
    <w:rsid w:val="00DE3E33"/>
    <w:rsid w:val="00DF3D23"/>
    <w:rsid w:val="00E00149"/>
    <w:rsid w:val="00E01B82"/>
    <w:rsid w:val="00E23538"/>
    <w:rsid w:val="00E270D9"/>
    <w:rsid w:val="00E321B6"/>
    <w:rsid w:val="00E322E3"/>
    <w:rsid w:val="00E35EA8"/>
    <w:rsid w:val="00E36F44"/>
    <w:rsid w:val="00E42172"/>
    <w:rsid w:val="00E43643"/>
    <w:rsid w:val="00E45F8D"/>
    <w:rsid w:val="00E46184"/>
    <w:rsid w:val="00E50A19"/>
    <w:rsid w:val="00E5690D"/>
    <w:rsid w:val="00E56A4D"/>
    <w:rsid w:val="00E63F6A"/>
    <w:rsid w:val="00E659E3"/>
    <w:rsid w:val="00E67D82"/>
    <w:rsid w:val="00E7067C"/>
    <w:rsid w:val="00E71047"/>
    <w:rsid w:val="00E726F0"/>
    <w:rsid w:val="00E72A5C"/>
    <w:rsid w:val="00E81FD7"/>
    <w:rsid w:val="00E83033"/>
    <w:rsid w:val="00E858F2"/>
    <w:rsid w:val="00E85942"/>
    <w:rsid w:val="00EA2B92"/>
    <w:rsid w:val="00EB1984"/>
    <w:rsid w:val="00EB479E"/>
    <w:rsid w:val="00EB64EF"/>
    <w:rsid w:val="00EB7094"/>
    <w:rsid w:val="00EC12CE"/>
    <w:rsid w:val="00EC52BB"/>
    <w:rsid w:val="00ED1030"/>
    <w:rsid w:val="00ED39B5"/>
    <w:rsid w:val="00ED598E"/>
    <w:rsid w:val="00ED7641"/>
    <w:rsid w:val="00ED7FEB"/>
    <w:rsid w:val="00EE25F3"/>
    <w:rsid w:val="00EE3812"/>
    <w:rsid w:val="00F02122"/>
    <w:rsid w:val="00F03015"/>
    <w:rsid w:val="00F20892"/>
    <w:rsid w:val="00F2344E"/>
    <w:rsid w:val="00F26BFA"/>
    <w:rsid w:val="00F331F2"/>
    <w:rsid w:val="00F37140"/>
    <w:rsid w:val="00F40029"/>
    <w:rsid w:val="00F40303"/>
    <w:rsid w:val="00F41BEE"/>
    <w:rsid w:val="00F42A0D"/>
    <w:rsid w:val="00F55210"/>
    <w:rsid w:val="00F65C17"/>
    <w:rsid w:val="00F74D46"/>
    <w:rsid w:val="00F81047"/>
    <w:rsid w:val="00F8253E"/>
    <w:rsid w:val="00F85AE5"/>
    <w:rsid w:val="00F94C64"/>
    <w:rsid w:val="00FA3764"/>
    <w:rsid w:val="00FA5F9C"/>
    <w:rsid w:val="00FA60F7"/>
    <w:rsid w:val="00FB09B7"/>
    <w:rsid w:val="00FB2711"/>
    <w:rsid w:val="00FB590A"/>
    <w:rsid w:val="00FB6D9C"/>
    <w:rsid w:val="00FC240A"/>
    <w:rsid w:val="00FC32CD"/>
    <w:rsid w:val="00FC3C0F"/>
    <w:rsid w:val="00FD0222"/>
    <w:rsid w:val="00FD59AD"/>
    <w:rsid w:val="00FF0654"/>
    <w:rsid w:val="00FF78B4"/>
    <w:rsid w:val="1EF5374F"/>
    <w:rsid w:val="456335CE"/>
    <w:rsid w:val="60254183"/>
    <w:rsid w:val="77EE0E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DCC696"/>
  <w15:docId w15:val="{130C9B3A-DB56-4CEF-860F-881B24AA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0"/>
    <w:lsdException w:name="List Number" w:semiHidden="1" w:uiPriority="12"/>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uiPriority="2" w:unhideWhenUsed="1"/>
    <w:lsdException w:name="Signature" w:semiHidden="1" w:uiPriority="2" w:unhideWhenUsed="1"/>
    <w:lsdException w:name="Default Paragraph Font" w:semiHidden="1"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iPriority="2" w:unhideWhenUsed="1"/>
    <w:lsdException w:name="Date" w:semiHidden="1" w:uiPriority="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qFormat="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4B4"/>
    <w:rPr>
      <w:rFonts w:ascii="Noto Sans Light" w:hAnsi="Noto Sans Light"/>
      <w:sz w:val="20"/>
    </w:rPr>
  </w:style>
  <w:style w:type="paragraph" w:styleId="Heading1">
    <w:name w:val="heading 1"/>
    <w:basedOn w:val="Normal"/>
    <w:next w:val="Normal"/>
    <w:link w:val="Heading1Char"/>
    <w:uiPriority w:val="9"/>
    <w:qFormat/>
    <w:rsid w:val="00F26BFA"/>
    <w:pPr>
      <w:keepNext/>
      <w:keepLines/>
      <w:pBdr>
        <w:bottom w:val="single" w:sz="4" w:space="1" w:color="141414" w:themeColor="accent1"/>
      </w:pBdr>
      <w:spacing w:before="240" w:after="40" w:line="240" w:lineRule="auto"/>
      <w:outlineLvl w:val="0"/>
    </w:pPr>
    <w:rPr>
      <w:rFonts w:ascii="Noto Sans ExtraBold" w:eastAsiaTheme="majorEastAsia" w:hAnsi="Noto Sans ExtraBold" w:cstheme="majorBidi"/>
      <w:color w:val="0E0E0E" w:themeColor="accent1" w:themeShade="BF"/>
      <w:sz w:val="36"/>
      <w:szCs w:val="36"/>
    </w:rPr>
  </w:style>
  <w:style w:type="paragraph" w:styleId="Heading2">
    <w:name w:val="heading 2"/>
    <w:basedOn w:val="Normal"/>
    <w:next w:val="Normal"/>
    <w:link w:val="Heading2Char"/>
    <w:uiPriority w:val="9"/>
    <w:unhideWhenUsed/>
    <w:qFormat/>
    <w:rsid w:val="006F109E"/>
    <w:pPr>
      <w:keepNext/>
      <w:keepLines/>
      <w:spacing w:before="160" w:line="240" w:lineRule="auto"/>
      <w:outlineLvl w:val="1"/>
    </w:pPr>
    <w:rPr>
      <w:rFonts w:ascii="Noto Sans SemiBold" w:eastAsiaTheme="majorEastAsia" w:hAnsi="Noto Sans SemiBold" w:cstheme="majorBidi"/>
      <w:b/>
      <w:color w:val="0E0E0E" w:themeColor="accent1" w:themeShade="BF"/>
      <w:sz w:val="24"/>
      <w:szCs w:val="28"/>
    </w:rPr>
  </w:style>
  <w:style w:type="paragraph" w:styleId="Heading3">
    <w:name w:val="heading 3"/>
    <w:basedOn w:val="Normal"/>
    <w:next w:val="Normal"/>
    <w:link w:val="Heading3Char"/>
    <w:uiPriority w:val="9"/>
    <w:semiHidden/>
    <w:unhideWhenUsed/>
    <w:qFormat/>
    <w:rsid w:val="0089100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89100E"/>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89100E"/>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9100E"/>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89100E"/>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89100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89100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pPr>
      <w:spacing w:after="0"/>
    </w:pPr>
    <w:rPr>
      <w:rFonts w:cs="Segoe UI"/>
    </w:rPr>
  </w:style>
  <w:style w:type="paragraph" w:styleId="BlockText">
    <w:name w:val="Block Text"/>
    <w:basedOn w:val="Normal"/>
    <w:uiPriority w:val="99"/>
    <w:semiHidden/>
    <w:pPr>
      <w:pBdr>
        <w:top w:val="single" w:sz="2" w:space="10" w:color="141414" w:themeColor="accent1"/>
        <w:left w:val="single" w:sz="2" w:space="10" w:color="141414" w:themeColor="accent1"/>
        <w:bottom w:val="single" w:sz="2" w:space="10" w:color="141414" w:themeColor="accent1"/>
        <w:right w:val="single" w:sz="2" w:space="10" w:color="141414" w:themeColor="accent1"/>
      </w:pBdr>
      <w:ind w:left="1152" w:right="1152"/>
    </w:pPr>
    <w:rPr>
      <w:i/>
      <w:iCs/>
      <w:color w:val="141414" w:themeColor="accent1"/>
    </w:rPr>
  </w:style>
  <w:style w:type="paragraph" w:styleId="BodyText">
    <w:name w:val="Body Text"/>
    <w:basedOn w:val="Normal"/>
    <w:link w:val="BodyTextChar"/>
    <w:uiPriority w:val="99"/>
    <w:semiHidden/>
  </w:style>
  <w:style w:type="paragraph" w:styleId="BodyText2">
    <w:name w:val="Body Text 2"/>
    <w:basedOn w:val="Normal"/>
    <w:link w:val="BodyText2Char"/>
    <w:uiPriority w:val="99"/>
    <w:semiHidden/>
    <w:pPr>
      <w:spacing w:line="480" w:lineRule="auto"/>
    </w:pPr>
  </w:style>
  <w:style w:type="paragraph" w:styleId="BodyText3">
    <w:name w:val="Body Text 3"/>
    <w:basedOn w:val="Normal"/>
    <w:link w:val="BodyText3Char"/>
    <w:uiPriority w:val="99"/>
    <w:semiHidden/>
    <w:rPr>
      <w:szCs w:val="16"/>
    </w:rPr>
  </w:style>
  <w:style w:type="paragraph" w:styleId="BodyTextFirstIndent">
    <w:name w:val="Body Text First Indent"/>
    <w:basedOn w:val="BodyText"/>
    <w:link w:val="BodyTextFirstIndentChar"/>
    <w:uiPriority w:val="99"/>
    <w:semiHidden/>
    <w:pPr>
      <w:spacing w:after="280"/>
      <w:ind w:firstLine="360"/>
    </w:pPr>
  </w:style>
  <w:style w:type="paragraph" w:styleId="BodyTextIndent">
    <w:name w:val="Body Text Indent"/>
    <w:basedOn w:val="Normal"/>
    <w:link w:val="BodyTextIndentChar"/>
    <w:uiPriority w:val="99"/>
    <w:semiHidden/>
    <w:pPr>
      <w:ind w:left="283"/>
    </w:pPr>
  </w:style>
  <w:style w:type="paragraph" w:styleId="BodyTextFirstIndent2">
    <w:name w:val="Body Text First Indent 2"/>
    <w:basedOn w:val="BodyTextIndent"/>
    <w:link w:val="BodyTextFirstIndent2Char"/>
    <w:uiPriority w:val="99"/>
    <w:semiHidden/>
    <w:pPr>
      <w:spacing w:after="280"/>
      <w:ind w:left="360" w:firstLine="360"/>
    </w:pPr>
  </w:style>
  <w:style w:type="paragraph" w:styleId="BodyTextIndent2">
    <w:name w:val="Body Text Indent 2"/>
    <w:basedOn w:val="Normal"/>
    <w:link w:val="BodyTextIndent2Char"/>
    <w:uiPriority w:val="99"/>
    <w:semiHidden/>
    <w:pPr>
      <w:spacing w:line="480" w:lineRule="auto"/>
      <w:ind w:left="283"/>
    </w:pPr>
  </w:style>
  <w:style w:type="paragraph" w:styleId="BodyTextIndent3">
    <w:name w:val="Body Text Indent 3"/>
    <w:basedOn w:val="Normal"/>
    <w:link w:val="BodyTextIndent3Char"/>
    <w:uiPriority w:val="99"/>
    <w:semiHidden/>
    <w:pPr>
      <w:ind w:left="283"/>
    </w:pPr>
    <w:rPr>
      <w:szCs w:val="16"/>
    </w:rPr>
  </w:style>
  <w:style w:type="paragraph" w:styleId="Caption">
    <w:name w:val="caption"/>
    <w:basedOn w:val="Normal"/>
    <w:next w:val="Normal"/>
    <w:uiPriority w:val="35"/>
    <w:semiHidden/>
    <w:unhideWhenUsed/>
    <w:qFormat/>
    <w:rsid w:val="0089100E"/>
    <w:pPr>
      <w:spacing w:line="240" w:lineRule="auto"/>
    </w:pPr>
    <w:rPr>
      <w:b/>
      <w:bCs/>
      <w:color w:val="404040" w:themeColor="text1" w:themeTint="BF"/>
      <w:szCs w:val="20"/>
    </w:rPr>
  </w:style>
  <w:style w:type="paragraph" w:styleId="Closing">
    <w:name w:val="Closing"/>
    <w:basedOn w:val="Normal"/>
    <w:link w:val="ClosingChar"/>
    <w:uiPriority w:val="2"/>
    <w:semiHidden/>
    <w:unhideWhenUsed/>
    <w:pPr>
      <w:spacing w:after="0"/>
      <w:ind w:left="4252"/>
    </w:p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szCs w:val="20"/>
    </w:rPr>
  </w:style>
  <w:style w:type="paragraph" w:styleId="CommentSubject">
    <w:name w:val="annotation subject"/>
    <w:basedOn w:val="CommentText"/>
    <w:next w:val="CommentText"/>
    <w:link w:val="CommentSubjectChar"/>
    <w:uiPriority w:val="99"/>
    <w:semiHidden/>
    <w:pPr>
      <w:spacing w:after="280"/>
    </w:pPr>
    <w:rPr>
      <w:b/>
      <w:bCs/>
      <w:color w:val="404040" w:themeColor="text1" w:themeTint="BF"/>
      <w:lang w:eastAsia="ja-JP"/>
    </w:rPr>
  </w:style>
  <w:style w:type="paragraph" w:styleId="Date">
    <w:name w:val="Date"/>
    <w:basedOn w:val="Normal"/>
    <w:next w:val="Normal"/>
    <w:link w:val="DateChar"/>
    <w:uiPriority w:val="1"/>
    <w:semiHidden/>
    <w:unhideWhenUsed/>
  </w:style>
  <w:style w:type="paragraph" w:styleId="DocumentMap">
    <w:name w:val="Document Map"/>
    <w:basedOn w:val="Normal"/>
    <w:link w:val="DocumentMapChar"/>
    <w:uiPriority w:val="99"/>
    <w:semiHidden/>
    <w:pPr>
      <w:spacing w:after="0"/>
    </w:pPr>
    <w:rPr>
      <w:rFonts w:cs="Segoe UI"/>
      <w:szCs w:val="16"/>
    </w:rPr>
  </w:style>
  <w:style w:type="paragraph" w:styleId="E-mailSignature">
    <w:name w:val="E-mail Signature"/>
    <w:basedOn w:val="Normal"/>
    <w:link w:val="E-mailSignatureChar"/>
    <w:uiPriority w:val="99"/>
    <w:semiHidden/>
    <w:pPr>
      <w:spacing w:after="0"/>
    </w:pPr>
  </w:style>
  <w:style w:type="character" w:styleId="Emphasis">
    <w:name w:val="Emphasis"/>
    <w:basedOn w:val="DefaultParagraphFont"/>
    <w:uiPriority w:val="20"/>
    <w:qFormat/>
    <w:rsid w:val="0089100E"/>
    <w:rPr>
      <w:i/>
      <w:iCs/>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after="0"/>
    </w:pPr>
    <w:rPr>
      <w:szCs w:val="20"/>
    </w:rPr>
  </w:style>
  <w:style w:type="paragraph" w:styleId="EnvelopeAddress">
    <w:name w:val="envelope address"/>
    <w:basedOn w:val="Normal"/>
    <w:uiPriority w:val="99"/>
    <w:semiHidden/>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Pr>
      <w:color w:val="5F5F5F" w:themeColor="accent4" w:themeShade="BF"/>
      <w:u w:val="single"/>
    </w:rPr>
  </w:style>
  <w:style w:type="paragraph" w:styleId="Footer">
    <w:name w:val="footer"/>
    <w:basedOn w:val="Normal"/>
    <w:link w:val="FooterChar"/>
    <w:uiPriority w:val="99"/>
    <w:pPr>
      <w:spacing w:after="0"/>
    </w:pPr>
    <w:rPr>
      <w:color w:val="141414" w:themeColor="accent1"/>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after="0"/>
    </w:pPr>
    <w:rPr>
      <w:szCs w:val="20"/>
    </w:rPr>
  </w:style>
  <w:style w:type="paragraph" w:styleId="Header">
    <w:name w:val="header"/>
    <w:basedOn w:val="Normal"/>
    <w:link w:val="HeaderChar"/>
    <w:uiPriority w:val="99"/>
    <w:pPr>
      <w:spacing w:after="0"/>
    </w:pPr>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after="0"/>
    </w:pPr>
    <w:rPr>
      <w:i/>
      <w:iCs/>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sz w:val="22"/>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sz w:val="22"/>
      <w:szCs w:val="20"/>
    </w:rPr>
  </w:style>
  <w:style w:type="paragraph" w:styleId="HTMLPreformatted">
    <w:name w:val="HTML Preformatted"/>
    <w:basedOn w:val="Normal"/>
    <w:link w:val="HTMLPreformattedChar"/>
    <w:uiPriority w:val="99"/>
    <w:semiHidden/>
    <w:pPr>
      <w:spacing w:after="0"/>
    </w:pPr>
    <w:rPr>
      <w:rFonts w:ascii="Consolas" w:hAnsi="Consolas"/>
      <w:szCs w:val="20"/>
    </w:rPr>
  </w:style>
  <w:style w:type="character" w:styleId="HTMLSample">
    <w:name w:val="HTML Sample"/>
    <w:basedOn w:val="DefaultParagraphFont"/>
    <w:uiPriority w:val="99"/>
    <w:semiHidden/>
    <w:rPr>
      <w:rFonts w:ascii="Consolas" w:hAnsi="Consolas"/>
      <w:sz w:val="24"/>
      <w:szCs w:val="24"/>
    </w:rPr>
  </w:style>
  <w:style w:type="character" w:styleId="HTMLTypewriter">
    <w:name w:val="HTML Typewriter"/>
    <w:basedOn w:val="DefaultParagraphFont"/>
    <w:uiPriority w:val="99"/>
    <w:semiHidden/>
    <w:rPr>
      <w:rFonts w:ascii="Consolas" w:hAnsi="Consolas"/>
      <w:sz w:val="22"/>
      <w:szCs w:val="20"/>
    </w:rPr>
  </w:style>
  <w:style w:type="character" w:styleId="HTMLVariable">
    <w:name w:val="HTML Variable"/>
    <w:basedOn w:val="DefaultParagraphFont"/>
    <w:uiPriority w:val="99"/>
    <w:semiHidden/>
    <w:rPr>
      <w:i/>
      <w:iCs/>
    </w:rPr>
  </w:style>
  <w:style w:type="character" w:styleId="Hyperlink">
    <w:name w:val="Hyperlink"/>
    <w:basedOn w:val="DefaultParagraphFont"/>
    <w:uiPriority w:val="99"/>
    <w:semiHidden/>
    <w:rPr>
      <w:color w:val="5F5F5F" w:themeColor="hyperlink"/>
      <w:u w:val="single"/>
    </w:rPr>
  </w:style>
  <w:style w:type="paragraph" w:styleId="Index1">
    <w:name w:val="index 1"/>
    <w:basedOn w:val="Normal"/>
    <w:next w:val="Normal"/>
    <w:uiPriority w:val="99"/>
    <w:semiHidden/>
    <w:pPr>
      <w:spacing w:after="0"/>
      <w:ind w:left="220" w:hanging="220"/>
    </w:pPr>
  </w:style>
  <w:style w:type="paragraph" w:styleId="Index2">
    <w:name w:val="index 2"/>
    <w:basedOn w:val="Normal"/>
    <w:next w:val="Normal"/>
    <w:uiPriority w:val="99"/>
    <w:semiHidden/>
    <w:pPr>
      <w:spacing w:after="0"/>
      <w:ind w:left="440" w:hanging="220"/>
    </w:pPr>
  </w:style>
  <w:style w:type="paragraph" w:styleId="Index3">
    <w:name w:val="index 3"/>
    <w:basedOn w:val="Normal"/>
    <w:next w:val="Normal"/>
    <w:uiPriority w:val="99"/>
    <w:semiHidden/>
    <w:pPr>
      <w:spacing w:after="0"/>
      <w:ind w:left="660" w:hanging="220"/>
    </w:pPr>
  </w:style>
  <w:style w:type="paragraph" w:styleId="Index4">
    <w:name w:val="index 4"/>
    <w:basedOn w:val="Normal"/>
    <w:next w:val="Normal"/>
    <w:uiPriority w:val="99"/>
    <w:semiHidden/>
    <w:pPr>
      <w:spacing w:after="0"/>
      <w:ind w:left="880" w:hanging="220"/>
    </w:pPr>
  </w:style>
  <w:style w:type="paragraph" w:styleId="Index5">
    <w:name w:val="index 5"/>
    <w:basedOn w:val="Normal"/>
    <w:next w:val="Normal"/>
    <w:uiPriority w:val="99"/>
    <w:semiHidden/>
    <w:pPr>
      <w:spacing w:after="0"/>
      <w:ind w:left="1100" w:hanging="220"/>
    </w:pPr>
  </w:style>
  <w:style w:type="paragraph" w:styleId="Index6">
    <w:name w:val="index 6"/>
    <w:basedOn w:val="Normal"/>
    <w:next w:val="Normal"/>
    <w:uiPriority w:val="99"/>
    <w:semiHidden/>
    <w:pPr>
      <w:spacing w:after="0"/>
      <w:ind w:left="1320" w:hanging="220"/>
    </w:pPr>
  </w:style>
  <w:style w:type="paragraph" w:styleId="Index7">
    <w:name w:val="index 7"/>
    <w:basedOn w:val="Normal"/>
    <w:next w:val="Normal"/>
    <w:uiPriority w:val="99"/>
    <w:semiHidden/>
    <w:pPr>
      <w:spacing w:after="0"/>
      <w:ind w:left="1540" w:hanging="220"/>
    </w:pPr>
  </w:style>
  <w:style w:type="paragraph" w:styleId="Index8">
    <w:name w:val="index 8"/>
    <w:basedOn w:val="Normal"/>
    <w:next w:val="Normal"/>
    <w:uiPriority w:val="99"/>
    <w:semiHidden/>
    <w:pPr>
      <w:spacing w:after="0"/>
      <w:ind w:left="1760" w:hanging="220"/>
    </w:pPr>
  </w:style>
  <w:style w:type="paragraph" w:styleId="Index9">
    <w:name w:val="index 9"/>
    <w:basedOn w:val="Normal"/>
    <w:next w:val="Normal"/>
    <w:uiPriority w:val="99"/>
    <w:semiHidden/>
    <w:pPr>
      <w:spacing w:after="0"/>
      <w:ind w:left="1980" w:hanging="22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
    <w:name w:val="List Bullet"/>
    <w:basedOn w:val="Normal"/>
    <w:uiPriority w:val="10"/>
    <w:pPr>
      <w:numPr>
        <w:numId w:val="1"/>
      </w:numPr>
      <w:spacing w:after="80"/>
    </w:pPr>
  </w:style>
  <w:style w:type="paragraph" w:styleId="ListBullet2">
    <w:name w:val="List Bullet 2"/>
    <w:basedOn w:val="Normal"/>
    <w:uiPriority w:val="99"/>
    <w:semiHidden/>
    <w:pPr>
      <w:numPr>
        <w:numId w:val="2"/>
      </w:numPr>
      <w:contextualSpacing/>
    </w:pPr>
  </w:style>
  <w:style w:type="paragraph" w:styleId="ListBullet3">
    <w:name w:val="List Bullet 3"/>
    <w:basedOn w:val="Normal"/>
    <w:uiPriority w:val="99"/>
    <w:semiHidden/>
    <w:pPr>
      <w:numPr>
        <w:numId w:val="3"/>
      </w:numPr>
      <w:contextualSpacing/>
    </w:pPr>
  </w:style>
  <w:style w:type="paragraph" w:styleId="ListBullet4">
    <w:name w:val="List Bullet 4"/>
    <w:basedOn w:val="Normal"/>
    <w:uiPriority w:val="99"/>
    <w:semiHidden/>
    <w:pPr>
      <w:numPr>
        <w:numId w:val="4"/>
      </w:numPr>
      <w:contextualSpacing/>
    </w:pPr>
  </w:style>
  <w:style w:type="paragraph" w:styleId="ListBullet5">
    <w:name w:val="List Bullet 5"/>
    <w:basedOn w:val="Normal"/>
    <w:uiPriority w:val="99"/>
    <w:semiHidden/>
    <w:pPr>
      <w:numPr>
        <w:numId w:val="5"/>
      </w:numPr>
      <w:contextualSpacing/>
    </w:pPr>
  </w:style>
  <w:style w:type="paragraph" w:styleId="ListContinue">
    <w:name w:val="List Continue"/>
    <w:basedOn w:val="Normal"/>
    <w:uiPriority w:val="99"/>
    <w:semiHidden/>
    <w:pPr>
      <w:ind w:left="283"/>
      <w:contextualSpacing/>
    </w:pPr>
  </w:style>
  <w:style w:type="paragraph" w:styleId="ListContinue2">
    <w:name w:val="List Continue 2"/>
    <w:basedOn w:val="Normal"/>
    <w:uiPriority w:val="99"/>
    <w:semiHidden/>
    <w:pPr>
      <w:ind w:left="566"/>
      <w:contextualSpacing/>
    </w:pPr>
  </w:style>
  <w:style w:type="paragraph" w:styleId="ListContinue3">
    <w:name w:val="List Continue 3"/>
    <w:basedOn w:val="Normal"/>
    <w:uiPriority w:val="99"/>
    <w:semiHidden/>
    <w:pPr>
      <w:ind w:left="849"/>
      <w:contextualSpacing/>
    </w:pPr>
  </w:style>
  <w:style w:type="paragraph" w:styleId="ListContinue4">
    <w:name w:val="List Continue 4"/>
    <w:basedOn w:val="Normal"/>
    <w:uiPriority w:val="99"/>
    <w:semiHidden/>
    <w:pPr>
      <w:ind w:left="1132"/>
      <w:contextualSpacing/>
    </w:pPr>
  </w:style>
  <w:style w:type="paragraph" w:styleId="ListContinue5">
    <w:name w:val="List Continue 5"/>
    <w:basedOn w:val="Normal"/>
    <w:uiPriority w:val="99"/>
    <w:semiHidden/>
    <w:pPr>
      <w:ind w:left="1415"/>
      <w:contextualSpacing/>
    </w:pPr>
  </w:style>
  <w:style w:type="paragraph" w:styleId="ListNumber">
    <w:name w:val="List Number"/>
    <w:basedOn w:val="Normal"/>
    <w:uiPriority w:val="12"/>
    <w:semiHidden/>
    <w:pPr>
      <w:numPr>
        <w:numId w:val="6"/>
      </w:numPr>
      <w:contextualSpacing/>
    </w:pPr>
  </w:style>
  <w:style w:type="paragraph" w:styleId="ListNumber2">
    <w:name w:val="List Number 2"/>
    <w:basedOn w:val="Normal"/>
    <w:uiPriority w:val="99"/>
    <w:semiHidden/>
    <w:pPr>
      <w:numPr>
        <w:numId w:val="7"/>
      </w:numPr>
      <w:contextualSpacing/>
    </w:pPr>
  </w:style>
  <w:style w:type="paragraph" w:styleId="ListNumber3">
    <w:name w:val="List Number 3"/>
    <w:basedOn w:val="Normal"/>
    <w:uiPriority w:val="99"/>
    <w:semiHidden/>
    <w:pPr>
      <w:numPr>
        <w:numId w:val="8"/>
      </w:numPr>
      <w:contextualSpacing/>
    </w:pPr>
  </w:style>
  <w:style w:type="paragraph" w:styleId="ListNumber4">
    <w:name w:val="List Number 4"/>
    <w:basedOn w:val="Normal"/>
    <w:uiPriority w:val="99"/>
    <w:semiHidden/>
    <w:pPr>
      <w:numPr>
        <w:numId w:val="9"/>
      </w:numPr>
      <w:contextualSpacing/>
    </w:pPr>
  </w:style>
  <w:style w:type="paragraph" w:styleId="ListNumber5">
    <w:name w:val="List Number 5"/>
    <w:basedOn w:val="Normal"/>
    <w:uiPriority w:val="99"/>
    <w:semiHidden/>
    <w:pPr>
      <w:numPr>
        <w:numId w:val="1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nsolas" w:eastAsiaTheme="minorHAnsi" w:hAnsi="Consolas"/>
      <w:color w:val="404040" w:themeColor="text1" w:themeTint="BF"/>
      <w:sz w:val="22"/>
      <w:lang w:eastAsia="ja-JP"/>
    </w:rPr>
  </w:style>
  <w:style w:type="paragraph" w:styleId="MessageHeader">
    <w:name w:val="Message Header"/>
    <w:basedOn w:val="Normal"/>
    <w:link w:val="MessageHeaderChar"/>
    <w:uiPriority w:val="99"/>
    <w:semiHidden/>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paragraph" w:styleId="NormalWeb">
    <w:name w:val="Normal (Web)"/>
    <w:basedOn w:val="Normal"/>
    <w:uiPriority w:val="99"/>
    <w:semiHidden/>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after="0"/>
    </w:pPr>
  </w:style>
  <w:style w:type="character" w:styleId="PageNumber">
    <w:name w:val="page number"/>
    <w:basedOn w:val="DefaultParagraphFont"/>
    <w:uiPriority w:val="99"/>
    <w:semiHidden/>
  </w:style>
  <w:style w:type="paragraph" w:styleId="PlainText">
    <w:name w:val="Plain Text"/>
    <w:basedOn w:val="Normal"/>
    <w:link w:val="PlainTextChar"/>
    <w:uiPriority w:val="99"/>
    <w:semiHidden/>
    <w:pPr>
      <w:spacing w:after="0"/>
    </w:pPr>
    <w:rPr>
      <w:rFonts w:ascii="Consolas" w:hAnsi="Consolas"/>
    </w:rPr>
  </w:style>
  <w:style w:type="paragraph" w:styleId="Salutation">
    <w:name w:val="Salutation"/>
    <w:basedOn w:val="Normal"/>
    <w:next w:val="Normal"/>
    <w:link w:val="SalutationChar"/>
    <w:uiPriority w:val="2"/>
    <w:semiHidden/>
    <w:unhideWhenUsed/>
  </w:style>
  <w:style w:type="paragraph" w:styleId="Signature">
    <w:name w:val="Signature"/>
    <w:basedOn w:val="Normal"/>
    <w:link w:val="SignatureChar"/>
    <w:uiPriority w:val="2"/>
    <w:semiHidden/>
    <w:unhideWhenUsed/>
    <w:pPr>
      <w:spacing w:after="0"/>
      <w:ind w:left="4252"/>
    </w:pPr>
  </w:style>
  <w:style w:type="character" w:styleId="Strong">
    <w:name w:val="Strong"/>
    <w:basedOn w:val="DefaultParagraphFont"/>
    <w:uiPriority w:val="22"/>
    <w:qFormat/>
    <w:rsid w:val="0089100E"/>
    <w:rPr>
      <w:b/>
      <w:bCs/>
    </w:rPr>
  </w:style>
  <w:style w:type="paragraph" w:styleId="Subtitle">
    <w:name w:val="Subtitle"/>
    <w:basedOn w:val="Normal"/>
    <w:next w:val="Normal"/>
    <w:link w:val="SubtitleChar"/>
    <w:uiPriority w:val="11"/>
    <w:qFormat/>
    <w:rsid w:val="0089100E"/>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pPr>
      <w:spacing w:after="0"/>
      <w:ind w:left="220" w:hanging="220"/>
    </w:pPr>
  </w:style>
  <w:style w:type="paragraph" w:styleId="TableofFigures">
    <w:name w:val="table of figures"/>
    <w:basedOn w:val="Normal"/>
    <w:next w:val="Normal"/>
    <w:uiPriority w:val="99"/>
    <w:semiHidden/>
    <w:pPr>
      <w:spacing w:after="0"/>
    </w:pPr>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10"/>
    <w:qFormat/>
    <w:rsid w:val="00D60682"/>
    <w:pPr>
      <w:spacing w:after="0" w:line="240" w:lineRule="auto"/>
      <w:contextualSpacing/>
    </w:pPr>
    <w:rPr>
      <w:rFonts w:ascii="Noto Sans ExtraBold" w:eastAsiaTheme="majorEastAsia" w:hAnsi="Noto Sans ExtraBold" w:cs="Noto Sans ExtraBold"/>
      <w:b/>
      <w:bCs/>
      <w:spacing w:val="-7"/>
      <w:sz w:val="72"/>
      <w:szCs w:val="72"/>
    </w:rPr>
  </w:style>
  <w:style w:type="paragraph" w:styleId="TOAHeading">
    <w:name w:val="toa heading"/>
    <w:basedOn w:val="Normal"/>
    <w:next w:val="Normal"/>
    <w:uiPriority w:val="99"/>
    <w:semiHidden/>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pPr>
      <w:spacing w:after="100"/>
    </w:pPr>
  </w:style>
  <w:style w:type="paragraph" w:styleId="TOC2">
    <w:name w:val="toc 2"/>
    <w:basedOn w:val="Normal"/>
    <w:next w:val="Normal"/>
    <w:uiPriority w:val="39"/>
    <w:semiHidden/>
    <w:pPr>
      <w:spacing w:after="100"/>
      <w:ind w:left="220"/>
    </w:pPr>
  </w:style>
  <w:style w:type="paragraph" w:styleId="TOC3">
    <w:name w:val="toc 3"/>
    <w:basedOn w:val="Normal"/>
    <w:next w:val="Normal"/>
    <w:uiPriority w:val="39"/>
    <w:semiHidden/>
    <w:pPr>
      <w:spacing w:after="100"/>
      <w:ind w:left="440"/>
    </w:pPr>
  </w:style>
  <w:style w:type="paragraph" w:styleId="TOC4">
    <w:name w:val="toc 4"/>
    <w:basedOn w:val="Normal"/>
    <w:next w:val="Normal"/>
    <w:uiPriority w:val="39"/>
    <w:semiHidden/>
    <w:pPr>
      <w:spacing w:after="100"/>
      <w:ind w:left="660"/>
    </w:pPr>
  </w:style>
  <w:style w:type="paragraph" w:styleId="TOC5">
    <w:name w:val="toc 5"/>
    <w:basedOn w:val="Normal"/>
    <w:next w:val="Normal"/>
    <w:uiPriority w:val="39"/>
    <w:semiHidden/>
    <w:pPr>
      <w:spacing w:after="100"/>
      <w:ind w:left="880"/>
    </w:pPr>
  </w:style>
  <w:style w:type="paragraph" w:styleId="TOC6">
    <w:name w:val="toc 6"/>
    <w:basedOn w:val="Normal"/>
    <w:next w:val="Normal"/>
    <w:uiPriority w:val="39"/>
    <w:semiHidden/>
    <w:pPr>
      <w:spacing w:after="100"/>
      <w:ind w:left="1100"/>
    </w:pPr>
  </w:style>
  <w:style w:type="paragraph" w:styleId="TOC7">
    <w:name w:val="toc 7"/>
    <w:basedOn w:val="Normal"/>
    <w:next w:val="Normal"/>
    <w:uiPriority w:val="39"/>
    <w:semiHidden/>
    <w:pPr>
      <w:spacing w:after="100"/>
      <w:ind w:left="1320"/>
    </w:pPr>
  </w:style>
  <w:style w:type="paragraph" w:styleId="TOC8">
    <w:name w:val="toc 8"/>
    <w:basedOn w:val="Normal"/>
    <w:next w:val="Normal"/>
    <w:uiPriority w:val="39"/>
    <w:semiHidden/>
    <w:pPr>
      <w:spacing w:after="100"/>
      <w:ind w:left="1540"/>
    </w:pPr>
  </w:style>
  <w:style w:type="paragraph" w:styleId="TOC9">
    <w:name w:val="toc 9"/>
    <w:basedOn w:val="Normal"/>
    <w:next w:val="Normal"/>
    <w:uiPriority w:val="39"/>
    <w:semiHidden/>
    <w:pPr>
      <w:spacing w:after="100"/>
      <w:ind w:left="1760"/>
    </w:pPr>
  </w:style>
  <w:style w:type="table" w:styleId="LightShading">
    <w:name w:val="Light Shading"/>
    <w:basedOn w:val="TableNormal"/>
    <w:uiPriority w:val="60"/>
    <w:semiHidden/>
    <w:unhideWhenUsed/>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Pr>
      <w:color w:val="0E0E0E" w:themeColor="accent1" w:themeShade="BF"/>
    </w:rPr>
    <w:tblPr>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Pr>
      <w:color w:val="858585" w:themeColor="accent2" w:themeShade="BF"/>
    </w:rPr>
    <w:tblPr>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Pr>
      <w:color w:val="707070" w:themeColor="accent3" w:themeShade="BF"/>
    </w:rPr>
    <w:tblPr>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Pr>
      <w:color w:val="5F5F5F" w:themeColor="accent4" w:themeShade="BF"/>
    </w:rPr>
    <w:tblPr>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Pr>
      <w:color w:val="474747" w:themeColor="accent5" w:themeShade="BF"/>
    </w:rPr>
    <w:tblPr>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Pr>
      <w:color w:val="393939" w:themeColor="accent6" w:themeShade="BF"/>
    </w:rPr>
    <w:tblPr>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tblPr>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tblPr>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tblPr>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tblPr>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tblPr>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tblPr>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auto"/>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auto"/>
        </w:tcBorders>
      </w:tcPr>
    </w:tblStylePr>
  </w:style>
  <w:style w:type="table" w:styleId="LightGrid-Accent2">
    <w:name w:val="Light Grid Accent 2"/>
    <w:basedOn w:val="TableNormal"/>
    <w:uiPriority w:val="62"/>
    <w:semiHidden/>
    <w:unhideWhenUsed/>
    <w:tblPr>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auto"/>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auto"/>
        </w:tcBorders>
      </w:tcPr>
    </w:tblStylePr>
  </w:style>
  <w:style w:type="table" w:styleId="LightGrid-Accent3">
    <w:name w:val="Light Grid Accent 3"/>
    <w:basedOn w:val="TableNormal"/>
    <w:uiPriority w:val="62"/>
    <w:semiHidden/>
    <w:unhideWhenUsed/>
    <w:tblPr>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auto"/>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auto"/>
        </w:tcBorders>
      </w:tcPr>
    </w:tblStylePr>
  </w:style>
  <w:style w:type="table" w:styleId="LightGrid-Accent4">
    <w:name w:val="Light Grid Accent 4"/>
    <w:basedOn w:val="TableNormal"/>
    <w:uiPriority w:val="62"/>
    <w:semiHidden/>
    <w:unhideWhenUsed/>
    <w:tblPr>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auto"/>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auto"/>
        </w:tcBorders>
      </w:tcPr>
    </w:tblStylePr>
  </w:style>
  <w:style w:type="table" w:styleId="LightGrid-Accent5">
    <w:name w:val="Light Grid Accent 5"/>
    <w:basedOn w:val="TableNormal"/>
    <w:uiPriority w:val="62"/>
    <w:semiHidden/>
    <w:unhideWhenUsed/>
    <w:tblPr>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auto"/>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auto"/>
        </w:tcBorders>
      </w:tcPr>
    </w:tblStylePr>
  </w:style>
  <w:style w:type="table" w:styleId="LightGrid-Accent6">
    <w:name w:val="Light Grid Accent 6"/>
    <w:basedOn w:val="TableNormal"/>
    <w:uiPriority w:val="62"/>
    <w:semiHidden/>
    <w:unhideWhenUsed/>
    <w:tblPr>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auto"/>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auto"/>
        </w:tcBorders>
      </w:tcPr>
    </w:tblStylePr>
  </w:style>
  <w:style w:type="table" w:styleId="MediumShading1">
    <w:name w:val="Medium Shading 1"/>
    <w:basedOn w:val="TableNormal"/>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tblPr>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tblPr>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tblPr>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tblPr>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tblPr>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Pr>
      <w:color w:val="000000" w:themeColor="text1"/>
    </w:rPr>
    <w:tblPr>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Pr>
      <w:color w:val="000000" w:themeColor="text1"/>
    </w:rPr>
    <w:tblPr>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Pr>
      <w:color w:val="000000" w:themeColor="text1"/>
    </w:rPr>
    <w:tblPr>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Pr>
      <w:color w:val="000000" w:themeColor="text1"/>
    </w:rPr>
    <w:tblPr>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Pr>
      <w:color w:val="000000" w:themeColor="text1"/>
    </w:rPr>
    <w:tblPr>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Pr>
      <w:rFonts w:asciiTheme="majorHAnsi" w:eastAsiaTheme="majorEastAsia" w:hAnsiTheme="majorHAnsi" w:cstheme="majorBidi"/>
      <w:color w:val="000000" w:themeColor="text1"/>
    </w:rPr>
    <w:tblPr>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Pr>
      <w:rFonts w:asciiTheme="majorHAnsi" w:eastAsiaTheme="majorEastAsia" w:hAnsiTheme="majorHAnsi" w:cstheme="majorBidi"/>
      <w:color w:val="000000" w:themeColor="text1"/>
    </w:rPr>
    <w:tblPr>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Pr>
      <w:rFonts w:asciiTheme="majorHAnsi" w:eastAsiaTheme="majorEastAsia" w:hAnsiTheme="majorHAnsi" w:cstheme="majorBidi"/>
      <w:color w:val="000000" w:themeColor="text1"/>
    </w:rPr>
    <w:tblPr>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Pr>
      <w:rFonts w:asciiTheme="majorHAnsi" w:eastAsiaTheme="majorEastAsia" w:hAnsiTheme="majorHAnsi" w:cstheme="majorBidi"/>
      <w:color w:val="000000" w:themeColor="text1"/>
    </w:rPr>
    <w:tblPr>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Pr>
      <w:rFonts w:asciiTheme="majorHAnsi" w:eastAsiaTheme="majorEastAsia" w:hAnsiTheme="majorHAnsi" w:cstheme="majorBidi"/>
      <w:color w:val="000000" w:themeColor="text1"/>
    </w:rPr>
    <w:tblPr>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Pr>
      <w:rFonts w:asciiTheme="majorHAnsi" w:eastAsiaTheme="majorEastAsia" w:hAnsiTheme="majorHAnsi" w:cstheme="majorBidi"/>
      <w:color w:val="000000" w:themeColor="text1"/>
    </w:rPr>
    <w:tblPr>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tblPr>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tblPr>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tblPr>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tblPr>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tblPr>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tblPr>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Pr>
      <w:rFonts w:asciiTheme="majorHAnsi" w:eastAsiaTheme="majorEastAsia" w:hAnsiTheme="majorHAnsi" w:cstheme="majorBidi"/>
      <w:color w:val="000000" w:themeColor="text1"/>
    </w:rPr>
    <w:tblPr>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auto"/>
          <w:insideV w:val="single" w:sz="6" w:space="0" w:color="auto"/>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Pr>
      <w:rFonts w:asciiTheme="majorHAnsi" w:eastAsiaTheme="majorEastAsia" w:hAnsiTheme="majorHAnsi" w:cstheme="majorBidi"/>
      <w:color w:val="000000" w:themeColor="text1"/>
    </w:rPr>
    <w:tblPr>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auto"/>
          <w:insideV w:val="single" w:sz="6" w:space="0" w:color="auto"/>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Pr>
      <w:rFonts w:asciiTheme="majorHAnsi" w:eastAsiaTheme="majorEastAsia" w:hAnsiTheme="majorHAnsi" w:cstheme="majorBidi"/>
      <w:color w:val="000000" w:themeColor="text1"/>
    </w:rPr>
    <w:tblPr>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auto"/>
          <w:insideV w:val="single" w:sz="6" w:space="0" w:color="auto"/>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Pr>
      <w:rFonts w:asciiTheme="majorHAnsi" w:eastAsiaTheme="majorEastAsia" w:hAnsiTheme="majorHAnsi" w:cstheme="majorBidi"/>
      <w:color w:val="000000" w:themeColor="text1"/>
    </w:rPr>
    <w:tblPr>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auto"/>
          <w:insideV w:val="single" w:sz="6" w:space="0" w:color="auto"/>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Pr>
      <w:rFonts w:asciiTheme="majorHAnsi" w:eastAsiaTheme="majorEastAsia" w:hAnsiTheme="majorHAnsi" w:cstheme="majorBidi"/>
      <w:color w:val="000000" w:themeColor="text1"/>
    </w:rPr>
    <w:tblPr>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auto"/>
          <w:insideV w:val="single" w:sz="6" w:space="0" w:color="auto"/>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Pr>
      <w:rFonts w:asciiTheme="majorHAnsi" w:eastAsiaTheme="majorEastAsia" w:hAnsiTheme="majorHAnsi" w:cstheme="majorBidi"/>
      <w:color w:val="000000" w:themeColor="text1"/>
    </w:rPr>
    <w:tblPr>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auto"/>
          <w:insideV w:val="single" w:sz="6" w:space="0" w:color="auto"/>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98989" w:themeFill="accent1" w:themeFillTint="7F"/>
      </w:tcPr>
    </w:tblStylePr>
  </w:style>
  <w:style w:type="table" w:styleId="MediumGrid3-Accent2">
    <w:name w:val="Medium Grid 3 Accent 2"/>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8D8D8" w:themeFill="accent2" w:themeFillTint="7F"/>
      </w:tcPr>
    </w:tblStylePr>
  </w:style>
  <w:style w:type="table" w:styleId="MediumGrid3-Accent3">
    <w:name w:val="Medium Grid 3 Accent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ACACA" w:themeFill="accent3" w:themeFillTint="7F"/>
      </w:tcPr>
    </w:tblStylePr>
  </w:style>
  <w:style w:type="table" w:styleId="MediumGrid3-Accent4">
    <w:name w:val="Medium Grid 3 Accent 4"/>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FBF" w:themeFill="accent4" w:themeFillTint="7F"/>
      </w:tcPr>
    </w:tblStylePr>
  </w:style>
  <w:style w:type="table" w:styleId="MediumGrid3-Accent5">
    <w:name w:val="Medium Grid 3 Accent 5"/>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FAFAF" w:themeFill="accent5" w:themeFillTint="7F"/>
      </w:tcPr>
    </w:tblStylePr>
  </w:style>
  <w:style w:type="table" w:styleId="MediumGrid3-Accent6">
    <w:name w:val="Medium Grid 3 Accent 6"/>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6A6A6" w:themeFill="accent6" w:themeFillTint="7F"/>
      </w:tcPr>
    </w:tblStylePr>
  </w:style>
  <w:style w:type="table" w:styleId="DarkList">
    <w:name w:val="Dark List"/>
    <w:basedOn w:val="TableNormal"/>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semiHidden/>
    <w:unhideWhenUsed/>
    <w:qFormat/>
    <w:rPr>
      <w:color w:val="000000" w:themeColor="text1"/>
    </w:rPr>
    <w:tblPr>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qFormat/>
    <w:rPr>
      <w:color w:val="000000" w:themeColor="text1"/>
    </w:rPr>
    <w:tblPr>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Pr>
      <w:color w:val="000000" w:themeColor="text1"/>
    </w:rPr>
    <w:tblPr>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Pr>
      <w:color w:val="000000" w:themeColor="text1"/>
    </w:rPr>
    <w:tblPr>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Pr>
      <w:color w:val="000000" w:themeColor="text1"/>
    </w:rPr>
    <w:tblPr>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Pr>
      <w:color w:val="000000" w:themeColor="text1"/>
    </w:rPr>
    <w:tblPr>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qFormat/>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qFormat/>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qFormat/>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Pr>
      <w:color w:val="000000" w:themeColor="text1"/>
    </w:rPr>
    <w:tblPr>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Pr>
      <w:color w:val="000000" w:themeColor="text1"/>
    </w:rPr>
    <w:tblPr>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Pr>
      <w:color w:val="000000" w:themeColor="text1"/>
    </w:rPr>
    <w:tblPr>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qFormat/>
    <w:rPr>
      <w:color w:val="000000" w:themeColor="text1"/>
    </w:rPr>
    <w:tblPr>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qFormat/>
    <w:rPr>
      <w:color w:val="000000" w:themeColor="text1"/>
    </w:rPr>
    <w:tblPr>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TitleChar">
    <w:name w:val="Title Char"/>
    <w:basedOn w:val="DefaultParagraphFont"/>
    <w:link w:val="Title"/>
    <w:uiPriority w:val="10"/>
    <w:rsid w:val="00D60682"/>
    <w:rPr>
      <w:rFonts w:ascii="Noto Sans ExtraBold" w:eastAsiaTheme="majorEastAsia" w:hAnsi="Noto Sans ExtraBold" w:cs="Noto Sans ExtraBold"/>
      <w:b/>
      <w:bCs/>
      <w:spacing w:val="-7"/>
      <w:sz w:val="72"/>
      <w:szCs w:val="72"/>
    </w:rPr>
  </w:style>
  <w:style w:type="character" w:styleId="PlaceholderText">
    <w:name w:val="Placeholder Text"/>
    <w:basedOn w:val="DefaultParagraphFont"/>
    <w:uiPriority w:val="99"/>
    <w:semiHidden/>
    <w:rPr>
      <w:color w:val="707070" w:themeColor="accent3" w:themeShade="BF"/>
    </w:rPr>
  </w:style>
  <w:style w:type="character" w:customStyle="1" w:styleId="HeaderChar">
    <w:name w:val="Header Char"/>
    <w:basedOn w:val="DefaultParagraphFont"/>
    <w:link w:val="Header"/>
    <w:uiPriority w:val="99"/>
    <w:rPr>
      <w:color w:val="000000" w:themeColor="text1"/>
      <w:sz w:val="20"/>
    </w:rPr>
  </w:style>
  <w:style w:type="character" w:customStyle="1" w:styleId="FooterChar">
    <w:name w:val="Footer Char"/>
    <w:basedOn w:val="DefaultParagraphFont"/>
    <w:link w:val="Footer"/>
    <w:uiPriority w:val="99"/>
    <w:rPr>
      <w:color w:val="141414" w:themeColor="accent1"/>
      <w:sz w:val="20"/>
    </w:rPr>
  </w:style>
  <w:style w:type="character" w:customStyle="1" w:styleId="CommentTextChar">
    <w:name w:val="Comment Text Char"/>
    <w:basedOn w:val="DefaultParagraphFont"/>
    <w:link w:val="CommentText"/>
    <w:uiPriority w:val="99"/>
    <w:semiHidden/>
    <w:rPr>
      <w:color w:val="auto"/>
      <w:sz w:val="20"/>
      <w:szCs w:val="20"/>
      <w:lang w:eastAsia="en-US"/>
    </w:rPr>
  </w:style>
  <w:style w:type="character" w:customStyle="1" w:styleId="BalloonTextChar">
    <w:name w:val="Balloon Text Char"/>
    <w:basedOn w:val="DefaultParagraphFont"/>
    <w:link w:val="BalloonText"/>
    <w:uiPriority w:val="99"/>
    <w:semiHidden/>
    <w:rPr>
      <w:rFonts w:ascii="Segoe UI" w:hAnsi="Segoe UI" w:cs="Segoe UI"/>
      <w:color w:val="000000" w:themeColor="text1"/>
      <w:sz w:val="20"/>
    </w:rPr>
  </w:style>
  <w:style w:type="character" w:customStyle="1" w:styleId="Heading1Char">
    <w:name w:val="Heading 1 Char"/>
    <w:basedOn w:val="DefaultParagraphFont"/>
    <w:link w:val="Heading1"/>
    <w:uiPriority w:val="9"/>
    <w:rsid w:val="00F26BFA"/>
    <w:rPr>
      <w:rFonts w:ascii="Noto Sans ExtraBold" w:eastAsiaTheme="majorEastAsia" w:hAnsi="Noto Sans ExtraBold" w:cstheme="majorBidi"/>
      <w:color w:val="0E0E0E" w:themeColor="accent1" w:themeShade="BF"/>
      <w:sz w:val="36"/>
      <w:szCs w:val="36"/>
    </w:rPr>
  </w:style>
  <w:style w:type="character" w:customStyle="1" w:styleId="Heading2Char">
    <w:name w:val="Heading 2 Char"/>
    <w:basedOn w:val="DefaultParagraphFont"/>
    <w:link w:val="Heading2"/>
    <w:uiPriority w:val="9"/>
    <w:rsid w:val="006F109E"/>
    <w:rPr>
      <w:rFonts w:ascii="Noto Sans SemiBold" w:eastAsiaTheme="majorEastAsia" w:hAnsi="Noto Sans SemiBold" w:cstheme="majorBidi"/>
      <w:b/>
      <w:color w:val="0E0E0E" w:themeColor="accent1" w:themeShade="BF"/>
      <w:sz w:val="24"/>
      <w:szCs w:val="28"/>
    </w:rPr>
  </w:style>
  <w:style w:type="paragraph" w:customStyle="1" w:styleId="Bibliography1">
    <w:name w:val="Bibliography1"/>
    <w:basedOn w:val="Normal"/>
    <w:next w:val="Normal"/>
    <w:uiPriority w:val="37"/>
    <w:semiHidden/>
  </w:style>
  <w:style w:type="character" w:customStyle="1" w:styleId="BodyTextChar">
    <w:name w:val="Body Text Char"/>
    <w:basedOn w:val="DefaultParagraphFont"/>
    <w:link w:val="BodyText"/>
    <w:uiPriority w:val="99"/>
    <w:semiHidden/>
    <w:rPr>
      <w:color w:val="000000" w:themeColor="text1"/>
      <w:sz w:val="20"/>
    </w:rPr>
  </w:style>
  <w:style w:type="character" w:customStyle="1" w:styleId="BodyText2Char">
    <w:name w:val="Body Text 2 Char"/>
    <w:basedOn w:val="DefaultParagraphFont"/>
    <w:link w:val="BodyText2"/>
    <w:uiPriority w:val="99"/>
    <w:semiHidden/>
    <w:rPr>
      <w:color w:val="000000" w:themeColor="text1"/>
      <w:sz w:val="20"/>
    </w:rPr>
  </w:style>
  <w:style w:type="character" w:customStyle="1" w:styleId="BodyText3Char">
    <w:name w:val="Body Text 3 Char"/>
    <w:basedOn w:val="DefaultParagraphFont"/>
    <w:link w:val="BodyText3"/>
    <w:uiPriority w:val="99"/>
    <w:semiHidden/>
    <w:qFormat/>
    <w:rPr>
      <w:color w:val="000000" w:themeColor="text1"/>
      <w:sz w:val="20"/>
      <w:szCs w:val="16"/>
    </w:rPr>
  </w:style>
  <w:style w:type="character" w:customStyle="1" w:styleId="BodyTextFirstIndentChar">
    <w:name w:val="Body Text First Indent Char"/>
    <w:basedOn w:val="BodyTextChar"/>
    <w:link w:val="BodyTextFirstIndent"/>
    <w:uiPriority w:val="99"/>
    <w:semiHidden/>
    <w:rPr>
      <w:color w:val="000000" w:themeColor="text1"/>
      <w:sz w:val="20"/>
    </w:rPr>
  </w:style>
  <w:style w:type="character" w:customStyle="1" w:styleId="BodyTextIndentChar">
    <w:name w:val="Body Text Indent Char"/>
    <w:basedOn w:val="DefaultParagraphFont"/>
    <w:link w:val="BodyTextIndent"/>
    <w:uiPriority w:val="99"/>
    <w:semiHidden/>
    <w:rPr>
      <w:color w:val="000000" w:themeColor="text1"/>
      <w:sz w:val="20"/>
    </w:rPr>
  </w:style>
  <w:style w:type="character" w:customStyle="1" w:styleId="BodyTextFirstIndent2Char">
    <w:name w:val="Body Text First Indent 2 Char"/>
    <w:basedOn w:val="BodyTextIndentChar"/>
    <w:link w:val="BodyTextFirstIndent2"/>
    <w:uiPriority w:val="99"/>
    <w:semiHidden/>
    <w:rPr>
      <w:color w:val="000000" w:themeColor="text1"/>
      <w:sz w:val="20"/>
    </w:rPr>
  </w:style>
  <w:style w:type="character" w:customStyle="1" w:styleId="BodyTextIndent2Char">
    <w:name w:val="Body Text Indent 2 Char"/>
    <w:basedOn w:val="DefaultParagraphFont"/>
    <w:link w:val="BodyTextIndent2"/>
    <w:uiPriority w:val="99"/>
    <w:semiHidden/>
    <w:rPr>
      <w:color w:val="000000" w:themeColor="text1"/>
      <w:sz w:val="20"/>
    </w:rPr>
  </w:style>
  <w:style w:type="character" w:customStyle="1" w:styleId="BodyTextIndent3Char">
    <w:name w:val="Body Text Indent 3 Char"/>
    <w:basedOn w:val="DefaultParagraphFont"/>
    <w:link w:val="BodyTextIndent3"/>
    <w:uiPriority w:val="99"/>
    <w:semiHidden/>
    <w:rPr>
      <w:color w:val="000000" w:themeColor="text1"/>
      <w:sz w:val="20"/>
      <w:szCs w:val="16"/>
    </w:rPr>
  </w:style>
  <w:style w:type="character" w:customStyle="1" w:styleId="BookTitle1">
    <w:name w:val="Book Title1"/>
    <w:basedOn w:val="DefaultParagraphFont"/>
    <w:uiPriority w:val="33"/>
    <w:semiHidden/>
    <w:rPr>
      <w:b/>
      <w:bCs/>
      <w:i/>
      <w:iCs/>
      <w:spacing w:val="5"/>
    </w:rPr>
  </w:style>
  <w:style w:type="character" w:customStyle="1" w:styleId="ClosingChar">
    <w:name w:val="Closing Char"/>
    <w:basedOn w:val="DefaultParagraphFont"/>
    <w:link w:val="Closing"/>
    <w:uiPriority w:val="2"/>
    <w:semiHidden/>
  </w:style>
  <w:style w:type="character" w:customStyle="1" w:styleId="CommentSubjectChar">
    <w:name w:val="Comment Subject Char"/>
    <w:basedOn w:val="CommentTextChar"/>
    <w:link w:val="CommentSubject"/>
    <w:uiPriority w:val="99"/>
    <w:semiHidden/>
    <w:rPr>
      <w:b/>
      <w:bCs/>
      <w:color w:val="auto"/>
      <w:sz w:val="20"/>
      <w:szCs w:val="20"/>
      <w:lang w:eastAsia="en-US"/>
    </w:rPr>
  </w:style>
  <w:style w:type="character" w:customStyle="1" w:styleId="DateChar">
    <w:name w:val="Date Char"/>
    <w:basedOn w:val="DefaultParagraphFont"/>
    <w:link w:val="Date"/>
    <w:uiPriority w:val="1"/>
    <w:semiHidden/>
  </w:style>
  <w:style w:type="character" w:customStyle="1" w:styleId="DocumentMapChar">
    <w:name w:val="Document Map Char"/>
    <w:basedOn w:val="DefaultParagraphFont"/>
    <w:link w:val="DocumentMap"/>
    <w:uiPriority w:val="99"/>
    <w:semiHidden/>
    <w:rPr>
      <w:rFonts w:ascii="Segoe UI" w:hAnsi="Segoe UI" w:cs="Segoe UI"/>
      <w:color w:val="000000" w:themeColor="text1"/>
      <w:sz w:val="20"/>
      <w:szCs w:val="16"/>
    </w:rPr>
  </w:style>
  <w:style w:type="character" w:customStyle="1" w:styleId="E-mailSignatureChar">
    <w:name w:val="E-mail Signature Char"/>
    <w:basedOn w:val="DefaultParagraphFont"/>
    <w:link w:val="E-mailSignature"/>
    <w:uiPriority w:val="99"/>
    <w:semiHidden/>
    <w:rPr>
      <w:color w:val="000000" w:themeColor="text1"/>
      <w:sz w:val="20"/>
    </w:rPr>
  </w:style>
  <w:style w:type="character" w:customStyle="1" w:styleId="EndnoteTextChar">
    <w:name w:val="Endnote Text Char"/>
    <w:basedOn w:val="DefaultParagraphFont"/>
    <w:link w:val="EndnoteText"/>
    <w:uiPriority w:val="99"/>
    <w:semiHidden/>
    <w:rPr>
      <w:color w:val="000000" w:themeColor="text1"/>
      <w:sz w:val="20"/>
      <w:szCs w:val="20"/>
    </w:rPr>
  </w:style>
  <w:style w:type="character" w:customStyle="1" w:styleId="FootnoteTextChar">
    <w:name w:val="Footnote Text Char"/>
    <w:basedOn w:val="DefaultParagraphFont"/>
    <w:link w:val="FootnoteText"/>
    <w:uiPriority w:val="99"/>
    <w:semiHidden/>
    <w:rPr>
      <w:color w:val="000000" w:themeColor="text1"/>
      <w:sz w:val="20"/>
      <w:szCs w:val="20"/>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tblPr>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tblPr>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tblPr>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tblPr>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tblPr>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tblPr>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GridTable2-Accent21">
    <w:name w:val="Grid Table 2 - Accent 21"/>
    <w:basedOn w:val="TableNormal"/>
    <w:uiPriority w:val="47"/>
    <w:tblPr>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2-Accent31">
    <w:name w:val="Grid Table 2 - Accent 31"/>
    <w:basedOn w:val="TableNormal"/>
    <w:uiPriority w:val="47"/>
    <w:tblPr>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2-Accent41">
    <w:name w:val="Grid Table 2 - Accent 41"/>
    <w:basedOn w:val="TableNormal"/>
    <w:uiPriority w:val="47"/>
    <w:tblPr>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2-Accent51">
    <w:name w:val="Grid Table 2 - Accent 51"/>
    <w:basedOn w:val="TableNormal"/>
    <w:uiPriority w:val="47"/>
    <w:tblPr>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2-Accent61">
    <w:name w:val="Grid Table 2 - Accent 61"/>
    <w:basedOn w:val="TableNormal"/>
    <w:uiPriority w:val="47"/>
    <w:tblPr>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31">
    <w:name w:val="Grid Table 31"/>
    <w:basedOn w:val="TableNormal"/>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customStyle="1" w:styleId="GridTable3-Accent21">
    <w:name w:val="Grid Table 3 - Accent 21"/>
    <w:basedOn w:val="TableNormal"/>
    <w:uiPriority w:val="48"/>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customStyle="1" w:styleId="GridTable3-Accent31">
    <w:name w:val="Grid Table 3 - Accent 31"/>
    <w:basedOn w:val="TableNormal"/>
    <w:uiPriority w:val="48"/>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customStyle="1" w:styleId="GridTable3-Accent41">
    <w:name w:val="Grid Table 3 - Accent 41"/>
    <w:basedOn w:val="TableNormal"/>
    <w:uiPriority w:val="48"/>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customStyle="1" w:styleId="GridTable3-Accent51">
    <w:name w:val="Grid Table 3 - Accent 51"/>
    <w:basedOn w:val="TableNormal"/>
    <w:uiPriority w:val="48"/>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customStyle="1" w:styleId="GridTable3-Accent61">
    <w:name w:val="Grid Table 3 - Accent 61"/>
    <w:basedOn w:val="TableNormal"/>
    <w:uiPriority w:val="48"/>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GridTable4-Accent21">
    <w:name w:val="Grid Table 4 - Accent 21"/>
    <w:basedOn w:val="TableNormal"/>
    <w:uiPriority w:val="49"/>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4-Accent31">
    <w:name w:val="Grid Table 4 - Accent 31"/>
    <w:basedOn w:val="TableNormal"/>
    <w:uiPriority w:val="49"/>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4-Accent41">
    <w:name w:val="Grid Table 4 - Accent 41"/>
    <w:basedOn w:val="TableNormal"/>
    <w:uiPriority w:val="49"/>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4-Accent51">
    <w:name w:val="Grid Table 4 - Accent 51"/>
    <w:basedOn w:val="TableNormal"/>
    <w:uiPriority w:val="49"/>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4-Accent61">
    <w:name w:val="Grid Table 4 - Accent 61"/>
    <w:basedOn w:val="TableNormal"/>
    <w:uiPriority w:val="49"/>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5Dark1">
    <w:name w:val="Grid Table 5 Dark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customStyle="1" w:styleId="GridTable5Dark-Accent21">
    <w:name w:val="Grid Table 5 Dark - Accent 2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customStyle="1" w:styleId="GridTable5Dark-Accent31">
    <w:name w:val="Grid Table 5 Dark - Accent 3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customStyle="1" w:styleId="GridTable6Colorful1">
    <w:name w:val="Grid Table 6 Colo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Pr>
      <w:color w:val="0E0E0E" w:themeColor="accent1" w:themeShade="BF"/>
    </w:rPr>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GridTable6Colorful-Accent21">
    <w:name w:val="Grid Table 6 Colorful - Accent 21"/>
    <w:basedOn w:val="TableNormal"/>
    <w:uiPriority w:val="51"/>
    <w:rPr>
      <w:color w:val="858585" w:themeColor="accent2" w:themeShade="BF"/>
    </w:rPr>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6Colorful-Accent31">
    <w:name w:val="Grid Table 6 Colorful - Accent 31"/>
    <w:basedOn w:val="TableNormal"/>
    <w:uiPriority w:val="51"/>
    <w:rPr>
      <w:color w:val="707070" w:themeColor="accent3" w:themeShade="BF"/>
    </w:rPr>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6Colorful-Accent41">
    <w:name w:val="Grid Table 6 Colorful - Accent 41"/>
    <w:basedOn w:val="TableNormal"/>
    <w:uiPriority w:val="51"/>
    <w:rPr>
      <w:color w:val="5F5F5F" w:themeColor="accent4" w:themeShade="BF"/>
    </w:rPr>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6Colorful-Accent51">
    <w:name w:val="Grid Table 6 Colorful - Accent 51"/>
    <w:basedOn w:val="TableNormal"/>
    <w:uiPriority w:val="51"/>
    <w:rPr>
      <w:color w:val="474747" w:themeColor="accent5" w:themeShade="BF"/>
    </w:rPr>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6Colorful-Accent61">
    <w:name w:val="Grid Table 6 Colorful - Accent 61"/>
    <w:basedOn w:val="TableNormal"/>
    <w:uiPriority w:val="51"/>
    <w:rPr>
      <w:color w:val="393939" w:themeColor="accent6" w:themeShade="BF"/>
    </w:rPr>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7Colorful1">
    <w:name w:val="Grid Table 7 Colo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Pr>
      <w:color w:val="0E0E0E" w:themeColor="accent1" w:themeShade="BF"/>
    </w:rPr>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customStyle="1" w:styleId="GridTable7Colorful-Accent21">
    <w:name w:val="Grid Table 7 Colorful - Accent 21"/>
    <w:basedOn w:val="TableNormal"/>
    <w:uiPriority w:val="52"/>
    <w:rPr>
      <w:color w:val="858585" w:themeColor="accent2" w:themeShade="BF"/>
    </w:rPr>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customStyle="1" w:styleId="GridTable7Colorful-Accent31">
    <w:name w:val="Grid Table 7 Colorful - Accent 31"/>
    <w:basedOn w:val="TableNormal"/>
    <w:uiPriority w:val="52"/>
    <w:rPr>
      <w:color w:val="707070" w:themeColor="accent3" w:themeShade="BF"/>
    </w:rPr>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customStyle="1" w:styleId="GridTable7Colorful-Accent41">
    <w:name w:val="Grid Table 7 Colorful - Accent 41"/>
    <w:basedOn w:val="TableNormal"/>
    <w:uiPriority w:val="52"/>
    <w:rPr>
      <w:color w:val="5F5F5F" w:themeColor="accent4" w:themeShade="BF"/>
    </w:rPr>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customStyle="1" w:styleId="GridTable7Colorful-Accent51">
    <w:name w:val="Grid Table 7 Colorful - Accent 51"/>
    <w:basedOn w:val="TableNormal"/>
    <w:uiPriority w:val="52"/>
    <w:rPr>
      <w:color w:val="474747" w:themeColor="accent5" w:themeShade="BF"/>
    </w:rPr>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customStyle="1" w:styleId="GridTable7Colorful-Accent61">
    <w:name w:val="Grid Table 7 Colorful - Accent 61"/>
    <w:basedOn w:val="TableNormal"/>
    <w:uiPriority w:val="52"/>
    <w:rPr>
      <w:color w:val="393939" w:themeColor="accent6" w:themeShade="BF"/>
    </w:rPr>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Pr>
      <w:color w:val="2B579A"/>
      <w:shd w:val="clear" w:color="auto" w:fill="E6E6E6"/>
    </w:rPr>
  </w:style>
  <w:style w:type="character" w:customStyle="1" w:styleId="Heading3Char">
    <w:name w:val="Heading 3 Char"/>
    <w:basedOn w:val="DefaultParagraphFont"/>
    <w:link w:val="Heading3"/>
    <w:uiPriority w:val="9"/>
    <w:semiHidden/>
    <w:rsid w:val="0089100E"/>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89100E"/>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89100E"/>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9100E"/>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9100E"/>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9100E"/>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9100E"/>
    <w:rPr>
      <w:rFonts w:asciiTheme="majorHAnsi" w:eastAsiaTheme="majorEastAsia" w:hAnsiTheme="majorHAnsi" w:cstheme="majorBidi"/>
      <w:i/>
      <w:iCs/>
      <w:smallCaps/>
      <w:color w:val="595959" w:themeColor="text1" w:themeTint="A6"/>
    </w:rPr>
  </w:style>
  <w:style w:type="character" w:customStyle="1" w:styleId="HTMLAddressChar">
    <w:name w:val="HTML Address Char"/>
    <w:basedOn w:val="DefaultParagraphFont"/>
    <w:link w:val="HTMLAddress"/>
    <w:uiPriority w:val="99"/>
    <w:semiHidden/>
    <w:rPr>
      <w:i/>
      <w:iCs/>
      <w:color w:val="000000" w:themeColor="text1"/>
      <w:sz w:val="20"/>
    </w:rPr>
  </w:style>
  <w:style w:type="character" w:customStyle="1" w:styleId="HTMLPreformattedChar">
    <w:name w:val="HTML Preformatted Char"/>
    <w:basedOn w:val="DefaultParagraphFont"/>
    <w:link w:val="HTMLPreformatted"/>
    <w:uiPriority w:val="99"/>
    <w:semiHidden/>
    <w:rPr>
      <w:rFonts w:ascii="Consolas" w:hAnsi="Consolas"/>
      <w:color w:val="000000" w:themeColor="text1"/>
      <w:sz w:val="20"/>
      <w:szCs w:val="20"/>
    </w:rPr>
  </w:style>
  <w:style w:type="character" w:customStyle="1" w:styleId="IntenseEmphasis1">
    <w:name w:val="Intense Emphasis1"/>
    <w:basedOn w:val="DefaultParagraphFont"/>
    <w:uiPriority w:val="21"/>
    <w:semiHidden/>
    <w:rPr>
      <w:i/>
      <w:iCs/>
      <w:color w:val="141414" w:themeColor="accent1"/>
    </w:rPr>
  </w:style>
  <w:style w:type="paragraph" w:styleId="IntenseQuote">
    <w:name w:val="Intense Quote"/>
    <w:basedOn w:val="Normal"/>
    <w:next w:val="Normal"/>
    <w:link w:val="IntenseQuoteChar"/>
    <w:uiPriority w:val="30"/>
    <w:qFormat/>
    <w:rsid w:val="0089100E"/>
    <w:pPr>
      <w:spacing w:before="100" w:beforeAutospacing="1" w:after="240"/>
      <w:ind w:left="864" w:right="864"/>
      <w:jc w:val="center"/>
    </w:pPr>
    <w:rPr>
      <w:rFonts w:asciiTheme="majorHAnsi" w:eastAsiaTheme="majorEastAsia" w:hAnsiTheme="majorHAnsi" w:cstheme="majorBidi"/>
      <w:color w:val="141414" w:themeColor="accent1"/>
      <w:sz w:val="28"/>
      <w:szCs w:val="28"/>
    </w:rPr>
  </w:style>
  <w:style w:type="character" w:customStyle="1" w:styleId="IntenseQuoteChar">
    <w:name w:val="Intense Quote Char"/>
    <w:basedOn w:val="DefaultParagraphFont"/>
    <w:link w:val="IntenseQuote"/>
    <w:uiPriority w:val="30"/>
    <w:rsid w:val="0089100E"/>
    <w:rPr>
      <w:rFonts w:asciiTheme="majorHAnsi" w:eastAsiaTheme="majorEastAsia" w:hAnsiTheme="majorHAnsi" w:cstheme="majorBidi"/>
      <w:color w:val="141414" w:themeColor="accent1"/>
      <w:sz w:val="28"/>
      <w:szCs w:val="28"/>
    </w:rPr>
  </w:style>
  <w:style w:type="character" w:customStyle="1" w:styleId="IntenseReference1">
    <w:name w:val="Intense Reference1"/>
    <w:basedOn w:val="DefaultParagraphFont"/>
    <w:uiPriority w:val="32"/>
    <w:semiHidden/>
    <w:rPr>
      <w:b/>
      <w:bCs/>
      <w:smallCaps/>
      <w:color w:val="141414" w:themeColor="accent1"/>
      <w:spacing w:val="5"/>
    </w:rPr>
  </w:style>
  <w:style w:type="paragraph" w:styleId="ListParagraph">
    <w:name w:val="List Paragraph"/>
    <w:basedOn w:val="Normal"/>
    <w:qFormat/>
    <w:rsid w:val="002B14B4"/>
    <w:pPr>
      <w:ind w:left="720"/>
      <w:contextualSpacing/>
    </w:pPr>
  </w:style>
  <w:style w:type="table" w:customStyle="1" w:styleId="ListTable1Light1">
    <w:name w:val="List Table 1 Light1"/>
    <w:basedOn w:val="Table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ListTable1Light-Accent21">
    <w:name w:val="List Table 1 Light - Accent 21"/>
    <w:basedOn w:val="TableNormal"/>
    <w:uiPriority w:val="46"/>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1Light-Accent31">
    <w:name w:val="List Table 1 Light - Accent 31"/>
    <w:basedOn w:val="TableNormal"/>
    <w:uiPriority w:val="46"/>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1Light-Accent41">
    <w:name w:val="List Table 1 Light - Accent 41"/>
    <w:basedOn w:val="TableNormal"/>
    <w:uiPriority w:val="46"/>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1Light-Accent51">
    <w:name w:val="List Table 1 Light - Accent 51"/>
    <w:basedOn w:val="TableNormal"/>
    <w:uiPriority w:val="46"/>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1Light-Accent61">
    <w:name w:val="List Table 1 Light - Accent 61"/>
    <w:basedOn w:val="TableNormal"/>
    <w:uiPriority w:val="46"/>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21">
    <w:name w:val="List Table 21"/>
    <w:basedOn w:val="TableNormal"/>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tblPr>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ListTable2-Accent21">
    <w:name w:val="List Table 2 - Accent 21"/>
    <w:basedOn w:val="TableNormal"/>
    <w:uiPriority w:val="47"/>
    <w:tblPr>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2-Accent31">
    <w:name w:val="List Table 2 - Accent 31"/>
    <w:basedOn w:val="TableNormal"/>
    <w:uiPriority w:val="47"/>
    <w:tblPr>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2-Accent41">
    <w:name w:val="List Table 2 - Accent 41"/>
    <w:basedOn w:val="TableNormal"/>
    <w:uiPriority w:val="47"/>
    <w:tblPr>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2-Accent51">
    <w:name w:val="List Table 2 - Accent 51"/>
    <w:basedOn w:val="TableNormal"/>
    <w:uiPriority w:val="47"/>
    <w:tblPr>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2-Accent61">
    <w:name w:val="List Table 2 - Accent 61"/>
    <w:basedOn w:val="TableNormal"/>
    <w:uiPriority w:val="47"/>
    <w:tblPr>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tblPr>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customStyle="1" w:styleId="ListTable3-Accent21">
    <w:name w:val="List Table 3 - Accent 21"/>
    <w:basedOn w:val="TableNormal"/>
    <w:uiPriority w:val="48"/>
    <w:tblPr>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customStyle="1" w:styleId="ListTable3-Accent31">
    <w:name w:val="List Table 3 - Accent 31"/>
    <w:basedOn w:val="TableNormal"/>
    <w:uiPriority w:val="48"/>
    <w:tblPr>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customStyle="1" w:styleId="ListTable3-Accent41">
    <w:name w:val="List Table 3 - Accent 41"/>
    <w:basedOn w:val="TableNormal"/>
    <w:uiPriority w:val="48"/>
    <w:tblPr>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customStyle="1" w:styleId="ListTable3-Accent51">
    <w:name w:val="List Table 3 - Accent 51"/>
    <w:basedOn w:val="TableNormal"/>
    <w:uiPriority w:val="48"/>
    <w:tblPr>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customStyle="1" w:styleId="ListTable3-Accent61">
    <w:name w:val="List Table 3 - Accent 61"/>
    <w:basedOn w:val="TableNormal"/>
    <w:uiPriority w:val="48"/>
    <w:tblPr>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customStyle="1" w:styleId="ListTable41">
    <w:name w:val="List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ListTable4-Accent21">
    <w:name w:val="List Table 4 - Accent 21"/>
    <w:basedOn w:val="TableNormal"/>
    <w:uiPriority w:val="49"/>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4-Accent31">
    <w:name w:val="List Table 4 - Accent 31"/>
    <w:basedOn w:val="TableNormal"/>
    <w:uiPriority w:val="49"/>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4-Accent41">
    <w:name w:val="List Table 4 - Accent 41"/>
    <w:basedOn w:val="TableNormal"/>
    <w:uiPriority w:val="49"/>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4-Accent51">
    <w:name w:val="List Table 4 - Accent 51"/>
    <w:basedOn w:val="TableNormal"/>
    <w:uiPriority w:val="49"/>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4-Accent61">
    <w:name w:val="List Table 4 - Accent 61"/>
    <w:basedOn w:val="TableNormal"/>
    <w:uiPriority w:val="49"/>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5Dark1">
    <w:name w:val="List Table 5 Dark1"/>
    <w:basedOn w:val="TableNormal"/>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Pr>
      <w:color w:val="FFFFFF" w:themeColor="background1"/>
    </w:rPr>
    <w:tblPr>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Pr>
      <w:color w:val="FFFFFF" w:themeColor="background1"/>
    </w:rPr>
    <w:tblPr>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Pr>
      <w:color w:val="FFFFFF" w:themeColor="background1"/>
    </w:rPr>
    <w:tblPr>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Pr>
      <w:color w:val="FFFFFF" w:themeColor="background1"/>
    </w:rPr>
    <w:tblPr>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Pr>
      <w:color w:val="FFFFFF" w:themeColor="background1"/>
    </w:rPr>
    <w:tblPr>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Pr>
      <w:color w:val="FFFFFF" w:themeColor="background1"/>
    </w:rPr>
    <w:tblPr>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Pr>
      <w:color w:val="0E0E0E" w:themeColor="accent1" w:themeShade="BF"/>
    </w:rPr>
    <w:tblPr>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ListTable6Colorful-Accent21">
    <w:name w:val="List Table 6 Colorful - Accent 21"/>
    <w:basedOn w:val="TableNormal"/>
    <w:uiPriority w:val="51"/>
    <w:rPr>
      <w:color w:val="858585" w:themeColor="accent2" w:themeShade="BF"/>
    </w:rPr>
    <w:tblPr>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6Colorful-Accent31">
    <w:name w:val="List Table 6 Colorful - Accent 31"/>
    <w:basedOn w:val="TableNormal"/>
    <w:uiPriority w:val="51"/>
    <w:rPr>
      <w:color w:val="707070" w:themeColor="accent3" w:themeShade="BF"/>
    </w:rPr>
    <w:tblPr>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6Colorful-Accent41">
    <w:name w:val="List Table 6 Colorful - Accent 41"/>
    <w:basedOn w:val="TableNormal"/>
    <w:uiPriority w:val="51"/>
    <w:rPr>
      <w:color w:val="5F5F5F" w:themeColor="accent4" w:themeShade="BF"/>
    </w:rPr>
    <w:tblPr>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6Colorful-Accent51">
    <w:name w:val="List Table 6 Colorful - Accent 51"/>
    <w:basedOn w:val="TableNormal"/>
    <w:uiPriority w:val="51"/>
    <w:rPr>
      <w:color w:val="474747" w:themeColor="accent5" w:themeShade="BF"/>
    </w:rPr>
    <w:tblPr>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6Colorful-Accent61">
    <w:name w:val="List Table 6 Colorful - Accent 61"/>
    <w:basedOn w:val="TableNormal"/>
    <w:uiPriority w:val="51"/>
    <w:rPr>
      <w:color w:val="393939" w:themeColor="accent6" w:themeShade="BF"/>
    </w:rPr>
    <w:tblPr>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7Colorful1">
    <w:name w:val="List Table 7 Colorful1"/>
    <w:basedOn w:val="TableNormal"/>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Pr>
      <w:color w:val="0E0E0E" w:themeColor="accent1" w:themeShade="BF"/>
    </w:rPr>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Pr>
      <w:color w:val="858585" w:themeColor="accent2" w:themeShade="BF"/>
    </w:rPr>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Pr>
      <w:color w:val="707070" w:themeColor="accent3" w:themeShade="BF"/>
    </w:rPr>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Pr>
      <w:color w:val="5F5F5F" w:themeColor="accent4" w:themeShade="BF"/>
    </w:rPr>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Pr>
      <w:color w:val="474747" w:themeColor="accent5" w:themeShade="BF"/>
    </w:rPr>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Pr>
      <w:color w:val="393939" w:themeColor="accent6" w:themeShade="BF"/>
    </w:rPr>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rPr>
      <w:rFonts w:ascii="Consolas" w:hAnsi="Consolas"/>
      <w:szCs w:val="20"/>
    </w:rPr>
  </w:style>
  <w:style w:type="character" w:customStyle="1" w:styleId="Mention1">
    <w:name w:val="Mention1"/>
    <w:basedOn w:val="DefaultParagraphFont"/>
    <w:uiPriority w:val="99"/>
    <w:semiHidden/>
    <w:rPr>
      <w:color w:val="2B579A"/>
      <w:shd w:val="clear" w:color="auto" w:fill="E6E6E6"/>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themeColor="text1"/>
      <w:sz w:val="24"/>
      <w:szCs w:val="24"/>
      <w:shd w:val="pct20" w:color="auto" w:fill="auto"/>
    </w:rPr>
  </w:style>
  <w:style w:type="paragraph" w:styleId="NoSpacing">
    <w:name w:val="No Spacing"/>
    <w:basedOn w:val="Subtitle"/>
    <w:uiPriority w:val="1"/>
    <w:qFormat/>
    <w:rsid w:val="00D60682"/>
    <w:pPr>
      <w:spacing w:after="0" w:line="276" w:lineRule="auto"/>
    </w:pPr>
    <w:rPr>
      <w:rFonts w:ascii="Noto Sans Medium" w:eastAsia="Raleway" w:hAnsi="Noto Sans Medium" w:cs="Noto Sans Medium"/>
      <w:b/>
      <w:color w:val="A6A6A6" w:themeColor="background1" w:themeShade="A6"/>
      <w:spacing w:val="14"/>
      <w:sz w:val="36"/>
      <w:szCs w:val="36"/>
      <w:lang w:val="en"/>
    </w:rPr>
  </w:style>
  <w:style w:type="character" w:customStyle="1" w:styleId="NoteHeadingChar">
    <w:name w:val="Note Heading Char"/>
    <w:basedOn w:val="DefaultParagraphFont"/>
    <w:link w:val="NoteHeading"/>
    <w:uiPriority w:val="99"/>
    <w:semiHidden/>
    <w:rPr>
      <w:color w:val="000000" w:themeColor="text1"/>
      <w:sz w:val="20"/>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rPr>
      <w:rFonts w:ascii="Consolas" w:hAnsi="Consolas"/>
      <w:color w:val="000000" w:themeColor="text1"/>
      <w:sz w:val="20"/>
      <w:szCs w:val="21"/>
    </w:rPr>
  </w:style>
  <w:style w:type="paragraph" w:styleId="Quote">
    <w:name w:val="Quote"/>
    <w:basedOn w:val="Normal"/>
    <w:next w:val="Normal"/>
    <w:link w:val="QuoteChar"/>
    <w:uiPriority w:val="29"/>
    <w:qFormat/>
    <w:rsid w:val="0089100E"/>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9100E"/>
    <w:rPr>
      <w:i/>
      <w:iCs/>
    </w:rPr>
  </w:style>
  <w:style w:type="character" w:customStyle="1" w:styleId="SalutationChar">
    <w:name w:val="Salutation Char"/>
    <w:basedOn w:val="DefaultParagraphFont"/>
    <w:link w:val="Salutation"/>
    <w:uiPriority w:val="2"/>
    <w:semiHidden/>
  </w:style>
  <w:style w:type="character" w:customStyle="1" w:styleId="SignatureChar">
    <w:name w:val="Signature Char"/>
    <w:basedOn w:val="DefaultParagraphFont"/>
    <w:link w:val="Signature"/>
    <w:uiPriority w:val="2"/>
    <w:semiHidden/>
  </w:style>
  <w:style w:type="character" w:customStyle="1" w:styleId="SmartHyperlink1">
    <w:name w:val="Smart Hyperlink1"/>
    <w:basedOn w:val="DefaultParagraphFont"/>
    <w:uiPriority w:val="99"/>
    <w:semiHidden/>
    <w:rPr>
      <w:u w:val="dotted"/>
    </w:rPr>
  </w:style>
  <w:style w:type="character" w:customStyle="1" w:styleId="SubtitleChar">
    <w:name w:val="Subtitle Char"/>
    <w:basedOn w:val="DefaultParagraphFont"/>
    <w:link w:val="Subtitle"/>
    <w:uiPriority w:val="11"/>
    <w:rsid w:val="0089100E"/>
    <w:rPr>
      <w:rFonts w:asciiTheme="majorHAnsi" w:eastAsiaTheme="majorEastAsia" w:hAnsiTheme="majorHAnsi" w:cstheme="majorBidi"/>
      <w:color w:val="404040" w:themeColor="text1" w:themeTint="BF"/>
      <w:sz w:val="30"/>
      <w:szCs w:val="30"/>
    </w:rPr>
  </w:style>
  <w:style w:type="character" w:customStyle="1" w:styleId="SubtleEmphasis1">
    <w:name w:val="Subtle Emphasis1"/>
    <w:basedOn w:val="DefaultParagraphFont"/>
    <w:uiPriority w:val="19"/>
    <w:semiHidden/>
    <w:rPr>
      <w:i/>
      <w:iCs/>
      <w:color w:val="404040" w:themeColor="text1" w:themeTint="BF"/>
    </w:rPr>
  </w:style>
  <w:style w:type="character" w:customStyle="1" w:styleId="SubtleReference1">
    <w:name w:val="Subtle Reference1"/>
    <w:basedOn w:val="DefaultParagraphFont"/>
    <w:uiPriority w:val="31"/>
    <w:semiHidden/>
    <w:rPr>
      <w:smallCaps/>
      <w:color w:val="595959" w:themeColor="text1" w:themeTint="A6"/>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semiHidden/>
    <w:pPr>
      <w:outlineLvl w:val="9"/>
    </w:pPr>
    <w:rPr>
      <w:b/>
      <w:sz w:val="32"/>
    </w:rPr>
  </w:style>
  <w:style w:type="character" w:customStyle="1" w:styleId="UnresolvedMention1">
    <w:name w:val="Unresolved Mention1"/>
    <w:basedOn w:val="DefaultParagraphFont"/>
    <w:uiPriority w:val="99"/>
    <w:semiHidden/>
    <w:rPr>
      <w:color w:val="5F5F5F" w:themeColor="accent5"/>
      <w:shd w:val="clear" w:color="auto" w:fill="E6E6E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fontstyle01">
    <w:name w:val="fontstyle01"/>
    <w:basedOn w:val="DefaultParagraphFont"/>
    <w:rPr>
      <w:rFonts w:ascii="Raleway-Medium" w:hAnsi="Raleway-Medium" w:hint="default"/>
      <w:color w:val="000000"/>
      <w:sz w:val="20"/>
      <w:szCs w:val="20"/>
    </w:rPr>
  </w:style>
  <w:style w:type="character" w:styleId="UnresolvedMention">
    <w:name w:val="Unresolved Mention"/>
    <w:basedOn w:val="DefaultParagraphFont"/>
    <w:uiPriority w:val="99"/>
    <w:semiHidden/>
    <w:unhideWhenUsed/>
    <w:rsid w:val="00147013"/>
    <w:rPr>
      <w:color w:val="605E5C"/>
      <w:shd w:val="clear" w:color="auto" w:fill="E1DFDD"/>
    </w:rPr>
  </w:style>
  <w:style w:type="character" w:styleId="SubtleEmphasis">
    <w:name w:val="Subtle Emphasis"/>
    <w:basedOn w:val="DefaultParagraphFont"/>
    <w:uiPriority w:val="19"/>
    <w:qFormat/>
    <w:rsid w:val="0089100E"/>
    <w:rPr>
      <w:i/>
      <w:iCs/>
      <w:color w:val="595959" w:themeColor="text1" w:themeTint="A6"/>
    </w:rPr>
  </w:style>
  <w:style w:type="character" w:styleId="IntenseEmphasis">
    <w:name w:val="Intense Emphasis"/>
    <w:basedOn w:val="DefaultParagraphFont"/>
    <w:uiPriority w:val="21"/>
    <w:qFormat/>
    <w:rsid w:val="0089100E"/>
    <w:rPr>
      <w:b/>
      <w:bCs/>
      <w:i/>
      <w:iCs/>
    </w:rPr>
  </w:style>
  <w:style w:type="character" w:styleId="SubtleReference">
    <w:name w:val="Subtle Reference"/>
    <w:basedOn w:val="DefaultParagraphFont"/>
    <w:uiPriority w:val="31"/>
    <w:qFormat/>
    <w:rsid w:val="0089100E"/>
    <w:rPr>
      <w:smallCaps/>
      <w:color w:val="404040" w:themeColor="text1" w:themeTint="BF"/>
    </w:rPr>
  </w:style>
  <w:style w:type="character" w:styleId="IntenseReference">
    <w:name w:val="Intense Reference"/>
    <w:basedOn w:val="DefaultParagraphFont"/>
    <w:uiPriority w:val="32"/>
    <w:qFormat/>
    <w:rsid w:val="0089100E"/>
    <w:rPr>
      <w:b/>
      <w:bCs/>
      <w:smallCaps/>
      <w:u w:val="single"/>
    </w:rPr>
  </w:style>
  <w:style w:type="character" w:styleId="BookTitle">
    <w:name w:val="Book Title"/>
    <w:basedOn w:val="DefaultParagraphFont"/>
    <w:uiPriority w:val="33"/>
    <w:qFormat/>
    <w:rsid w:val="0089100E"/>
    <w:rPr>
      <w:b/>
      <w:bCs/>
      <w:smallCaps/>
    </w:rPr>
  </w:style>
  <w:style w:type="paragraph" w:styleId="TOCHeading">
    <w:name w:val="TOC Heading"/>
    <w:basedOn w:val="Heading1"/>
    <w:next w:val="Normal"/>
    <w:uiPriority w:val="39"/>
    <w:semiHidden/>
    <w:unhideWhenUsed/>
    <w:qFormat/>
    <w:rsid w:val="0089100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8692">
      <w:bodyDiv w:val="1"/>
      <w:marLeft w:val="0"/>
      <w:marRight w:val="0"/>
      <w:marTop w:val="0"/>
      <w:marBottom w:val="0"/>
      <w:divBdr>
        <w:top w:val="none" w:sz="0" w:space="0" w:color="auto"/>
        <w:left w:val="none" w:sz="0" w:space="0" w:color="auto"/>
        <w:bottom w:val="none" w:sz="0" w:space="0" w:color="auto"/>
        <w:right w:val="none" w:sz="0" w:space="0" w:color="auto"/>
      </w:divBdr>
    </w:div>
    <w:div w:id="26877296">
      <w:bodyDiv w:val="1"/>
      <w:marLeft w:val="0"/>
      <w:marRight w:val="0"/>
      <w:marTop w:val="0"/>
      <w:marBottom w:val="0"/>
      <w:divBdr>
        <w:top w:val="none" w:sz="0" w:space="0" w:color="auto"/>
        <w:left w:val="none" w:sz="0" w:space="0" w:color="auto"/>
        <w:bottom w:val="none" w:sz="0" w:space="0" w:color="auto"/>
        <w:right w:val="none" w:sz="0" w:space="0" w:color="auto"/>
      </w:divBdr>
    </w:div>
    <w:div w:id="128210381">
      <w:bodyDiv w:val="1"/>
      <w:marLeft w:val="0"/>
      <w:marRight w:val="0"/>
      <w:marTop w:val="0"/>
      <w:marBottom w:val="0"/>
      <w:divBdr>
        <w:top w:val="none" w:sz="0" w:space="0" w:color="auto"/>
        <w:left w:val="none" w:sz="0" w:space="0" w:color="auto"/>
        <w:bottom w:val="none" w:sz="0" w:space="0" w:color="auto"/>
        <w:right w:val="none" w:sz="0" w:space="0" w:color="auto"/>
      </w:divBdr>
    </w:div>
    <w:div w:id="255335221">
      <w:bodyDiv w:val="1"/>
      <w:marLeft w:val="0"/>
      <w:marRight w:val="0"/>
      <w:marTop w:val="0"/>
      <w:marBottom w:val="0"/>
      <w:divBdr>
        <w:top w:val="none" w:sz="0" w:space="0" w:color="auto"/>
        <w:left w:val="none" w:sz="0" w:space="0" w:color="auto"/>
        <w:bottom w:val="none" w:sz="0" w:space="0" w:color="auto"/>
        <w:right w:val="none" w:sz="0" w:space="0" w:color="auto"/>
      </w:divBdr>
    </w:div>
    <w:div w:id="336612272">
      <w:bodyDiv w:val="1"/>
      <w:marLeft w:val="0"/>
      <w:marRight w:val="0"/>
      <w:marTop w:val="0"/>
      <w:marBottom w:val="0"/>
      <w:divBdr>
        <w:top w:val="none" w:sz="0" w:space="0" w:color="auto"/>
        <w:left w:val="none" w:sz="0" w:space="0" w:color="auto"/>
        <w:bottom w:val="none" w:sz="0" w:space="0" w:color="auto"/>
        <w:right w:val="none" w:sz="0" w:space="0" w:color="auto"/>
      </w:divBdr>
    </w:div>
    <w:div w:id="370493530">
      <w:bodyDiv w:val="1"/>
      <w:marLeft w:val="0"/>
      <w:marRight w:val="0"/>
      <w:marTop w:val="0"/>
      <w:marBottom w:val="0"/>
      <w:divBdr>
        <w:top w:val="none" w:sz="0" w:space="0" w:color="auto"/>
        <w:left w:val="none" w:sz="0" w:space="0" w:color="auto"/>
        <w:bottom w:val="none" w:sz="0" w:space="0" w:color="auto"/>
        <w:right w:val="none" w:sz="0" w:space="0" w:color="auto"/>
      </w:divBdr>
    </w:div>
    <w:div w:id="433481153">
      <w:bodyDiv w:val="1"/>
      <w:marLeft w:val="0"/>
      <w:marRight w:val="0"/>
      <w:marTop w:val="0"/>
      <w:marBottom w:val="0"/>
      <w:divBdr>
        <w:top w:val="none" w:sz="0" w:space="0" w:color="auto"/>
        <w:left w:val="none" w:sz="0" w:space="0" w:color="auto"/>
        <w:bottom w:val="none" w:sz="0" w:space="0" w:color="auto"/>
        <w:right w:val="none" w:sz="0" w:space="0" w:color="auto"/>
      </w:divBdr>
    </w:div>
    <w:div w:id="438724342">
      <w:bodyDiv w:val="1"/>
      <w:marLeft w:val="0"/>
      <w:marRight w:val="0"/>
      <w:marTop w:val="0"/>
      <w:marBottom w:val="0"/>
      <w:divBdr>
        <w:top w:val="none" w:sz="0" w:space="0" w:color="auto"/>
        <w:left w:val="none" w:sz="0" w:space="0" w:color="auto"/>
        <w:bottom w:val="none" w:sz="0" w:space="0" w:color="auto"/>
        <w:right w:val="none" w:sz="0" w:space="0" w:color="auto"/>
      </w:divBdr>
    </w:div>
    <w:div w:id="445003284">
      <w:bodyDiv w:val="1"/>
      <w:marLeft w:val="0"/>
      <w:marRight w:val="0"/>
      <w:marTop w:val="0"/>
      <w:marBottom w:val="0"/>
      <w:divBdr>
        <w:top w:val="none" w:sz="0" w:space="0" w:color="auto"/>
        <w:left w:val="none" w:sz="0" w:space="0" w:color="auto"/>
        <w:bottom w:val="none" w:sz="0" w:space="0" w:color="auto"/>
        <w:right w:val="none" w:sz="0" w:space="0" w:color="auto"/>
      </w:divBdr>
    </w:div>
    <w:div w:id="565146897">
      <w:bodyDiv w:val="1"/>
      <w:marLeft w:val="0"/>
      <w:marRight w:val="0"/>
      <w:marTop w:val="0"/>
      <w:marBottom w:val="0"/>
      <w:divBdr>
        <w:top w:val="none" w:sz="0" w:space="0" w:color="auto"/>
        <w:left w:val="none" w:sz="0" w:space="0" w:color="auto"/>
        <w:bottom w:val="none" w:sz="0" w:space="0" w:color="auto"/>
        <w:right w:val="none" w:sz="0" w:space="0" w:color="auto"/>
      </w:divBdr>
    </w:div>
    <w:div w:id="686255945">
      <w:bodyDiv w:val="1"/>
      <w:marLeft w:val="0"/>
      <w:marRight w:val="0"/>
      <w:marTop w:val="0"/>
      <w:marBottom w:val="0"/>
      <w:divBdr>
        <w:top w:val="none" w:sz="0" w:space="0" w:color="auto"/>
        <w:left w:val="none" w:sz="0" w:space="0" w:color="auto"/>
        <w:bottom w:val="none" w:sz="0" w:space="0" w:color="auto"/>
        <w:right w:val="none" w:sz="0" w:space="0" w:color="auto"/>
      </w:divBdr>
    </w:div>
    <w:div w:id="691493359">
      <w:bodyDiv w:val="1"/>
      <w:marLeft w:val="0"/>
      <w:marRight w:val="0"/>
      <w:marTop w:val="0"/>
      <w:marBottom w:val="0"/>
      <w:divBdr>
        <w:top w:val="none" w:sz="0" w:space="0" w:color="auto"/>
        <w:left w:val="none" w:sz="0" w:space="0" w:color="auto"/>
        <w:bottom w:val="none" w:sz="0" w:space="0" w:color="auto"/>
        <w:right w:val="none" w:sz="0" w:space="0" w:color="auto"/>
      </w:divBdr>
    </w:div>
    <w:div w:id="703867521">
      <w:bodyDiv w:val="1"/>
      <w:marLeft w:val="0"/>
      <w:marRight w:val="0"/>
      <w:marTop w:val="0"/>
      <w:marBottom w:val="0"/>
      <w:divBdr>
        <w:top w:val="none" w:sz="0" w:space="0" w:color="auto"/>
        <w:left w:val="none" w:sz="0" w:space="0" w:color="auto"/>
        <w:bottom w:val="none" w:sz="0" w:space="0" w:color="auto"/>
        <w:right w:val="none" w:sz="0" w:space="0" w:color="auto"/>
      </w:divBdr>
    </w:div>
    <w:div w:id="712196741">
      <w:bodyDiv w:val="1"/>
      <w:marLeft w:val="0"/>
      <w:marRight w:val="0"/>
      <w:marTop w:val="0"/>
      <w:marBottom w:val="0"/>
      <w:divBdr>
        <w:top w:val="none" w:sz="0" w:space="0" w:color="auto"/>
        <w:left w:val="none" w:sz="0" w:space="0" w:color="auto"/>
        <w:bottom w:val="none" w:sz="0" w:space="0" w:color="auto"/>
        <w:right w:val="none" w:sz="0" w:space="0" w:color="auto"/>
      </w:divBdr>
    </w:div>
    <w:div w:id="897471551">
      <w:bodyDiv w:val="1"/>
      <w:marLeft w:val="0"/>
      <w:marRight w:val="0"/>
      <w:marTop w:val="0"/>
      <w:marBottom w:val="0"/>
      <w:divBdr>
        <w:top w:val="none" w:sz="0" w:space="0" w:color="auto"/>
        <w:left w:val="none" w:sz="0" w:space="0" w:color="auto"/>
        <w:bottom w:val="none" w:sz="0" w:space="0" w:color="auto"/>
        <w:right w:val="none" w:sz="0" w:space="0" w:color="auto"/>
      </w:divBdr>
    </w:div>
    <w:div w:id="960915482">
      <w:bodyDiv w:val="1"/>
      <w:marLeft w:val="0"/>
      <w:marRight w:val="0"/>
      <w:marTop w:val="0"/>
      <w:marBottom w:val="0"/>
      <w:divBdr>
        <w:top w:val="none" w:sz="0" w:space="0" w:color="auto"/>
        <w:left w:val="none" w:sz="0" w:space="0" w:color="auto"/>
        <w:bottom w:val="none" w:sz="0" w:space="0" w:color="auto"/>
        <w:right w:val="none" w:sz="0" w:space="0" w:color="auto"/>
      </w:divBdr>
    </w:div>
    <w:div w:id="1034890085">
      <w:bodyDiv w:val="1"/>
      <w:marLeft w:val="0"/>
      <w:marRight w:val="0"/>
      <w:marTop w:val="0"/>
      <w:marBottom w:val="0"/>
      <w:divBdr>
        <w:top w:val="none" w:sz="0" w:space="0" w:color="auto"/>
        <w:left w:val="none" w:sz="0" w:space="0" w:color="auto"/>
        <w:bottom w:val="none" w:sz="0" w:space="0" w:color="auto"/>
        <w:right w:val="none" w:sz="0" w:space="0" w:color="auto"/>
      </w:divBdr>
    </w:div>
    <w:div w:id="1057633635">
      <w:bodyDiv w:val="1"/>
      <w:marLeft w:val="0"/>
      <w:marRight w:val="0"/>
      <w:marTop w:val="0"/>
      <w:marBottom w:val="0"/>
      <w:divBdr>
        <w:top w:val="none" w:sz="0" w:space="0" w:color="auto"/>
        <w:left w:val="none" w:sz="0" w:space="0" w:color="auto"/>
        <w:bottom w:val="none" w:sz="0" w:space="0" w:color="auto"/>
        <w:right w:val="none" w:sz="0" w:space="0" w:color="auto"/>
      </w:divBdr>
    </w:div>
    <w:div w:id="1093085396">
      <w:bodyDiv w:val="1"/>
      <w:marLeft w:val="0"/>
      <w:marRight w:val="0"/>
      <w:marTop w:val="0"/>
      <w:marBottom w:val="0"/>
      <w:divBdr>
        <w:top w:val="none" w:sz="0" w:space="0" w:color="auto"/>
        <w:left w:val="none" w:sz="0" w:space="0" w:color="auto"/>
        <w:bottom w:val="none" w:sz="0" w:space="0" w:color="auto"/>
        <w:right w:val="none" w:sz="0" w:space="0" w:color="auto"/>
      </w:divBdr>
    </w:div>
    <w:div w:id="1123423005">
      <w:bodyDiv w:val="1"/>
      <w:marLeft w:val="0"/>
      <w:marRight w:val="0"/>
      <w:marTop w:val="0"/>
      <w:marBottom w:val="0"/>
      <w:divBdr>
        <w:top w:val="none" w:sz="0" w:space="0" w:color="auto"/>
        <w:left w:val="none" w:sz="0" w:space="0" w:color="auto"/>
        <w:bottom w:val="none" w:sz="0" w:space="0" w:color="auto"/>
        <w:right w:val="none" w:sz="0" w:space="0" w:color="auto"/>
      </w:divBdr>
    </w:div>
    <w:div w:id="1203060605">
      <w:bodyDiv w:val="1"/>
      <w:marLeft w:val="0"/>
      <w:marRight w:val="0"/>
      <w:marTop w:val="0"/>
      <w:marBottom w:val="0"/>
      <w:divBdr>
        <w:top w:val="none" w:sz="0" w:space="0" w:color="auto"/>
        <w:left w:val="none" w:sz="0" w:space="0" w:color="auto"/>
        <w:bottom w:val="none" w:sz="0" w:space="0" w:color="auto"/>
        <w:right w:val="none" w:sz="0" w:space="0" w:color="auto"/>
      </w:divBdr>
    </w:div>
    <w:div w:id="1645692287">
      <w:bodyDiv w:val="1"/>
      <w:marLeft w:val="0"/>
      <w:marRight w:val="0"/>
      <w:marTop w:val="0"/>
      <w:marBottom w:val="0"/>
      <w:divBdr>
        <w:top w:val="none" w:sz="0" w:space="0" w:color="auto"/>
        <w:left w:val="none" w:sz="0" w:space="0" w:color="auto"/>
        <w:bottom w:val="none" w:sz="0" w:space="0" w:color="auto"/>
        <w:right w:val="none" w:sz="0" w:space="0" w:color="auto"/>
      </w:divBdr>
    </w:div>
    <w:div w:id="1675188295">
      <w:bodyDiv w:val="1"/>
      <w:marLeft w:val="0"/>
      <w:marRight w:val="0"/>
      <w:marTop w:val="0"/>
      <w:marBottom w:val="0"/>
      <w:divBdr>
        <w:top w:val="none" w:sz="0" w:space="0" w:color="auto"/>
        <w:left w:val="none" w:sz="0" w:space="0" w:color="auto"/>
        <w:bottom w:val="none" w:sz="0" w:space="0" w:color="auto"/>
        <w:right w:val="none" w:sz="0" w:space="0" w:color="auto"/>
      </w:divBdr>
    </w:div>
    <w:div w:id="1727413872">
      <w:bodyDiv w:val="1"/>
      <w:marLeft w:val="0"/>
      <w:marRight w:val="0"/>
      <w:marTop w:val="0"/>
      <w:marBottom w:val="0"/>
      <w:divBdr>
        <w:top w:val="none" w:sz="0" w:space="0" w:color="auto"/>
        <w:left w:val="none" w:sz="0" w:space="0" w:color="auto"/>
        <w:bottom w:val="none" w:sz="0" w:space="0" w:color="auto"/>
        <w:right w:val="none" w:sz="0" w:space="0" w:color="auto"/>
      </w:divBdr>
    </w:div>
    <w:div w:id="1874609166">
      <w:bodyDiv w:val="1"/>
      <w:marLeft w:val="0"/>
      <w:marRight w:val="0"/>
      <w:marTop w:val="0"/>
      <w:marBottom w:val="0"/>
      <w:divBdr>
        <w:top w:val="none" w:sz="0" w:space="0" w:color="auto"/>
        <w:left w:val="none" w:sz="0" w:space="0" w:color="auto"/>
        <w:bottom w:val="none" w:sz="0" w:space="0" w:color="auto"/>
        <w:right w:val="none" w:sz="0" w:space="0" w:color="auto"/>
      </w:divBdr>
    </w:div>
    <w:div w:id="2045985183">
      <w:bodyDiv w:val="1"/>
      <w:marLeft w:val="0"/>
      <w:marRight w:val="0"/>
      <w:marTop w:val="0"/>
      <w:marBottom w:val="0"/>
      <w:divBdr>
        <w:top w:val="none" w:sz="0" w:space="0" w:color="auto"/>
        <w:left w:val="none" w:sz="0" w:space="0" w:color="auto"/>
        <w:bottom w:val="none" w:sz="0" w:space="0" w:color="auto"/>
        <w:right w:val="none" w:sz="0" w:space="0" w:color="auto"/>
      </w:divBdr>
    </w:div>
    <w:div w:id="2073963992">
      <w:bodyDiv w:val="1"/>
      <w:marLeft w:val="0"/>
      <w:marRight w:val="0"/>
      <w:marTop w:val="0"/>
      <w:marBottom w:val="0"/>
      <w:divBdr>
        <w:top w:val="none" w:sz="0" w:space="0" w:color="auto"/>
        <w:left w:val="none" w:sz="0" w:space="0" w:color="auto"/>
        <w:bottom w:val="none" w:sz="0" w:space="0" w:color="auto"/>
        <w:right w:val="none" w:sz="0" w:space="0" w:color="auto"/>
      </w:divBdr>
    </w:div>
    <w:div w:id="2078749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jeremystevenson1225@gmai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tel:+1%20(325)%20249%207727" TargetMode="External"/><Relationship Id="rId17" Type="http://schemas.openxmlformats.org/officeDocument/2006/relationships/hyperlink" Target="https://www.linkedin.com/in/jeremystev1225" TargetMode="External"/><Relationship Id="rId2" Type="http://schemas.openxmlformats.org/officeDocument/2006/relationships/customXml" Target="../customXml/item2.xml"/><Relationship Id="rId16" Type="http://schemas.openxmlformats.org/officeDocument/2006/relationships/hyperlink" Target="mailto:jeremystevenson1225@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tel:+1%20(325)%20249%207727" TargetMode="Externa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inkedin.com/in/jeremystev12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ner\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53C97ACF0841B8B72ADC9B40DC4616"/>
        <w:category>
          <w:name w:val="General"/>
          <w:gallery w:val="placeholder"/>
        </w:category>
        <w:types>
          <w:type w:val="bbPlcHdr"/>
        </w:types>
        <w:behaviors>
          <w:behavior w:val="content"/>
        </w:behaviors>
        <w:guid w:val="{8D4BA75B-EE8A-46E6-8AAE-5BFA2956131E}"/>
      </w:docPartPr>
      <w:docPartBody>
        <w:p w:rsidR="004A091D" w:rsidRDefault="008B5BA2" w:rsidP="008B5BA2">
          <w:pPr>
            <w:pStyle w:val="F053C97ACF0841B8B72ADC9B40DC4616"/>
          </w:pPr>
          <w:r>
            <w:t>Education</w:t>
          </w:r>
        </w:p>
      </w:docPartBody>
    </w:docPart>
    <w:docPart>
      <w:docPartPr>
        <w:name w:val="8768512D5C7D4D77BAF29AC891BE7CA3"/>
        <w:category>
          <w:name w:val="General"/>
          <w:gallery w:val="placeholder"/>
        </w:category>
        <w:types>
          <w:type w:val="bbPlcHdr"/>
        </w:types>
        <w:behaviors>
          <w:behavior w:val="content"/>
        </w:behaviors>
        <w:guid w:val="{1CAE1EFD-6ADE-49FD-8BAD-5E6C8CAF7545}"/>
      </w:docPartPr>
      <w:docPartBody>
        <w:p w:rsidR="004A091D" w:rsidRDefault="008B5BA2" w:rsidP="008B5BA2">
          <w:pPr>
            <w:pStyle w:val="8768512D5C7D4D77BAF29AC891BE7CA3"/>
          </w:pPr>
          <w:r>
            <w:t>Skills &amp; abilities</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4C6" w:rsidRDefault="001D44C6">
      <w:pPr>
        <w:spacing w:line="240" w:lineRule="auto"/>
      </w:pPr>
      <w:r>
        <w:separator/>
      </w:r>
    </w:p>
  </w:endnote>
  <w:endnote w:type="continuationSeparator" w:id="0">
    <w:p w:rsidR="001D44C6" w:rsidRDefault="001D44C6">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Noto Sans Light">
    <w:altName w:val="Calibri"/>
    <w:charset w:val="00"/>
    <w:family w:val="swiss"/>
    <w:pitch w:val="variable"/>
    <w:sig w:usb0="E00002FF" w:usb1="4000201F" w:usb2="08000029" w:usb3="00000000" w:csb0="0000019F" w:csb1="00000000"/>
  </w:font>
  <w:font w:name="Noto Sans ExtraBold">
    <w:altName w:val="Calibri"/>
    <w:charset w:val="00"/>
    <w:family w:val="swiss"/>
    <w:pitch w:val="variable"/>
    <w:sig w:usb0="E00002FF" w:usb1="4000201F" w:usb2="08000029" w:usb3="00000000" w:csb0="0000019F" w:csb1="00000000"/>
  </w:font>
  <w:font w:name="Noto Sans SemiBold">
    <w:altName w:val="Calibri"/>
    <w:charset w:val="00"/>
    <w:family w:val="swiss"/>
    <w:pitch w:val="variable"/>
    <w:sig w:usb0="E00002FF" w:usb1="4000201F" w:usb2="08000029"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oto Sans Medium">
    <w:altName w:val="Calibri"/>
    <w:charset w:val="00"/>
    <w:family w:val="swiss"/>
    <w:pitch w:val="variable"/>
    <w:sig w:usb0="E00002FF" w:usb1="4000201F" w:usb2="08000029" w:usb3="00000000" w:csb0="0000019F" w:csb1="00000000"/>
  </w:font>
  <w:font w:name="Raleway">
    <w:charset w:val="00"/>
    <w:family w:val="auto"/>
    <w:pitch w:val="variable"/>
    <w:sig w:usb0="A00002FF" w:usb1="5000205B" w:usb2="00000000" w:usb3="00000000" w:csb0="00000197" w:csb1="00000000"/>
  </w:font>
  <w:font w:name="Raleway-Medium">
    <w:altName w:val="Segoe Print"/>
    <w:charset w:val="00"/>
    <w:family w:val="roman"/>
    <w:pitch w:val="default"/>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4C6" w:rsidRDefault="001D44C6">
      <w:pPr>
        <w:spacing w:after="0"/>
      </w:pPr>
      <w:r>
        <w:separator/>
      </w:r>
    </w:p>
  </w:footnote>
  <w:footnote w:type="continuationSeparator" w:id="0">
    <w:p w:rsidR="001D44C6" w:rsidRDefault="001D44C6">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CE3"/>
    <w:rsid w:val="0000654D"/>
    <w:rsid w:val="00010D31"/>
    <w:rsid w:val="00084B55"/>
    <w:rsid w:val="0008711D"/>
    <w:rsid w:val="000A269E"/>
    <w:rsid w:val="000A7307"/>
    <w:rsid w:val="00113E3B"/>
    <w:rsid w:val="00161801"/>
    <w:rsid w:val="00177F26"/>
    <w:rsid w:val="001D44C6"/>
    <w:rsid w:val="001E63EF"/>
    <w:rsid w:val="00241170"/>
    <w:rsid w:val="002500B4"/>
    <w:rsid w:val="00251B7B"/>
    <w:rsid w:val="002C42E0"/>
    <w:rsid w:val="002D66E1"/>
    <w:rsid w:val="002F39C3"/>
    <w:rsid w:val="00301EEF"/>
    <w:rsid w:val="00377051"/>
    <w:rsid w:val="003A19BC"/>
    <w:rsid w:val="003D7C2C"/>
    <w:rsid w:val="00472835"/>
    <w:rsid w:val="00486BA4"/>
    <w:rsid w:val="004A091D"/>
    <w:rsid w:val="004A70A0"/>
    <w:rsid w:val="00507F80"/>
    <w:rsid w:val="00513E0E"/>
    <w:rsid w:val="005514D8"/>
    <w:rsid w:val="005A3D0C"/>
    <w:rsid w:val="005E4B9B"/>
    <w:rsid w:val="00621B2E"/>
    <w:rsid w:val="00637E13"/>
    <w:rsid w:val="006628E9"/>
    <w:rsid w:val="006D63DE"/>
    <w:rsid w:val="006F2928"/>
    <w:rsid w:val="0075553D"/>
    <w:rsid w:val="007F3589"/>
    <w:rsid w:val="00814FB6"/>
    <w:rsid w:val="008169FF"/>
    <w:rsid w:val="00855E6E"/>
    <w:rsid w:val="00873DB1"/>
    <w:rsid w:val="00884B2D"/>
    <w:rsid w:val="008B5BA2"/>
    <w:rsid w:val="008C4861"/>
    <w:rsid w:val="008C67D5"/>
    <w:rsid w:val="008D2DED"/>
    <w:rsid w:val="009267C0"/>
    <w:rsid w:val="0094229F"/>
    <w:rsid w:val="0099239A"/>
    <w:rsid w:val="009D59AD"/>
    <w:rsid w:val="009E5CE3"/>
    <w:rsid w:val="00A42321"/>
    <w:rsid w:val="00A46D43"/>
    <w:rsid w:val="00A740C0"/>
    <w:rsid w:val="00AE01EA"/>
    <w:rsid w:val="00AF05C0"/>
    <w:rsid w:val="00AF56DC"/>
    <w:rsid w:val="00B76126"/>
    <w:rsid w:val="00BA3E6B"/>
    <w:rsid w:val="00BD4759"/>
    <w:rsid w:val="00C0774F"/>
    <w:rsid w:val="00C41750"/>
    <w:rsid w:val="00C75E7F"/>
    <w:rsid w:val="00C83B08"/>
    <w:rsid w:val="00CA6DD8"/>
    <w:rsid w:val="00D1454F"/>
    <w:rsid w:val="00D224D0"/>
    <w:rsid w:val="00D25F35"/>
    <w:rsid w:val="00D27C0C"/>
    <w:rsid w:val="00DE2893"/>
    <w:rsid w:val="00E259A9"/>
    <w:rsid w:val="00E74DE3"/>
    <w:rsid w:val="00ED69DC"/>
    <w:rsid w:val="00EE53DE"/>
    <w:rsid w:val="00F83DE6"/>
    <w:rsid w:val="00FD5E56"/>
    <w:rsid w:val="00FF0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53C97ACF0841B8B72ADC9B40DC4616">
    <w:name w:val="F053C97ACF0841B8B72ADC9B40DC4616"/>
    <w:rsid w:val="008B5BA2"/>
    <w:pPr>
      <w:spacing w:after="160" w:line="259" w:lineRule="auto"/>
    </w:pPr>
    <w:rPr>
      <w:kern w:val="2"/>
      <w:sz w:val="22"/>
      <w:szCs w:val="22"/>
      <w14:ligatures w14:val="standardContextual"/>
    </w:rPr>
  </w:style>
  <w:style w:type="paragraph" w:customStyle="1" w:styleId="8768512D5C7D4D77BAF29AC891BE7CA3">
    <w:name w:val="8768512D5C7D4D77BAF29AC891BE7CA3"/>
    <w:rsid w:val="008B5BA2"/>
    <w:pPr>
      <w:spacing w:after="160" w:line="259" w:lineRule="auto"/>
    </w:pPr>
    <w:rPr>
      <w:kern w:val="2"/>
      <w:sz w:val="22"/>
      <w:szCs w:val="2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5.xml><?xml version="1.0" encoding="utf-8"?>
<ds:datastoreItem xmlns:ds="http://schemas.openxmlformats.org/officeDocument/2006/customXml" ds:itemID="{AABE5AEB-BD32-46FB-B4E8-5C314C3FA5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ATS bold classic resume</Template>
  <TotalTime>8</TotalTime>
  <Pages>1</Pages>
  <Words>102</Words>
  <Characters>585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Minionhub</cp:lastModifiedBy>
  <cp:revision>17</cp:revision>
  <dcterms:created xsi:type="dcterms:W3CDTF">2024-05-26T21:25:00Z</dcterms:created>
  <dcterms:modified xsi:type="dcterms:W3CDTF">2025-04-16T13:12:00Z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1033-12.2.0.13431</vt:lpwstr>
  </property>
  <property fmtid="{D5CDD505-2E9C-101B-9397-08002B2CF9AE}" pid="4" name="ICV">
    <vt:lpwstr>CA0FAE3550DC4B7C816FF994FBCED09D_12</vt:lpwstr>
  </property>
  <property fmtid="{D5CDD505-2E9C-101B-9397-08002B2CF9AE}" pid="5" name="GrammarlyDocumentId">
    <vt:lpwstr>865994d3e4ddf8e0db428ebebb25142cd1f6c1a72d6a6dc46fe5b489959dfd9f</vt:lpwstr>
  </property>
</Properties>
</file>