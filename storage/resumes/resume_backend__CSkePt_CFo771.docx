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25"/>
          <w:szCs w:val="25"/>
          <w:rtl w:val="0"/>
        </w:rPr>
        <w:t xml:space="preserve">KEXIN ZHENG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hyperlink r:id="rId7">
        <w:r w:rsidDel="00000000" w:rsidR="00000000" w:rsidRPr="00000000">
          <w:rPr>
            <w:rFonts w:ascii="Calibri" w:cs="Calibri" w:eastAsia="Calibri" w:hAnsi="Calibri"/>
            <w:sz w:val="19"/>
            <w:szCs w:val="19"/>
            <w:rtl w:val="0"/>
          </w:rPr>
          <w:t xml:space="preserve">kexinz0227@gmail.com</w:t>
        </w:r>
      </w:hyperlink>
      <w:r w:rsidDel="00000000" w:rsidR="00000000" w:rsidRPr="00000000">
        <w:rPr>
          <w:rFonts w:ascii="Calibri" w:cs="Calibri" w:eastAsia="Calibri" w:hAnsi="Calibri"/>
          <w:color w:val="4472c4"/>
          <w:sz w:val="19"/>
          <w:szCs w:val="19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| (+1) 5105095961 | Fremont, CA 94536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rPr>
          <w:rFonts w:ascii="Calibri" w:cs="Calibri" w:eastAsia="Calibri" w:hAnsi="Calibri"/>
          <w:b w:val="1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GitHub: </w:t>
      </w:r>
      <w:hyperlink r:id="rId8">
        <w:r w:rsidDel="00000000" w:rsidR="00000000" w:rsidRPr="00000000">
          <w:rPr>
            <w:rFonts w:ascii="Calibri" w:cs="Calibri" w:eastAsia="Calibri" w:hAnsi="Calibri"/>
            <w:sz w:val="19"/>
            <w:szCs w:val="19"/>
            <w:rtl w:val="0"/>
          </w:rPr>
          <w:t xml:space="preserve">KexinZheng5 </w:t>
        </w:r>
      </w:hyperlink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| LinkedIn: </w:t>
      </w:r>
      <w:hyperlink r:id="rId9">
        <w:r w:rsidDel="00000000" w:rsidR="00000000" w:rsidRPr="00000000">
          <w:rPr>
            <w:rFonts w:ascii="Calibri" w:cs="Calibri" w:eastAsia="Calibri" w:hAnsi="Calibri"/>
            <w:sz w:val="19"/>
            <w:szCs w:val="19"/>
            <w:rtl w:val="0"/>
          </w:rPr>
          <w:t xml:space="preserve">https://www.linkedin.com/in/kexin-zheng-148077160/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rPr>
          <w:rFonts w:ascii="Calibri" w:cs="Calibri" w:eastAsia="Calibri" w:hAnsi="Calibri"/>
          <w:b w:val="1"/>
          <w:smallCap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9"/>
          <w:szCs w:val="19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19"/>
          <w:szCs w:val="19"/>
          <w:rtl w:val="0"/>
        </w:rPr>
        <w:t xml:space="preserve">University of California, Los Angeles (UCLA) | Los Angeles, CA|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M.S., Computer Science</w:t>
        <w:tab/>
        <w:t xml:space="preserve">2024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214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GPA: 3.822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Relevant Coursework: Optimization Theory, Natural Language Processing, Advanced Data Mining, Cloud Computing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19"/>
          <w:szCs w:val="19"/>
          <w:rtl w:val="0"/>
        </w:rPr>
        <w:t xml:space="preserve">University of California, Los Angeles (UCLA) | Los Angeles, CA|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B.S., Computer Science</w:t>
        <w:tab/>
        <w:t xml:space="preserve">2022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214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GPA: 3.959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Relevant Coursework: Operating Systems Principles, Algorithms and Complexities, Software Engineering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  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rPr>
          <w:rFonts w:ascii="Calibri" w:cs="Calibri" w:eastAsia="Calibri" w:hAnsi="Calibri"/>
          <w:b w:val="1"/>
          <w:smallCap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9"/>
          <w:szCs w:val="19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sz w:val="19"/>
          <w:szCs w:val="19"/>
          <w:rtl w:val="0"/>
        </w:rPr>
        <w:t xml:space="preserve">Independent Game Developer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12/2022 - Present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Initiated development of 2 games on Roblox: a collection of classical puzzles and a rhythm game using Lua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Visited and tested 150+ times by online users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Created the main framework for game GUI and in-game assets and developed a game engine using parallel programming for faster keyboard input processing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9"/>
          <w:szCs w:val="19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19"/>
          <w:szCs w:val="19"/>
          <w:rtl w:val="0"/>
        </w:rPr>
        <w:t xml:space="preserve">"CPU/GPU Acceleration For 5G Cloud RAN"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04/2024 - 06/2024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Applied CPU and GPU (CUDA) acceleration via thread pool and Gpufit library to baseline channel calculation using the GNU Scientific Library on C++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Achieved a 10-time speedup ratio for an individual task and a steady increase in execution time under stress test simulation (100 tasks per millisecond)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79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Responsible for implementing an extension of Gpufit to support function optimization with complex number output and tracking the change in runtime and request response time in different test settings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19"/>
          <w:szCs w:val="19"/>
          <w:rtl w:val="0"/>
        </w:rPr>
        <w:t xml:space="preserve">"Exploring Efficient Hypothesis Tests for Neural Networks"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05/2024 - Present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two permutation-based hypothesis tests for linear and nonlinear relationships between input and output using Numpy and PyTorch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The test finds critical factors that contribute to neural network decisions with better stability for models incorporating randomness; applicable to models involving image analysis and genome-wide association studies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Utilized batch jobs on a computing cluster (Hoffman2) to speed up model training and evaluation by 50%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Applied the test to a convolutional neural network trained with MNIST dataset and two biologically integrated neural networks (BANNs and P-NET) and achieved an 8-second speed up on a bottleneck function for each data point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Currently working on additional optimization techniques and applications for publication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firstLine="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19"/>
          <w:szCs w:val="19"/>
          <w:rtl w:val="0"/>
        </w:rPr>
        <w:t xml:space="preserve">"The Dog Pound" - Website for Sharing Dog Pictures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03/2022 - 06/2022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Created an image-sharing website with automatic content filtering using Pytorch and a pre-trained deep-learning model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Used C++, Python, Docker containers, and Google Cloud Platform for backend and HTML, CSS, and Javascript for frontend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79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Responsible for backend requests handling, unit and integration testing, and helping the team to debug and find optimal solutions while serving as the project leader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z w:val="19"/>
          <w:szCs w:val="19"/>
          <w:rtl w:val="0"/>
        </w:rPr>
        <w:t xml:space="preserve">"Autonomous Mapping Car" - UCLA Transfer Bridge HaCK Project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ab/>
        <w:t xml:space="preserve">09/2020 - 09/2020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an autonomous car for generating a map containing obstacles in its environment using C and Python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Achieved self-driving and environment data collection using an Arduino board integrated with motors and ultrasonic sensors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6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a map generation software by establishing a Bluetooth connection between the car and the computer and processing raw sensor data via noise handling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720" w:hanging="379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Responsible for data collection and data processing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rPr>
          <w:rFonts w:ascii="Calibri" w:cs="Calibri" w:eastAsia="Calibri" w:hAnsi="Calibri"/>
          <w:b w:val="1"/>
          <w:smallCaps w:val="1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9"/>
          <w:szCs w:val="19"/>
          <w:rtl w:val="0"/>
        </w:rPr>
        <w:t xml:space="preserve">SKILLS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214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Python, PyTorch, TensorFlow, C++, JavaScript, Lua, Java, C, C#, HTML, CSS, LaTeX, MATLAB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214"/>
        </w:tabs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Amazon Web Services, Google Cloud Platform, Git, Docker</w:t>
      </w:r>
    </w:p>
    <w:sectPr>
      <w:pgSz w:h="15840" w:w="12240" w:orient="portrait"/>
      <w:pgMar w:bottom="1152" w:top="1152" w:left="1152" w:right="115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 w:val="1"/>
    <w:rsid w:val="00EF7B96"/>
    <w:pPr>
      <w:keepNext w:val="1"/>
      <w:spacing w:after="60" w:before="240"/>
      <w:outlineLvl w:val="0"/>
    </w:pPr>
    <w:rPr>
      <w:rFonts w:ascii="Times New Roman" w:cs="Times New Roman" w:eastAsia="Times New Roman" w:hAnsi="Times New Roman"/>
      <w:b w:val="1"/>
      <w:bCs w:val="1"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 w:val="1"/>
    <w:rsid w:val="00EF7B96"/>
    <w:pPr>
      <w:keepNext w:val="1"/>
      <w:spacing w:after="60" w:before="240"/>
      <w:outlineLvl w:val="1"/>
    </w:pPr>
    <w:rPr>
      <w:rFonts w:ascii="Times New Roman" w:cs="Times New Roman" w:eastAsia="Times New Roman" w:hAnsi="Times New Roman"/>
      <w:b w:val="1"/>
      <w:bCs w:val="1"/>
      <w:i w:val="0"/>
      <w:iCs w:val="1"/>
      <w:sz w:val="36"/>
      <w:szCs w:val="36"/>
    </w:rPr>
  </w:style>
  <w:style w:type="paragraph" w:styleId="Heading3">
    <w:name w:val="heading 3"/>
    <w:basedOn w:val="Normal"/>
    <w:next w:val="Normal"/>
    <w:qFormat w:val="1"/>
    <w:rsid w:val="00EF7B96"/>
    <w:pPr>
      <w:keepNext w:val="1"/>
      <w:spacing w:after="60" w:before="240"/>
      <w:outlineLvl w:val="2"/>
    </w:pPr>
    <w:rPr>
      <w:rFonts w:ascii="Times New Roman" w:cs="Times New Roman" w:eastAsia="Times New Roman" w:hAnsi="Times New Roman"/>
      <w:b w:val="1"/>
      <w:bCs w:val="1"/>
      <w:i w:val="0"/>
      <w:sz w:val="28"/>
      <w:szCs w:val="28"/>
    </w:rPr>
  </w:style>
  <w:style w:type="paragraph" w:styleId="Heading4">
    <w:name w:val="heading 4"/>
    <w:basedOn w:val="Normal"/>
    <w:next w:val="Normal"/>
    <w:qFormat w:val="1"/>
    <w:rsid w:val="00EF7B96"/>
    <w:pPr>
      <w:keepNext w:val="1"/>
      <w:spacing w:after="60" w:before="240"/>
      <w:outlineLvl w:val="3"/>
    </w:pPr>
    <w:rPr>
      <w:rFonts w:ascii="Times New Roman" w:cs="Times New Roman" w:eastAsia="Times New Roman" w:hAnsi="Times New Roman"/>
      <w:b w:val="1"/>
      <w:bCs w:val="1"/>
      <w:i w:val="0"/>
      <w:sz w:val="24"/>
      <w:szCs w:val="24"/>
    </w:rPr>
  </w:style>
  <w:style w:type="paragraph" w:styleId="Heading5">
    <w:name w:val="heading 5"/>
    <w:basedOn w:val="Normal"/>
    <w:next w:val="Normal"/>
    <w:qFormat w:val="1"/>
    <w:rsid w:val="00EF7B96"/>
    <w:pPr>
      <w:spacing w:after="60" w:before="240"/>
      <w:outlineLvl w:val="4"/>
    </w:pPr>
    <w:rPr>
      <w:rFonts w:ascii="Times New Roman" w:cs="Times New Roman" w:eastAsia="Times New Roman" w:hAnsi="Times New Roman"/>
      <w:b w:val="1"/>
      <w:bCs w:val="1"/>
      <w:i w:val="0"/>
      <w:iCs w:val="1"/>
      <w:sz w:val="20"/>
      <w:szCs w:val="20"/>
    </w:rPr>
  </w:style>
  <w:style w:type="paragraph" w:styleId="Heading6">
    <w:name w:val="heading 6"/>
    <w:basedOn w:val="Normal"/>
    <w:next w:val="Normal"/>
    <w:qFormat w:val="1"/>
    <w:rsid w:val="00EF7B96"/>
    <w:pPr>
      <w:spacing w:after="60" w:before="240"/>
      <w:outlineLvl w:val="5"/>
    </w:pPr>
    <w:rPr>
      <w:rFonts w:ascii="Times New Roman" w:cs="Times New Roman" w:eastAsia="Times New Roman" w:hAnsi="Times New Roman"/>
      <w:b w:val="1"/>
      <w:bCs w:val="1"/>
      <w:i w:val="0"/>
      <w:sz w:val="16"/>
      <w:szCs w:val="16"/>
    </w:rPr>
  </w:style>
  <w:style w:type="character" w:styleId="DefaultParagraphFont" w:default="1">
    <w:name w:val="Default Paragraph Font"/>
    <w:semiHidden w:val="1"/>
  </w:style>
  <w:style w:type="paragraph" w:styleId="divWordSection1" w:customStyle="1">
    <w:name w:val="div_WordSection1"/>
    <w:basedOn w:val="Normal"/>
  </w:style>
  <w:style w:type="character" w:styleId="fs12fw6undefinedtdn" w:customStyle="1">
    <w:name w:val="fs12 fw6 undefined tdn"/>
    <w:basedOn w:val="DefaultParagraphFont"/>
  </w:style>
  <w:style w:type="character" w:styleId="fs12fw6" w:customStyle="1">
    <w:name w:val="fs12 fw6"/>
    <w:basedOn w:val="DefaultParagraphFont"/>
  </w:style>
  <w:style w:type="character" w:styleId="fs12fw4undefinedtdn" w:customStyle="1">
    <w:name w:val="fs12 fw4 undefined tdn"/>
    <w:basedOn w:val="DefaultParagraphFont"/>
  </w:style>
  <w:style w:type="character" w:styleId="fs12fw4" w:customStyle="1">
    <w:name w:val="fs12 fw4"/>
    <w:basedOn w:val="DefaultParagraphFont"/>
  </w:style>
  <w:style w:type="paragraph" w:styleId="liMsoNormal" w:customStyle="1">
    <w:name w:val="li_MsoNormal"/>
    <w:basedOn w:val="Normal"/>
    <w:pPr>
      <w:spacing w:line="240" w:lineRule="atLeast"/>
    </w:pPr>
  </w:style>
  <w:style w:type="character" w:styleId="fs12fw4fsioverflow-hidden" w:customStyle="1">
    <w:name w:val="fs12 fw4 fsi overflow-hidden"/>
    <w:basedOn w:val="DefaultParagraphFont"/>
  </w:style>
  <w:style w:type="character" w:styleId="fs12fw4overflow-hidden" w:customStyle="1">
    <w:name w:val="fs12 fw4 overflow-hidden"/>
    <w:basedOn w:val="DefaultParagraphFont"/>
  </w:style>
  <w:style w:type="character" w:styleId="fs12fw6overflow-hidden" w:customStyle="1">
    <w:name w:val="fs12 fw6 overflow-hidden"/>
    <w:basedOn w:val="DefaultParagraphFont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exin-zheng-148077160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xinz0227@gmail.com" TargetMode="External"/><Relationship Id="rId8" Type="http://schemas.openxmlformats.org/officeDocument/2006/relationships/hyperlink" Target="https://github.com/KexinZheng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wtEkeMaZUcCKejz1cExmtcX6Ig==">CgMxLjA4AHIhMTFJOGd3a3NtMzUtRU9yNWFWV0VfT2hKcmtCWnJxVU5M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