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6A650">
      <w:pPr>
        <w:pStyle w:val="5"/>
        <w:spacing w:before="161"/>
        <w:ind w:left="0" w:firstLine="0"/>
      </w:pPr>
      <w:bookmarkStart w:id="6" w:name="_GoBack"/>
      <w:bookmarkEnd w:id="6"/>
    </w:p>
    <w:p w14:paraId="183A72D7">
      <w:pPr>
        <w:pStyle w:val="2"/>
      </w:pPr>
      <w:bookmarkStart w:id="0" w:name="Name: Mallika"/>
      <w:bookmarkEnd w:id="0"/>
      <w:r>
        <w:t>Name:</w:t>
      </w:r>
      <w:r>
        <w:rPr>
          <w:spacing w:val="-13"/>
        </w:rPr>
        <w:t xml:space="preserve"> </w:t>
      </w:r>
      <w:r>
        <w:rPr>
          <w:spacing w:val="-2"/>
        </w:rPr>
        <w:t>Mallika</w:t>
      </w:r>
    </w:p>
    <w:p w14:paraId="7DEEA876">
      <w:pPr>
        <w:spacing w:before="98" w:line="328" w:lineRule="auto"/>
        <w:ind w:left="220" w:right="7929" w:firstLine="0"/>
        <w:jc w:val="left"/>
        <w:rPr>
          <w:b/>
          <w:sz w:val="22"/>
        </w:rPr>
      </w:pPr>
      <w:r>
        <w:rPr>
          <w:b/>
          <w:sz w:val="22"/>
        </w:rPr>
        <w:t>Email.id:</w:t>
      </w:r>
      <w:r>
        <w:rPr>
          <w:b/>
          <w:spacing w:val="-14"/>
          <w:sz w:val="22"/>
        </w:rPr>
        <w:t xml:space="preserve"> </w:t>
      </w:r>
      <w:r>
        <w:fldChar w:fldCharType="begin"/>
      </w:r>
      <w:r>
        <w:instrText xml:space="preserve"> HYPERLINK "mailto:mallikag2505@gmail.com" \h </w:instrText>
      </w:r>
      <w:r>
        <w:fldChar w:fldCharType="separate"/>
      </w:r>
      <w:r>
        <w:rPr>
          <w:b/>
          <w:sz w:val="22"/>
        </w:rPr>
        <w:t>mallikag2505@gmail.com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Contact.no: 414-246-3154</w:t>
      </w:r>
    </w:p>
    <w:p w14:paraId="791B758D">
      <w:pPr>
        <w:tabs>
          <w:tab w:val="left" w:pos="11183"/>
        </w:tabs>
        <w:spacing w:before="243"/>
        <w:ind w:left="2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thick"/>
        </w:rPr>
        <w:t>PROFESSIONAL</w:t>
      </w:r>
      <w:r>
        <w:rPr>
          <w:b/>
          <w:spacing w:val="-6"/>
          <w:sz w:val="22"/>
          <w:u w:val="thick"/>
        </w:rPr>
        <w:t xml:space="preserve"> </w:t>
      </w:r>
      <w:r>
        <w:rPr>
          <w:b/>
          <w:spacing w:val="-2"/>
          <w:sz w:val="22"/>
          <w:u w:val="thick"/>
        </w:rPr>
        <w:t>SUMMARY</w:t>
      </w:r>
      <w:r>
        <w:rPr>
          <w:b/>
          <w:sz w:val="22"/>
          <w:u w:val="thick"/>
        </w:rPr>
        <w:tab/>
      </w:r>
    </w:p>
    <w:p w14:paraId="7045C886">
      <w:pPr>
        <w:pStyle w:val="7"/>
        <w:numPr>
          <w:ilvl w:val="0"/>
          <w:numId w:val="1"/>
        </w:numPr>
        <w:tabs>
          <w:tab w:val="left" w:pos="580"/>
        </w:tabs>
        <w:spacing w:before="34" w:after="0" w:line="278" w:lineRule="auto"/>
        <w:ind w:left="580" w:right="214" w:hanging="360"/>
        <w:jc w:val="both"/>
        <w:rPr>
          <w:rFonts w:ascii="Arial" w:hAnsi="Arial"/>
          <w:b/>
          <w:sz w:val="22"/>
        </w:rPr>
      </w:pPr>
      <w:r>
        <w:rPr>
          <w:b/>
          <w:sz w:val="22"/>
        </w:rPr>
        <w:t xml:space="preserve">Over 10+ years </w:t>
      </w:r>
      <w:r>
        <w:rPr>
          <w:sz w:val="22"/>
        </w:rPr>
        <w:t xml:space="preserve">of experience in designing and developing software applications on several different engagements focused on .Net based Applications, Web, Windows and Mobile applications development, Client-server, and N-tier </w:t>
      </w:r>
      <w:r>
        <w:rPr>
          <w:spacing w:val="-2"/>
          <w:sz w:val="22"/>
        </w:rPr>
        <w:t>Application.</w:t>
      </w:r>
    </w:p>
    <w:p w14:paraId="00A566A0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22" w:hanging="360"/>
        <w:jc w:val="both"/>
        <w:rPr>
          <w:rFonts w:ascii="Arial" w:hAnsi="Arial"/>
          <w:b/>
          <w:sz w:val="22"/>
        </w:rPr>
      </w:pPr>
      <w:r>
        <w:rPr>
          <w:sz w:val="22"/>
        </w:rPr>
        <w:t>Full Stack .NET Developer with extensive experience in designing and developing scalable web applications, RESTful APIs, and backend services using ASP.NET Core and Entity Framework</w:t>
      </w:r>
    </w:p>
    <w:p w14:paraId="04E0B669">
      <w:pPr>
        <w:pStyle w:val="7"/>
        <w:numPr>
          <w:ilvl w:val="0"/>
          <w:numId w:val="1"/>
        </w:numPr>
        <w:tabs>
          <w:tab w:val="left" w:pos="580"/>
        </w:tabs>
        <w:spacing w:before="0" w:after="0" w:line="276" w:lineRule="auto"/>
        <w:ind w:left="580" w:right="221" w:hanging="360"/>
        <w:jc w:val="both"/>
        <w:rPr>
          <w:rFonts w:ascii="Arial" w:hAnsi="Arial"/>
          <w:b/>
          <w:sz w:val="22"/>
        </w:rPr>
      </w:pPr>
      <w:r>
        <w:rPr>
          <w:sz w:val="22"/>
        </w:rPr>
        <w:t>Skilled in developing client-server web applications using C#, ASP.NET, ASP.NET MVC, WCF, RESTful services, HTML,</w:t>
      </w:r>
      <w:r>
        <w:rPr>
          <w:spacing w:val="-14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14"/>
          <w:sz w:val="22"/>
        </w:rPr>
        <w:t xml:space="preserve"> </w:t>
      </w:r>
      <w:r>
        <w:rPr>
          <w:sz w:val="22"/>
        </w:rPr>
        <w:t>ADO.NET,</w:t>
      </w:r>
      <w:r>
        <w:rPr>
          <w:spacing w:val="-14"/>
          <w:sz w:val="22"/>
        </w:rPr>
        <w:t xml:space="preserve"> </w:t>
      </w:r>
      <w:r>
        <w:rPr>
          <w:sz w:val="22"/>
        </w:rPr>
        <w:t>SQL</w:t>
      </w:r>
      <w:r>
        <w:rPr>
          <w:spacing w:val="-13"/>
          <w:sz w:val="22"/>
        </w:rPr>
        <w:t xml:space="preserve"> </w:t>
      </w:r>
      <w:r>
        <w:rPr>
          <w:sz w:val="22"/>
        </w:rPr>
        <w:t>Server,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proficient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3"/>
          <w:sz w:val="22"/>
        </w:rPr>
        <w:t xml:space="preserve"> </w:t>
      </w:r>
      <w:r>
        <w:rPr>
          <w:sz w:val="22"/>
        </w:rPr>
        <w:t>providing</w:t>
      </w:r>
      <w:r>
        <w:rPr>
          <w:spacing w:val="-14"/>
          <w:sz w:val="22"/>
        </w:rPr>
        <w:t xml:space="preserve"> </w:t>
      </w:r>
      <w:r>
        <w:rPr>
          <w:sz w:val="22"/>
        </w:rPr>
        <w:t>.NET</w:t>
      </w:r>
      <w:r>
        <w:rPr>
          <w:spacing w:val="-14"/>
          <w:sz w:val="22"/>
        </w:rPr>
        <w:t xml:space="preserve"> </w:t>
      </w:r>
      <w:r>
        <w:rPr>
          <w:sz w:val="22"/>
        </w:rPr>
        <w:t>solutions</w:t>
      </w:r>
      <w:r>
        <w:rPr>
          <w:spacing w:val="-11"/>
          <w:sz w:val="22"/>
        </w:rPr>
        <w:t xml:space="preserve"> </w:t>
      </w:r>
      <w:r>
        <w:rPr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deep</w:t>
      </w:r>
      <w:r>
        <w:rPr>
          <w:spacing w:val="-12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14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.NET frameworks, Web Services, and RESTful APIs.</w:t>
      </w:r>
    </w:p>
    <w:p w14:paraId="0449F791">
      <w:pPr>
        <w:pStyle w:val="7"/>
        <w:numPr>
          <w:ilvl w:val="0"/>
          <w:numId w:val="1"/>
        </w:numPr>
        <w:tabs>
          <w:tab w:val="left" w:pos="579"/>
        </w:tabs>
        <w:spacing w:before="0" w:after="0" w:line="240" w:lineRule="auto"/>
        <w:ind w:left="579" w:right="0" w:hanging="361"/>
        <w:jc w:val="both"/>
        <w:rPr>
          <w:rFonts w:ascii="Arial" w:hAnsi="Arial"/>
          <w:b/>
          <w:sz w:val="22"/>
        </w:rPr>
      </w:pPr>
      <w:r>
        <w:rPr>
          <w:sz w:val="22"/>
        </w:rPr>
        <w:t>Experienced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3"/>
          <w:sz w:val="22"/>
        </w:rPr>
        <w:t xml:space="preserve"> </w:t>
      </w:r>
      <w:r>
        <w:rPr>
          <w:sz w:val="22"/>
        </w:rPr>
        <w:t>creating</w:t>
      </w:r>
      <w:r>
        <w:rPr>
          <w:spacing w:val="-12"/>
          <w:sz w:val="22"/>
        </w:rPr>
        <w:t xml:space="preserve"> </w:t>
      </w:r>
      <w:r>
        <w:rPr>
          <w:sz w:val="22"/>
        </w:rPr>
        <w:t>Single</w:t>
      </w:r>
      <w:r>
        <w:rPr>
          <w:spacing w:val="-14"/>
          <w:sz w:val="22"/>
        </w:rPr>
        <w:t xml:space="preserve"> </w:t>
      </w:r>
      <w:r>
        <w:rPr>
          <w:sz w:val="22"/>
        </w:rPr>
        <w:t>Page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5"/>
          <w:sz w:val="22"/>
        </w:rPr>
        <w:t xml:space="preserve"> </w:t>
      </w:r>
      <w:r>
        <w:rPr>
          <w:sz w:val="22"/>
        </w:rPr>
        <w:t>(SPA)</w:t>
      </w:r>
      <w:r>
        <w:rPr>
          <w:spacing w:val="-9"/>
          <w:sz w:val="22"/>
        </w:rPr>
        <w:t xml:space="preserve"> </w:t>
      </w:r>
      <w:r>
        <w:rPr>
          <w:sz w:val="22"/>
        </w:rPr>
        <w:t>utilizing</w:t>
      </w:r>
      <w:r>
        <w:rPr>
          <w:spacing w:val="-12"/>
          <w:sz w:val="22"/>
        </w:rPr>
        <w:t xml:space="preserve"> </w:t>
      </w:r>
      <w:r>
        <w:rPr>
          <w:sz w:val="22"/>
        </w:rPr>
        <w:t>JavaScript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AngularJS.</w:t>
      </w:r>
    </w:p>
    <w:p w14:paraId="15456705">
      <w:pPr>
        <w:pStyle w:val="7"/>
        <w:numPr>
          <w:ilvl w:val="0"/>
          <w:numId w:val="1"/>
        </w:numPr>
        <w:tabs>
          <w:tab w:val="left" w:pos="580"/>
        </w:tabs>
        <w:spacing w:before="28" w:after="0" w:line="273" w:lineRule="auto"/>
        <w:ind w:left="580" w:right="228" w:hanging="360"/>
        <w:jc w:val="both"/>
        <w:rPr>
          <w:rFonts w:ascii="Arial" w:hAnsi="Arial"/>
          <w:b/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creating</w:t>
      </w:r>
      <w:r>
        <w:rPr>
          <w:spacing w:val="-6"/>
          <w:sz w:val="22"/>
        </w:rPr>
        <w:t xml:space="preserve"> </w:t>
      </w:r>
      <w:r>
        <w:rPr>
          <w:sz w:val="22"/>
        </w:rPr>
        <w:t>dynamic,</w:t>
      </w:r>
      <w:r>
        <w:rPr>
          <w:spacing w:val="-1"/>
          <w:sz w:val="22"/>
        </w:rPr>
        <w:t xml:space="preserve"> </w:t>
      </w:r>
      <w:r>
        <w:rPr>
          <w:sz w:val="22"/>
        </w:rPr>
        <w:t>responsive</w:t>
      </w:r>
      <w:r>
        <w:rPr>
          <w:spacing w:val="-6"/>
          <w:sz w:val="22"/>
        </w:rPr>
        <w:t xml:space="preserve"> </w:t>
      </w:r>
      <w:r>
        <w:rPr>
          <w:sz w:val="22"/>
        </w:rPr>
        <w:t>front-end interfaces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Angular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React, with</w:t>
      </w:r>
      <w:r>
        <w:rPr>
          <w:spacing w:val="-6"/>
          <w:sz w:val="22"/>
        </w:rPr>
        <w:t xml:space="preserve"> </w:t>
      </w:r>
      <w:r>
        <w:rPr>
          <w:sz w:val="22"/>
        </w:rPr>
        <w:t>a focus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experience, accessibility, and real-time data interactions.</w:t>
      </w:r>
    </w:p>
    <w:p w14:paraId="510FA20F">
      <w:pPr>
        <w:pStyle w:val="7"/>
        <w:numPr>
          <w:ilvl w:val="0"/>
          <w:numId w:val="1"/>
        </w:numPr>
        <w:tabs>
          <w:tab w:val="left" w:pos="580"/>
        </w:tabs>
        <w:spacing w:before="3" w:after="0" w:line="278" w:lineRule="auto"/>
        <w:ind w:left="580" w:right="211" w:hanging="360"/>
        <w:jc w:val="both"/>
        <w:rPr>
          <w:rFonts w:ascii="Arial" w:hAnsi="Arial"/>
          <w:b/>
          <w:sz w:val="22"/>
        </w:rPr>
      </w:pPr>
      <w:r>
        <w:rPr>
          <w:sz w:val="22"/>
        </w:rPr>
        <w:t>Extensive experience with the Software Development Life Cycle (SDLC) including Agile, Iterative, and SCRUM methodologies, covering SRS, Design &amp; Analysis, Development, Implementation, Build, Deployment, Version Control, and supporting post-implementation and UAT issues, along with migration and project conversion.</w:t>
      </w:r>
    </w:p>
    <w:p w14:paraId="75A3F010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21" w:hanging="360"/>
        <w:jc w:val="both"/>
        <w:rPr>
          <w:rFonts w:ascii="Arial" w:hAnsi="Arial"/>
          <w:b/>
          <w:sz w:val="22"/>
        </w:rPr>
      </w:pPr>
      <w:r>
        <w:rPr>
          <w:sz w:val="22"/>
        </w:rPr>
        <w:t>Proficient in</w:t>
      </w:r>
      <w:r>
        <w:rPr>
          <w:spacing w:val="-1"/>
          <w:sz w:val="22"/>
        </w:rPr>
        <w:t xml:space="preserve"> </w:t>
      </w:r>
      <w:r>
        <w:rPr>
          <w:sz w:val="22"/>
        </w:rPr>
        <w:t>designing SQL Server databases, writing SQL queries, and developing and</w:t>
      </w:r>
      <w:r>
        <w:rPr>
          <w:spacing w:val="-1"/>
          <w:sz w:val="22"/>
        </w:rPr>
        <w:t xml:space="preserve"> </w:t>
      </w:r>
      <w:r>
        <w:rPr>
          <w:sz w:val="22"/>
        </w:rPr>
        <w:t>modifying database objects such as stored procedures, views, and triggers.</w:t>
      </w:r>
    </w:p>
    <w:p w14:paraId="0B76E2BA">
      <w:pPr>
        <w:pStyle w:val="7"/>
        <w:numPr>
          <w:ilvl w:val="0"/>
          <w:numId w:val="1"/>
        </w:numPr>
        <w:tabs>
          <w:tab w:val="left" w:pos="579"/>
        </w:tabs>
        <w:spacing w:before="0" w:after="0" w:line="249" w:lineRule="exact"/>
        <w:ind w:left="579" w:right="0" w:hanging="361"/>
        <w:jc w:val="both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6"/>
          <w:sz w:val="22"/>
        </w:rPr>
        <w:t xml:space="preserve"> </w:t>
      </w:r>
      <w:r>
        <w:rPr>
          <w:sz w:val="22"/>
        </w:rPr>
        <w:t>N-Tier</w:t>
      </w:r>
      <w:r>
        <w:rPr>
          <w:spacing w:val="-9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various</w:t>
      </w:r>
      <w:r>
        <w:rPr>
          <w:spacing w:val="-12"/>
          <w:sz w:val="22"/>
        </w:rPr>
        <w:t xml:space="preserve"> </w:t>
      </w:r>
      <w:r>
        <w:rPr>
          <w:sz w:val="22"/>
        </w:rPr>
        <w:t>Windows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web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applications.</w:t>
      </w:r>
    </w:p>
    <w:p w14:paraId="7D598BB2">
      <w:pPr>
        <w:pStyle w:val="7"/>
        <w:numPr>
          <w:ilvl w:val="0"/>
          <w:numId w:val="1"/>
        </w:numPr>
        <w:tabs>
          <w:tab w:val="left" w:pos="580"/>
        </w:tabs>
        <w:spacing w:before="27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Strong</w:t>
      </w:r>
      <w:r>
        <w:rPr>
          <w:spacing w:val="-10"/>
          <w:sz w:val="22"/>
        </w:rPr>
        <w:t xml:space="preserve"> </w:t>
      </w:r>
      <w:r>
        <w:rPr>
          <w:sz w:val="22"/>
        </w:rPr>
        <w:t>expertise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utilizing</w:t>
      </w:r>
      <w:r>
        <w:rPr>
          <w:spacing w:val="-5"/>
          <w:sz w:val="22"/>
        </w:rPr>
        <w:t xml:space="preserve"> </w:t>
      </w:r>
      <w:r>
        <w:rPr>
          <w:sz w:val="22"/>
        </w:rPr>
        <w:t>Views,</w:t>
      </w:r>
      <w:r>
        <w:rPr>
          <w:spacing w:val="-4"/>
          <w:sz w:val="22"/>
        </w:rPr>
        <w:t xml:space="preserve"> </w:t>
      </w:r>
      <w:r>
        <w:rPr>
          <w:sz w:val="22"/>
        </w:rPr>
        <w:t>View</w:t>
      </w:r>
      <w:r>
        <w:rPr>
          <w:spacing w:val="-13"/>
          <w:sz w:val="22"/>
        </w:rPr>
        <w:t xml:space="preserve"> </w:t>
      </w:r>
      <w:r>
        <w:rPr>
          <w:sz w:val="22"/>
        </w:rPr>
        <w:t>Models,</w:t>
      </w:r>
      <w:r>
        <w:rPr>
          <w:spacing w:val="-2"/>
          <w:sz w:val="22"/>
        </w:rPr>
        <w:t xml:space="preserve"> </w:t>
      </w:r>
      <w:r>
        <w:rPr>
          <w:sz w:val="22"/>
        </w:rPr>
        <w:t>Temp</w:t>
      </w:r>
      <w:r>
        <w:rPr>
          <w:spacing w:val="-3"/>
          <w:sz w:val="22"/>
        </w:rPr>
        <w:t xml:space="preserve"> </w:t>
      </w:r>
      <w:r>
        <w:rPr>
          <w:sz w:val="22"/>
        </w:rPr>
        <w:t>Data,</w:t>
      </w:r>
      <w:r>
        <w:rPr>
          <w:spacing w:val="-9"/>
          <w:sz w:val="22"/>
        </w:rPr>
        <w:t xml:space="preserve"> </w:t>
      </w:r>
      <w:r>
        <w:rPr>
          <w:sz w:val="22"/>
        </w:rPr>
        <w:t>Temp</w:t>
      </w:r>
      <w:r>
        <w:rPr>
          <w:spacing w:val="-5"/>
          <w:sz w:val="22"/>
        </w:rPr>
        <w:t xml:space="preserve"> </w:t>
      </w:r>
      <w:r>
        <w:rPr>
          <w:sz w:val="22"/>
        </w:rPr>
        <w:t>Tables,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Action</w:t>
      </w:r>
      <w:r>
        <w:rPr>
          <w:spacing w:val="-12"/>
          <w:sz w:val="22"/>
        </w:rPr>
        <w:t xml:space="preserve"> </w:t>
      </w:r>
      <w:r>
        <w:rPr>
          <w:sz w:val="22"/>
        </w:rPr>
        <w:t>Filters</w:t>
      </w:r>
      <w:r>
        <w:rPr>
          <w:spacing w:val="-4"/>
          <w:sz w:val="22"/>
        </w:rPr>
        <w:t xml:space="preserve"> </w:t>
      </w:r>
      <w:r>
        <w:rPr>
          <w:sz w:val="22"/>
        </w:rPr>
        <w:t>within</w:t>
      </w:r>
      <w:r>
        <w:rPr>
          <w:spacing w:val="-14"/>
          <w:sz w:val="22"/>
        </w:rPr>
        <w:t xml:space="preserve"> </w:t>
      </w:r>
      <w:r>
        <w:rPr>
          <w:sz w:val="22"/>
        </w:rPr>
        <w:t>ASP.NET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MVC.</w:t>
      </w:r>
    </w:p>
    <w:p w14:paraId="7935C6F1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Developed</w:t>
      </w:r>
      <w:r>
        <w:rPr>
          <w:spacing w:val="-16"/>
          <w:sz w:val="22"/>
        </w:rPr>
        <w:t xml:space="preserve"> </w:t>
      </w:r>
      <w:r>
        <w:rPr>
          <w:sz w:val="22"/>
        </w:rPr>
        <w:t>front-end</w:t>
      </w:r>
      <w:r>
        <w:rPr>
          <w:spacing w:val="-5"/>
          <w:sz w:val="22"/>
        </w:rPr>
        <w:t xml:space="preserve"> </w:t>
      </w:r>
      <w:r>
        <w:rPr>
          <w:sz w:val="22"/>
        </w:rPr>
        <w:t>interfaces</w:t>
      </w:r>
      <w:r>
        <w:rPr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MVC</w:t>
      </w:r>
      <w:r>
        <w:rPr>
          <w:spacing w:val="-6"/>
          <w:sz w:val="22"/>
        </w:rPr>
        <w:t xml:space="preserve"> </w:t>
      </w:r>
      <w:r>
        <w:rPr>
          <w:sz w:val="22"/>
        </w:rPr>
        <w:t>.NET,</w:t>
      </w:r>
      <w:r>
        <w:rPr>
          <w:spacing w:val="-12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10"/>
          <w:sz w:val="22"/>
        </w:rPr>
        <w:t xml:space="preserve"> </w:t>
      </w:r>
      <w:r>
        <w:rPr>
          <w:sz w:val="22"/>
        </w:rPr>
        <w:t>React</w:t>
      </w:r>
      <w:r>
        <w:rPr>
          <w:spacing w:val="-7"/>
          <w:sz w:val="22"/>
        </w:rPr>
        <w:t xml:space="preserve"> </w:t>
      </w:r>
      <w:r>
        <w:rPr>
          <w:sz w:val="22"/>
        </w:rPr>
        <w:t>JS,</w:t>
      </w:r>
      <w:r>
        <w:rPr>
          <w:spacing w:val="-9"/>
          <w:sz w:val="22"/>
        </w:rPr>
        <w:t xml:space="preserve"> </w:t>
      </w:r>
      <w:r>
        <w:rPr>
          <w:sz w:val="22"/>
        </w:rPr>
        <w:t>NodeJS,</w:t>
      </w:r>
      <w:r>
        <w:rPr>
          <w:spacing w:val="-8"/>
          <w:sz w:val="22"/>
        </w:rPr>
        <w:t xml:space="preserve"> </w:t>
      </w:r>
      <w:r>
        <w:rPr>
          <w:sz w:val="22"/>
        </w:rPr>
        <w:t>HTML5,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CSS3.</w:t>
      </w:r>
    </w:p>
    <w:p w14:paraId="52662F1A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Created</w:t>
      </w:r>
      <w:r>
        <w:rPr>
          <w:spacing w:val="-16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interfaces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ASPX</w:t>
      </w:r>
      <w:r>
        <w:rPr>
          <w:spacing w:val="-5"/>
          <w:sz w:val="22"/>
        </w:rPr>
        <w:t xml:space="preserve"> </w:t>
      </w:r>
      <w:r>
        <w:rPr>
          <w:sz w:val="22"/>
        </w:rPr>
        <w:t>pages,</w:t>
      </w:r>
      <w:r>
        <w:rPr>
          <w:spacing w:val="-4"/>
          <w:sz w:val="22"/>
        </w:rPr>
        <w:t xml:space="preserve"> </w:t>
      </w:r>
      <w:r>
        <w:rPr>
          <w:sz w:val="22"/>
        </w:rPr>
        <w:t>developed</w:t>
      </w:r>
      <w:r>
        <w:rPr>
          <w:spacing w:val="-12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controls,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extensively</w:t>
      </w:r>
      <w:r>
        <w:rPr>
          <w:spacing w:val="-12"/>
          <w:sz w:val="22"/>
        </w:rPr>
        <w:t xml:space="preserve"> </w:t>
      </w:r>
      <w:r>
        <w:rPr>
          <w:sz w:val="22"/>
        </w:rPr>
        <w:t>used</w:t>
      </w:r>
      <w:r>
        <w:rPr>
          <w:spacing w:val="-7"/>
          <w:sz w:val="22"/>
        </w:rPr>
        <w:t xml:space="preserve"> </w:t>
      </w:r>
      <w:r>
        <w:rPr>
          <w:sz w:val="22"/>
        </w:rPr>
        <w:t>Ajax,</w:t>
      </w:r>
      <w:r>
        <w:rPr>
          <w:spacing w:val="-7"/>
          <w:sz w:val="22"/>
        </w:rPr>
        <w:t xml:space="preserve"> </w:t>
      </w:r>
      <w:r>
        <w:rPr>
          <w:sz w:val="22"/>
        </w:rPr>
        <w:t>jQuery,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JavaScript.</w:t>
      </w:r>
    </w:p>
    <w:p w14:paraId="6E12CBFF">
      <w:pPr>
        <w:pStyle w:val="7"/>
        <w:numPr>
          <w:ilvl w:val="0"/>
          <w:numId w:val="1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Experienced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Agile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Waterfall</w:t>
      </w:r>
      <w:r>
        <w:rPr>
          <w:spacing w:val="-3"/>
          <w:sz w:val="22"/>
        </w:rPr>
        <w:t xml:space="preserve"> </w:t>
      </w:r>
      <w:r>
        <w:rPr>
          <w:sz w:val="22"/>
        </w:rPr>
        <w:t>methodologies,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13"/>
          <w:sz w:val="22"/>
        </w:rPr>
        <w:t xml:space="preserve"> </w:t>
      </w:r>
      <w:r>
        <w:rPr>
          <w:sz w:val="22"/>
        </w:rPr>
        <w:t>well</w:t>
      </w:r>
      <w:r>
        <w:rPr>
          <w:spacing w:val="-11"/>
          <w:sz w:val="22"/>
        </w:rPr>
        <w:t xml:space="preserve"> </w:t>
      </w: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Test-Driven</w:t>
      </w:r>
      <w:r>
        <w:rPr>
          <w:spacing w:val="-10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(TDD).</w:t>
      </w:r>
    </w:p>
    <w:p w14:paraId="72007F3B">
      <w:pPr>
        <w:pStyle w:val="7"/>
        <w:numPr>
          <w:ilvl w:val="0"/>
          <w:numId w:val="1"/>
        </w:numPr>
        <w:tabs>
          <w:tab w:val="left" w:pos="580"/>
        </w:tabs>
        <w:spacing w:before="39" w:after="0" w:line="273" w:lineRule="auto"/>
        <w:ind w:left="580" w:right="266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Proficient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5"/>
          <w:sz w:val="22"/>
        </w:rPr>
        <w:t xml:space="preserve"> </w:t>
      </w:r>
      <w:r>
        <w:rPr>
          <w:sz w:val="22"/>
        </w:rPr>
        <w:t>developing</w:t>
      </w:r>
      <w:r>
        <w:rPr>
          <w:spacing w:val="-13"/>
          <w:sz w:val="22"/>
        </w:rPr>
        <w:t xml:space="preserve"> </w:t>
      </w:r>
      <w:r>
        <w:rPr>
          <w:sz w:val="22"/>
        </w:rPr>
        <w:t>back-end</w:t>
      </w:r>
      <w:r>
        <w:rPr>
          <w:spacing w:val="-13"/>
          <w:sz w:val="22"/>
        </w:rPr>
        <w:t xml:space="preserve"> </w:t>
      </w:r>
      <w:r>
        <w:rPr>
          <w:sz w:val="22"/>
        </w:rPr>
        <w:t>services</w:t>
      </w:r>
      <w:r>
        <w:rPr>
          <w:spacing w:val="-10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.NET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enhancing</w:t>
      </w:r>
      <w:r>
        <w:rPr>
          <w:spacing w:val="-15"/>
          <w:sz w:val="22"/>
        </w:rPr>
        <w:t xml:space="preserve"> </w:t>
      </w: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interfaces</w:t>
      </w:r>
      <w:r>
        <w:rPr>
          <w:spacing w:val="-10"/>
          <w:sz w:val="22"/>
        </w:rPr>
        <w:t xml:space="preserve"> </w:t>
      </w:r>
      <w:r>
        <w:rPr>
          <w:sz w:val="22"/>
        </w:rPr>
        <w:t>with</w:t>
      </w:r>
      <w:r>
        <w:rPr>
          <w:spacing w:val="-15"/>
          <w:sz w:val="22"/>
        </w:rPr>
        <w:t xml:space="preserve"> </w:t>
      </w:r>
      <w:r>
        <w:rPr>
          <w:sz w:val="22"/>
        </w:rPr>
        <w:t>React.js,</w:t>
      </w:r>
      <w:r>
        <w:rPr>
          <w:spacing w:val="-6"/>
          <w:sz w:val="22"/>
        </w:rPr>
        <w:t xml:space="preserve"> </w:t>
      </w:r>
      <w:r>
        <w:rPr>
          <w:sz w:val="22"/>
        </w:rPr>
        <w:t>delivering</w:t>
      </w:r>
      <w:r>
        <w:rPr>
          <w:spacing w:val="-15"/>
          <w:sz w:val="22"/>
        </w:rPr>
        <w:t xml:space="preserve"> </w:t>
      </w:r>
      <w:r>
        <w:rPr>
          <w:sz w:val="22"/>
        </w:rPr>
        <w:t>seamless</w:t>
      </w:r>
      <w:r>
        <w:rPr>
          <w:spacing w:val="-8"/>
          <w:sz w:val="22"/>
        </w:rPr>
        <w:t xml:space="preserve"> </w:t>
      </w:r>
      <w:r>
        <w:rPr>
          <w:sz w:val="22"/>
        </w:rPr>
        <w:t>and responsive web solutions.</w:t>
      </w:r>
    </w:p>
    <w:p w14:paraId="638C1875">
      <w:pPr>
        <w:pStyle w:val="7"/>
        <w:numPr>
          <w:ilvl w:val="0"/>
          <w:numId w:val="1"/>
        </w:numPr>
        <w:tabs>
          <w:tab w:val="left" w:pos="580"/>
        </w:tabs>
        <w:spacing w:before="1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Proficient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working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8"/>
          <w:sz w:val="22"/>
        </w:rPr>
        <w:t xml:space="preserve"> </w:t>
      </w:r>
      <w:r>
        <w:rPr>
          <w:sz w:val="22"/>
        </w:rPr>
        <w:t>version</w:t>
      </w:r>
      <w:r>
        <w:rPr>
          <w:spacing w:val="-11"/>
          <w:sz w:val="22"/>
        </w:rPr>
        <w:t xml:space="preserve"> </w:t>
      </w:r>
      <w:r>
        <w:rPr>
          <w:sz w:val="22"/>
        </w:rPr>
        <w:t>control</w:t>
      </w:r>
      <w:r>
        <w:rPr>
          <w:spacing w:val="-9"/>
          <w:sz w:val="22"/>
        </w:rPr>
        <w:t xml:space="preserve"> </w:t>
      </w:r>
      <w:r>
        <w:rPr>
          <w:sz w:val="22"/>
        </w:rPr>
        <w:t>tools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13"/>
          <w:sz w:val="22"/>
        </w:rPr>
        <w:t xml:space="preserve"> </w:t>
      </w:r>
      <w:r>
        <w:rPr>
          <w:sz w:val="22"/>
        </w:rPr>
        <w:t>Team</w:t>
      </w:r>
      <w:r>
        <w:rPr>
          <w:spacing w:val="-12"/>
          <w:sz w:val="22"/>
        </w:rPr>
        <w:t xml:space="preserve"> </w:t>
      </w:r>
      <w:r>
        <w:rPr>
          <w:sz w:val="22"/>
        </w:rPr>
        <w:t>Foundation</w:t>
      </w:r>
      <w:r>
        <w:rPr>
          <w:spacing w:val="-11"/>
          <w:sz w:val="22"/>
        </w:rPr>
        <w:t xml:space="preserve"> </w:t>
      </w:r>
      <w:r>
        <w:rPr>
          <w:sz w:val="22"/>
        </w:rPr>
        <w:t>Server (TFS),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GIT.</w:t>
      </w:r>
    </w:p>
    <w:p w14:paraId="2980FDCB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Expertise</w:t>
      </w:r>
      <w:r>
        <w:rPr>
          <w:spacing w:val="-16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LINQ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retrieval,</w:t>
      </w:r>
      <w:r>
        <w:rPr>
          <w:spacing w:val="-7"/>
          <w:sz w:val="22"/>
        </w:rPr>
        <w:t xml:space="preserve"> </w:t>
      </w:r>
      <w:r>
        <w:rPr>
          <w:sz w:val="22"/>
        </w:rPr>
        <w:t>CRUD</w:t>
      </w:r>
      <w:r>
        <w:rPr>
          <w:spacing w:val="-6"/>
          <w:sz w:val="22"/>
        </w:rPr>
        <w:t xml:space="preserve"> </w:t>
      </w:r>
      <w:r>
        <w:rPr>
          <w:sz w:val="22"/>
        </w:rPr>
        <w:t>operations,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filtering,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sorting.</w:t>
      </w:r>
    </w:p>
    <w:p w14:paraId="25CBE65B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Converted</w:t>
      </w:r>
      <w:r>
        <w:rPr>
          <w:spacing w:val="-16"/>
          <w:sz w:val="22"/>
        </w:rPr>
        <w:t xml:space="preserve"> </w:t>
      </w:r>
      <w:r>
        <w:rPr>
          <w:sz w:val="22"/>
        </w:rPr>
        <w:t>existing</w:t>
      </w:r>
      <w:r>
        <w:rPr>
          <w:spacing w:val="-14"/>
          <w:sz w:val="22"/>
        </w:rPr>
        <w:t xml:space="preserve"> </w:t>
      </w:r>
      <w:r>
        <w:rPr>
          <w:sz w:val="22"/>
        </w:rPr>
        <w:t>classic</w:t>
      </w:r>
      <w:r>
        <w:rPr>
          <w:spacing w:val="-6"/>
          <w:sz w:val="22"/>
        </w:rPr>
        <w:t xml:space="preserve"> </w:t>
      </w:r>
      <w:r>
        <w:rPr>
          <w:sz w:val="22"/>
        </w:rPr>
        <w:t>ASP</w:t>
      </w:r>
      <w:r>
        <w:rPr>
          <w:spacing w:val="-6"/>
          <w:sz w:val="22"/>
        </w:rPr>
        <w:t xml:space="preserve"> </w:t>
      </w:r>
      <w:r>
        <w:rPr>
          <w:sz w:val="22"/>
        </w:rPr>
        <w:t>web</w:t>
      </w:r>
      <w:r>
        <w:rPr>
          <w:spacing w:val="-10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9"/>
          <w:sz w:val="22"/>
        </w:rPr>
        <w:t xml:space="preserve"> </w:t>
      </w:r>
      <w:r>
        <w:rPr>
          <w:sz w:val="22"/>
        </w:rPr>
        <w:t>into</w:t>
      </w:r>
      <w:r>
        <w:rPr>
          <w:spacing w:val="-13"/>
          <w:sz w:val="22"/>
        </w:rPr>
        <w:t xml:space="preserve"> </w:t>
      </w:r>
      <w:r>
        <w:rPr>
          <w:sz w:val="22"/>
        </w:rPr>
        <w:t>ASP.NET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various</w:t>
      </w:r>
      <w:r>
        <w:rPr>
          <w:spacing w:val="-9"/>
          <w:sz w:val="22"/>
        </w:rPr>
        <w:t xml:space="preserve"> </w:t>
      </w:r>
      <w:r>
        <w:rPr>
          <w:sz w:val="22"/>
        </w:rPr>
        <w:t>short-term</w:t>
      </w:r>
      <w:r>
        <w:rPr>
          <w:spacing w:val="-14"/>
          <w:sz w:val="22"/>
        </w:rPr>
        <w:t xml:space="preserve"> </w:t>
      </w:r>
      <w:r>
        <w:rPr>
          <w:sz w:val="22"/>
        </w:rPr>
        <w:t>contract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projects.</w:t>
      </w:r>
    </w:p>
    <w:p w14:paraId="569C213A">
      <w:pPr>
        <w:pStyle w:val="7"/>
        <w:numPr>
          <w:ilvl w:val="0"/>
          <w:numId w:val="1"/>
        </w:numPr>
        <w:tabs>
          <w:tab w:val="left" w:pos="580"/>
        </w:tabs>
        <w:spacing w:before="36" w:after="0" w:line="278" w:lineRule="auto"/>
        <w:ind w:left="580" w:right="23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Demonstrated</w:t>
      </w:r>
      <w:r>
        <w:rPr>
          <w:spacing w:val="-4"/>
          <w:sz w:val="22"/>
        </w:rPr>
        <w:t xml:space="preserve"> </w:t>
      </w:r>
      <w:r>
        <w:rPr>
          <w:sz w:val="22"/>
        </w:rPr>
        <w:t>ability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meet</w:t>
      </w:r>
      <w:r>
        <w:rPr>
          <w:spacing w:val="-3"/>
          <w:sz w:val="22"/>
        </w:rPr>
        <w:t xml:space="preserve"> </w:t>
      </w:r>
      <w:r>
        <w:rPr>
          <w:sz w:val="22"/>
        </w:rPr>
        <w:t>key project</w:t>
      </w:r>
      <w:r>
        <w:rPr>
          <w:spacing w:val="-3"/>
          <w:sz w:val="22"/>
        </w:rPr>
        <w:t xml:space="preserve"> </w:t>
      </w:r>
      <w:r>
        <w:rPr>
          <w:sz w:val="22"/>
        </w:rPr>
        <w:t>milestones,</w:t>
      </w:r>
      <w:r>
        <w:rPr>
          <w:spacing w:val="-4"/>
          <w:sz w:val="22"/>
        </w:rPr>
        <w:t xml:space="preserve"> </w:t>
      </w:r>
      <w:r>
        <w:rPr>
          <w:sz w:val="22"/>
        </w:rPr>
        <w:t>deadlines,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budget goals,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manage</w:t>
      </w:r>
      <w:r>
        <w:rPr>
          <w:spacing w:val="-1"/>
          <w:sz w:val="22"/>
        </w:rPr>
        <w:t xml:space="preserve"> </w:t>
      </w:r>
      <w:r>
        <w:rPr>
          <w:sz w:val="22"/>
        </w:rPr>
        <w:t>unit,</w:t>
      </w:r>
      <w:r>
        <w:rPr>
          <w:spacing w:val="-4"/>
          <w:sz w:val="22"/>
        </w:rPr>
        <w:t xml:space="preserve"> </w:t>
      </w:r>
      <w:r>
        <w:rPr>
          <w:sz w:val="22"/>
        </w:rPr>
        <w:t>integration,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UAT </w:t>
      </w:r>
      <w:r>
        <w:rPr>
          <w:spacing w:val="-2"/>
          <w:sz w:val="22"/>
        </w:rPr>
        <w:t>testing.</w:t>
      </w:r>
    </w:p>
    <w:p w14:paraId="6D15B636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57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z w:val="22"/>
        </w:rPr>
        <w:t>Web</w:t>
      </w:r>
      <w:r>
        <w:rPr>
          <w:spacing w:val="-11"/>
          <w:sz w:val="22"/>
        </w:rPr>
        <w:t xml:space="preserve"> </w:t>
      </w:r>
      <w:r>
        <w:rPr>
          <w:sz w:val="22"/>
        </w:rPr>
        <w:t>API</w:t>
      </w:r>
      <w:r>
        <w:rPr>
          <w:spacing w:val="-5"/>
          <w:sz w:val="22"/>
        </w:rPr>
        <w:t xml:space="preserve"> </w:t>
      </w:r>
      <w:r>
        <w:rPr>
          <w:sz w:val="22"/>
        </w:rPr>
        <w:t>Controllers</w:t>
      </w:r>
      <w:r>
        <w:rPr>
          <w:spacing w:val="-8"/>
          <w:sz w:val="22"/>
        </w:rPr>
        <w:t xml:space="preserve"> </w:t>
      </w:r>
      <w:r>
        <w:rPr>
          <w:sz w:val="22"/>
        </w:rPr>
        <w:t>(Web</w:t>
      </w:r>
      <w:r>
        <w:rPr>
          <w:spacing w:val="-4"/>
          <w:sz w:val="22"/>
        </w:rPr>
        <w:t xml:space="preserve"> </w:t>
      </w:r>
      <w:r>
        <w:rPr>
          <w:sz w:val="22"/>
        </w:rPr>
        <w:t>API</w:t>
      </w:r>
      <w:r>
        <w:rPr>
          <w:spacing w:val="-8"/>
          <w:sz w:val="22"/>
        </w:rPr>
        <w:t xml:space="preserve"> </w:t>
      </w:r>
      <w:r>
        <w:rPr>
          <w:sz w:val="22"/>
        </w:rPr>
        <w:t>2)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3"/>
          <w:sz w:val="22"/>
        </w:rPr>
        <w:t xml:space="preserve"> </w:t>
      </w:r>
      <w:r>
        <w:rPr>
          <w:sz w:val="22"/>
        </w:rPr>
        <w:t>ASP.NET</w:t>
      </w:r>
      <w:r>
        <w:rPr>
          <w:spacing w:val="-9"/>
          <w:sz w:val="22"/>
        </w:rPr>
        <w:t xml:space="preserve"> </w:t>
      </w:r>
      <w:r>
        <w:rPr>
          <w:sz w:val="22"/>
        </w:rPr>
        <w:t>MVC</w:t>
      </w:r>
      <w:r>
        <w:rPr>
          <w:spacing w:val="-5"/>
          <w:sz w:val="22"/>
        </w:rPr>
        <w:t xml:space="preserve"> </w:t>
      </w:r>
      <w:r>
        <w:rPr>
          <w:sz w:val="22"/>
        </w:rPr>
        <w:t>5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develop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maintain</w:t>
      </w:r>
      <w:r>
        <w:rPr>
          <w:spacing w:val="-13"/>
          <w:sz w:val="22"/>
        </w:rPr>
        <w:t xml:space="preserve"> </w:t>
      </w:r>
      <w:r>
        <w:rPr>
          <w:sz w:val="22"/>
        </w:rPr>
        <w:t>RESTful</w:t>
      </w:r>
      <w:r>
        <w:rPr>
          <w:spacing w:val="-10"/>
          <w:sz w:val="22"/>
        </w:rPr>
        <w:t xml:space="preserve"> </w:t>
      </w:r>
      <w:r>
        <w:rPr>
          <w:sz w:val="22"/>
        </w:rPr>
        <w:t>APIs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consumed these APIs client-side using Angular data binding.</w:t>
      </w:r>
    </w:p>
    <w:p w14:paraId="29DDF79E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56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Strong</w:t>
      </w:r>
      <w:r>
        <w:rPr>
          <w:spacing w:val="-4"/>
          <w:sz w:val="22"/>
        </w:rPr>
        <w:t xml:space="preserve"> </w:t>
      </w:r>
      <w:r>
        <w:rPr>
          <w:sz w:val="22"/>
        </w:rPr>
        <w:t>knowledge of</w:t>
      </w:r>
      <w:r>
        <w:rPr>
          <w:spacing w:val="-3"/>
          <w:sz w:val="22"/>
        </w:rPr>
        <w:t xml:space="preserve"> </w:t>
      </w:r>
      <w:r>
        <w:rPr>
          <w:sz w:val="22"/>
        </w:rPr>
        <w:t>integrating</w:t>
      </w:r>
      <w:r>
        <w:rPr>
          <w:spacing w:val="-4"/>
          <w:sz w:val="22"/>
        </w:rPr>
        <w:t xml:space="preserve"> </w:t>
      </w:r>
      <w:r>
        <w:rPr>
          <w:sz w:val="22"/>
        </w:rPr>
        <w:t>.NET</w:t>
      </w:r>
      <w:r>
        <w:rPr>
          <w:spacing w:val="-4"/>
          <w:sz w:val="22"/>
        </w:rPr>
        <w:t xml:space="preserve"> </w:t>
      </w:r>
      <w:r>
        <w:rPr>
          <w:sz w:val="22"/>
        </w:rPr>
        <w:t>Framework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SQL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Entity</w:t>
      </w:r>
      <w:r>
        <w:rPr>
          <w:spacing w:val="-2"/>
          <w:sz w:val="22"/>
        </w:rPr>
        <w:t xml:space="preserve"> </w:t>
      </w:r>
      <w:r>
        <w:rPr>
          <w:sz w:val="22"/>
        </w:rPr>
        <w:t>Framework,</w:t>
      </w:r>
      <w:r>
        <w:rPr>
          <w:spacing w:val="-2"/>
          <w:sz w:val="22"/>
        </w:rPr>
        <w:t xml:space="preserve"> </w:t>
      </w:r>
      <w:r>
        <w:rPr>
          <w:sz w:val="22"/>
        </w:rPr>
        <w:t>LINQ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SQL,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LINQ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XML </w:t>
      </w:r>
      <w:r>
        <w:rPr>
          <w:spacing w:val="-2"/>
          <w:sz w:val="22"/>
        </w:rPr>
        <w:t>technologies.</w:t>
      </w:r>
    </w:p>
    <w:p w14:paraId="44B3B03B">
      <w:pPr>
        <w:pStyle w:val="7"/>
        <w:numPr>
          <w:ilvl w:val="0"/>
          <w:numId w:val="1"/>
        </w:numPr>
        <w:tabs>
          <w:tab w:val="left" w:pos="580"/>
        </w:tabs>
        <w:spacing w:before="0" w:after="0" w:line="247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Extensively</w:t>
      </w:r>
      <w:r>
        <w:rPr>
          <w:spacing w:val="-16"/>
          <w:sz w:val="22"/>
        </w:rPr>
        <w:t xml:space="preserve"> </w:t>
      </w:r>
      <w:r>
        <w:rPr>
          <w:sz w:val="22"/>
        </w:rPr>
        <w:t>utilized</w:t>
      </w:r>
      <w:r>
        <w:rPr>
          <w:spacing w:val="-14"/>
          <w:sz w:val="22"/>
        </w:rPr>
        <w:t xml:space="preserve"> </w:t>
      </w:r>
      <w:r>
        <w:rPr>
          <w:sz w:val="22"/>
        </w:rPr>
        <w:t>SSIS</w:t>
      </w:r>
      <w:r>
        <w:rPr>
          <w:spacing w:val="-5"/>
          <w:sz w:val="22"/>
        </w:rPr>
        <w:t xml:space="preserve"> </w:t>
      </w:r>
      <w:r>
        <w:rPr>
          <w:sz w:val="22"/>
        </w:rPr>
        <w:t>Import/Export</w:t>
      </w:r>
      <w:r>
        <w:rPr>
          <w:spacing w:val="-6"/>
          <w:sz w:val="22"/>
        </w:rPr>
        <w:t xml:space="preserve"> </w:t>
      </w:r>
      <w:r>
        <w:rPr>
          <w:sz w:val="22"/>
        </w:rPr>
        <w:t>Wizard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executing</w:t>
      </w:r>
      <w:r>
        <w:rPr>
          <w:spacing w:val="-13"/>
          <w:sz w:val="22"/>
        </w:rPr>
        <w:t xml:space="preserve"> </w:t>
      </w:r>
      <w:r>
        <w:rPr>
          <w:sz w:val="22"/>
        </w:rPr>
        <w:t>ETL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operations.</w:t>
      </w:r>
    </w:p>
    <w:p w14:paraId="05F09F30">
      <w:pPr>
        <w:pStyle w:val="7"/>
        <w:numPr>
          <w:ilvl w:val="0"/>
          <w:numId w:val="1"/>
        </w:numPr>
        <w:tabs>
          <w:tab w:val="left" w:pos="580"/>
        </w:tabs>
        <w:spacing w:before="32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Solid</w:t>
      </w:r>
      <w:r>
        <w:rPr>
          <w:spacing w:val="-16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UML</w:t>
      </w:r>
      <w:r>
        <w:rPr>
          <w:spacing w:val="-7"/>
          <w:sz w:val="22"/>
        </w:rPr>
        <w:t xml:space="preserve"> </w:t>
      </w:r>
      <w:r>
        <w:rPr>
          <w:sz w:val="22"/>
        </w:rPr>
        <w:t>standards,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preparing</w:t>
      </w:r>
      <w:r>
        <w:rPr>
          <w:spacing w:val="-7"/>
          <w:sz w:val="22"/>
        </w:rPr>
        <w:t xml:space="preserve"> </w:t>
      </w:r>
      <w:r>
        <w:rPr>
          <w:sz w:val="22"/>
        </w:rPr>
        <w:t>Use</w:t>
      </w:r>
      <w:r>
        <w:rPr>
          <w:spacing w:val="-13"/>
          <w:sz w:val="22"/>
        </w:rPr>
        <w:t xml:space="preserve"> </w:t>
      </w:r>
      <w:r>
        <w:rPr>
          <w:sz w:val="22"/>
        </w:rPr>
        <w:t>Case,</w:t>
      </w:r>
      <w:r>
        <w:rPr>
          <w:spacing w:val="-7"/>
          <w:sz w:val="22"/>
        </w:rPr>
        <w:t xml:space="preserve"> </w:t>
      </w:r>
      <w:r>
        <w:rPr>
          <w:sz w:val="22"/>
        </w:rPr>
        <w:t>Class,</w:t>
      </w:r>
      <w:r>
        <w:rPr>
          <w:spacing w:val="-12"/>
          <w:sz w:val="22"/>
        </w:rPr>
        <w:t xml:space="preserve"> </w:t>
      </w:r>
      <w:r>
        <w:rPr>
          <w:sz w:val="22"/>
        </w:rPr>
        <w:t>Sequence,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Activity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Diagrams.</w:t>
      </w:r>
    </w:p>
    <w:p w14:paraId="65C372BC">
      <w:pPr>
        <w:pStyle w:val="7"/>
        <w:numPr>
          <w:ilvl w:val="0"/>
          <w:numId w:val="1"/>
        </w:numPr>
        <w:tabs>
          <w:tab w:val="left" w:pos="580"/>
        </w:tabs>
        <w:spacing w:before="34" w:after="0" w:line="278" w:lineRule="auto"/>
        <w:ind w:left="580" w:right="25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Extensive</w:t>
      </w:r>
      <w:r>
        <w:rPr>
          <w:spacing w:val="-1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17"/>
          <w:sz w:val="22"/>
        </w:rPr>
        <w:t xml:space="preserve"> </w:t>
      </w:r>
      <w:r>
        <w:rPr>
          <w:sz w:val="22"/>
        </w:rPr>
        <w:t>working</w:t>
      </w:r>
      <w:r>
        <w:rPr>
          <w:spacing w:val="-15"/>
          <w:sz w:val="22"/>
        </w:rPr>
        <w:t xml:space="preserve"> </w:t>
      </w:r>
      <w:r>
        <w:rPr>
          <w:sz w:val="22"/>
        </w:rPr>
        <w:t>with</w:t>
      </w:r>
      <w:r>
        <w:rPr>
          <w:spacing w:val="-15"/>
          <w:sz w:val="22"/>
        </w:rPr>
        <w:t xml:space="preserve"> </w:t>
      </w:r>
      <w:r>
        <w:rPr>
          <w:sz w:val="22"/>
        </w:rPr>
        <w:t>WCF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Web</w:t>
      </w:r>
      <w:r>
        <w:rPr>
          <w:spacing w:val="-14"/>
          <w:sz w:val="22"/>
        </w:rPr>
        <w:t xml:space="preserve"> </w:t>
      </w:r>
      <w:r>
        <w:rPr>
          <w:sz w:val="22"/>
        </w:rPr>
        <w:t>Services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z w:val="22"/>
        </w:rPr>
        <w:t>deliver</w:t>
      </w:r>
      <w:r>
        <w:rPr>
          <w:spacing w:val="-13"/>
          <w:sz w:val="22"/>
        </w:rPr>
        <w:t xml:space="preserve"> </w:t>
      </w:r>
      <w:r>
        <w:rPr>
          <w:sz w:val="22"/>
        </w:rPr>
        <w:t>SOA</w:t>
      </w:r>
      <w:r>
        <w:rPr>
          <w:spacing w:val="-21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configuration-based</w:t>
      </w:r>
      <w:r>
        <w:rPr>
          <w:spacing w:val="-15"/>
          <w:sz w:val="22"/>
        </w:rPr>
        <w:t xml:space="preserve"> </w:t>
      </w:r>
      <w:r>
        <w:rPr>
          <w:sz w:val="22"/>
        </w:rPr>
        <w:t>activation applications using SOAP and REST protocols.</w:t>
      </w:r>
    </w:p>
    <w:p w14:paraId="4FB066EE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737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Highly</w:t>
      </w:r>
      <w:r>
        <w:rPr>
          <w:spacing w:val="-1"/>
          <w:sz w:val="22"/>
        </w:rPr>
        <w:t xml:space="preserve"> </w:t>
      </w:r>
      <w:r>
        <w:rPr>
          <w:sz w:val="22"/>
        </w:rPr>
        <w:t>motivated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strong</w:t>
      </w:r>
      <w:r>
        <w:rPr>
          <w:spacing w:val="-1"/>
          <w:sz w:val="22"/>
        </w:rPr>
        <w:t xml:space="preserve"> </w:t>
      </w:r>
      <w:r>
        <w:rPr>
          <w:sz w:val="22"/>
        </w:rPr>
        <w:t>ability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think</w:t>
      </w:r>
      <w:r>
        <w:rPr>
          <w:spacing w:val="-1"/>
          <w:sz w:val="22"/>
        </w:rPr>
        <w:t xml:space="preserve"> </w:t>
      </w:r>
      <w:r>
        <w:rPr>
          <w:sz w:val="22"/>
        </w:rPr>
        <w:t>critically, analyze,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communicate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users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discuss</w:t>
      </w:r>
      <w:r>
        <w:rPr>
          <w:spacing w:val="-1"/>
          <w:sz w:val="22"/>
        </w:rPr>
        <w:t xml:space="preserve"> </w:t>
      </w:r>
      <w:r>
        <w:rPr>
          <w:sz w:val="22"/>
        </w:rPr>
        <w:t>their</w:t>
      </w:r>
      <w:r>
        <w:rPr>
          <w:spacing w:val="-3"/>
          <w:sz w:val="22"/>
        </w:rPr>
        <w:t xml:space="preserve"> </w:t>
      </w:r>
      <w:r>
        <w:rPr>
          <w:sz w:val="22"/>
        </w:rPr>
        <w:t>data, application, and project requirements in a collaborative team environment.</w:t>
      </w:r>
    </w:p>
    <w:p w14:paraId="1F731E5D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4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Comprehensive</w:t>
      </w:r>
      <w:r>
        <w:rPr>
          <w:spacing w:val="-8"/>
          <w:sz w:val="22"/>
        </w:rPr>
        <w:t xml:space="preserve"> </w:t>
      </w:r>
      <w:r>
        <w:rPr>
          <w:sz w:val="22"/>
        </w:rPr>
        <w:t>testing</w:t>
      </w:r>
      <w:r>
        <w:rPr>
          <w:spacing w:val="-9"/>
          <w:sz w:val="22"/>
        </w:rPr>
        <w:t xml:space="preserve"> </w:t>
      </w:r>
      <w:r>
        <w:rPr>
          <w:sz w:val="22"/>
        </w:rPr>
        <w:t>knowledge,</w:t>
      </w:r>
      <w:r>
        <w:rPr>
          <w:spacing w:val="-2"/>
          <w:sz w:val="22"/>
        </w:rPr>
        <w:t xml:space="preserve"> </w:t>
      </w:r>
      <w:r>
        <w:rPr>
          <w:sz w:val="22"/>
        </w:rPr>
        <w:t>including</w:t>
      </w:r>
      <w:r>
        <w:rPr>
          <w:spacing w:val="-9"/>
          <w:sz w:val="22"/>
        </w:rPr>
        <w:t xml:space="preserve"> </w:t>
      </w:r>
      <w:r>
        <w:rPr>
          <w:sz w:val="22"/>
        </w:rPr>
        <w:t>unit,</w:t>
      </w:r>
      <w:r>
        <w:rPr>
          <w:spacing w:val="-2"/>
          <w:sz w:val="22"/>
        </w:rPr>
        <w:t xml:space="preserve"> </w:t>
      </w:r>
      <w:r>
        <w:rPr>
          <w:sz w:val="22"/>
        </w:rPr>
        <w:t>integration, and</w:t>
      </w:r>
      <w:r>
        <w:rPr>
          <w:spacing w:val="-11"/>
          <w:sz w:val="22"/>
        </w:rPr>
        <w:t xml:space="preserve"> </w:t>
      </w:r>
      <w:r>
        <w:rPr>
          <w:sz w:val="22"/>
        </w:rPr>
        <w:t>end-to-end</w:t>
      </w:r>
      <w:r>
        <w:rPr>
          <w:spacing w:val="-7"/>
          <w:sz w:val="22"/>
        </w:rPr>
        <w:t xml:space="preserve"> </w:t>
      </w:r>
      <w:r>
        <w:rPr>
          <w:sz w:val="22"/>
        </w:rPr>
        <w:t>testing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z w:val="22"/>
        </w:rPr>
        <w:t>xUnit,</w:t>
      </w:r>
      <w:r>
        <w:rPr>
          <w:spacing w:val="-2"/>
          <w:sz w:val="22"/>
        </w:rPr>
        <w:t xml:space="preserve"> </w:t>
      </w:r>
      <w:r>
        <w:rPr>
          <w:sz w:val="22"/>
        </w:rPr>
        <w:t>NUnit,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Selenium</w:t>
      </w:r>
      <w:r>
        <w:rPr>
          <w:spacing w:val="-12"/>
          <w:sz w:val="22"/>
        </w:rPr>
        <w:t xml:space="preserve"> </w:t>
      </w:r>
      <w:r>
        <w:rPr>
          <w:sz w:val="22"/>
        </w:rPr>
        <w:t>to ensure high application reliability.</w:t>
      </w:r>
    </w:p>
    <w:p w14:paraId="05B04F13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262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Committed</w:t>
      </w:r>
      <w:r>
        <w:rPr>
          <w:spacing w:val="-19"/>
          <w:sz w:val="22"/>
        </w:rPr>
        <w:t xml:space="preserve"> </w:t>
      </w:r>
      <w:r>
        <w:rPr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z w:val="22"/>
        </w:rPr>
        <w:t>security</w:t>
      </w:r>
      <w:r>
        <w:rPr>
          <w:spacing w:val="-17"/>
          <w:sz w:val="22"/>
        </w:rPr>
        <w:t xml:space="preserve"> </w:t>
      </w:r>
      <w:r>
        <w:rPr>
          <w:sz w:val="22"/>
        </w:rPr>
        <w:t>best</w:t>
      </w:r>
      <w:r>
        <w:rPr>
          <w:spacing w:val="-14"/>
          <w:sz w:val="22"/>
        </w:rPr>
        <w:t xml:space="preserve"> </w:t>
      </w:r>
      <w:r>
        <w:rPr>
          <w:sz w:val="22"/>
        </w:rPr>
        <w:t>practices,</w:t>
      </w:r>
      <w:r>
        <w:rPr>
          <w:spacing w:val="-14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17"/>
          <w:sz w:val="22"/>
        </w:rPr>
        <w:t xml:space="preserve"> </w:t>
      </w:r>
      <w:r>
        <w:rPr>
          <w:sz w:val="22"/>
        </w:rPr>
        <w:t>JWT,</w:t>
      </w:r>
      <w:r>
        <w:rPr>
          <w:spacing w:val="-14"/>
          <w:sz w:val="22"/>
        </w:rPr>
        <w:t xml:space="preserve"> </w:t>
      </w:r>
      <w:r>
        <w:rPr>
          <w:sz w:val="22"/>
        </w:rPr>
        <w:t>OAuth2,</w:t>
      </w:r>
      <w:r>
        <w:rPr>
          <w:spacing w:val="-13"/>
          <w:sz w:val="22"/>
        </w:rPr>
        <w:t xml:space="preserve"> </w:t>
      </w:r>
      <w:r>
        <w:rPr>
          <w:sz w:val="22"/>
        </w:rPr>
        <w:t>encryption,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role-based</w:t>
      </w:r>
      <w:r>
        <w:rPr>
          <w:spacing w:val="-15"/>
          <w:sz w:val="22"/>
        </w:rPr>
        <w:t xml:space="preserve"> </w:t>
      </w:r>
      <w:r>
        <w:rPr>
          <w:sz w:val="22"/>
        </w:rPr>
        <w:t>access</w:t>
      </w:r>
      <w:r>
        <w:rPr>
          <w:spacing w:val="-14"/>
          <w:sz w:val="22"/>
        </w:rPr>
        <w:t xml:space="preserve"> </w:t>
      </w:r>
      <w:r>
        <w:rPr>
          <w:sz w:val="22"/>
        </w:rPr>
        <w:t>controls,</w:t>
      </w:r>
      <w:r>
        <w:rPr>
          <w:spacing w:val="-14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regular code reviews to identify and mitigate vulnerabilities.</w:t>
      </w:r>
    </w:p>
    <w:p w14:paraId="2CA0E114">
      <w:pPr>
        <w:pStyle w:val="7"/>
        <w:numPr>
          <w:ilvl w:val="0"/>
          <w:numId w:val="1"/>
        </w:numPr>
        <w:tabs>
          <w:tab w:val="left" w:pos="580"/>
        </w:tabs>
        <w:spacing w:before="0" w:after="0" w:line="252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Skilled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developing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Power</w:t>
      </w:r>
      <w:r>
        <w:rPr>
          <w:spacing w:val="-6"/>
          <w:sz w:val="22"/>
        </w:rPr>
        <w:t xml:space="preserve"> </w:t>
      </w:r>
      <w:r>
        <w:rPr>
          <w:sz w:val="22"/>
        </w:rPr>
        <w:t>Apps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Power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Automate.</w:t>
      </w:r>
    </w:p>
    <w:p w14:paraId="67C88E61">
      <w:pPr>
        <w:pStyle w:val="7"/>
        <w:numPr>
          <w:ilvl w:val="0"/>
          <w:numId w:val="1"/>
        </w:numPr>
        <w:tabs>
          <w:tab w:val="left" w:pos="580"/>
        </w:tabs>
        <w:spacing w:before="27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Experience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writing</w:t>
      </w:r>
      <w:r>
        <w:rPr>
          <w:spacing w:val="-10"/>
          <w:sz w:val="22"/>
        </w:rPr>
        <w:t xml:space="preserve"> </w:t>
      </w:r>
      <w:r>
        <w:rPr>
          <w:sz w:val="22"/>
        </w:rPr>
        <w:t>Powershell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scripts.</w:t>
      </w:r>
    </w:p>
    <w:p w14:paraId="56D75BE2">
      <w:pPr>
        <w:pStyle w:val="7"/>
        <w:spacing w:after="0" w:line="240" w:lineRule="auto"/>
        <w:jc w:val="left"/>
        <w:rPr>
          <w:rFonts w:ascii="Arial" w:hAnsi="Arial"/>
          <w:b/>
          <w:sz w:val="22"/>
        </w:rPr>
        <w:sectPr>
          <w:headerReference r:id="rId5" w:type="default"/>
          <w:type w:val="continuous"/>
          <w:pgSz w:w="12240" w:h="15830"/>
          <w:pgMar w:top="940" w:right="360" w:bottom="0" w:left="360" w:header="728" w:footer="0" w:gutter="0"/>
          <w:pgNumType w:start="1"/>
          <w:cols w:space="720" w:num="1"/>
        </w:sectPr>
      </w:pPr>
    </w:p>
    <w:p w14:paraId="53725FE9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Got</w:t>
      </w:r>
      <w:r>
        <w:rPr>
          <w:spacing w:val="-12"/>
          <w:sz w:val="22"/>
        </w:rPr>
        <w:t xml:space="preserve"> </w:t>
      </w:r>
      <w:r>
        <w:rPr>
          <w:sz w:val="22"/>
        </w:rPr>
        <w:t>experience</w:t>
      </w:r>
      <w:r>
        <w:rPr>
          <w:spacing w:val="-14"/>
          <w:sz w:val="22"/>
        </w:rPr>
        <w:t xml:space="preserve"> </w:t>
      </w:r>
      <w:r>
        <w:rPr>
          <w:sz w:val="22"/>
        </w:rPr>
        <w:t>integrating</w:t>
      </w:r>
      <w:r>
        <w:rPr>
          <w:spacing w:val="-15"/>
          <w:sz w:val="22"/>
        </w:rPr>
        <w:t xml:space="preserve"> </w:t>
      </w:r>
      <w:r>
        <w:rPr>
          <w:sz w:val="22"/>
        </w:rPr>
        <w:t>Jenkins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Git</w:t>
      </w:r>
      <w:r>
        <w:rPr>
          <w:spacing w:val="-10"/>
          <w:sz w:val="22"/>
        </w:rPr>
        <w:t xml:space="preserve"> </w:t>
      </w:r>
      <w:r>
        <w:rPr>
          <w:sz w:val="22"/>
        </w:rPr>
        <w:t>repositories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z w:val="22"/>
        </w:rPr>
        <w:t>trigger</w:t>
      </w:r>
      <w:r>
        <w:rPr>
          <w:spacing w:val="-6"/>
          <w:sz w:val="22"/>
        </w:rPr>
        <w:t xml:space="preserve"> </w:t>
      </w:r>
      <w:r>
        <w:rPr>
          <w:sz w:val="22"/>
        </w:rPr>
        <w:t>automated</w:t>
      </w:r>
      <w:r>
        <w:rPr>
          <w:spacing w:val="-13"/>
          <w:sz w:val="22"/>
        </w:rPr>
        <w:t xml:space="preserve"> </w:t>
      </w:r>
      <w:r>
        <w:rPr>
          <w:sz w:val="22"/>
        </w:rPr>
        <w:t>builds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code</w:t>
      </w:r>
      <w:r>
        <w:rPr>
          <w:spacing w:val="-17"/>
          <w:sz w:val="22"/>
        </w:rPr>
        <w:t xml:space="preserve"> </w:t>
      </w:r>
      <w:r>
        <w:rPr>
          <w:sz w:val="22"/>
        </w:rPr>
        <w:t>commits,</w:t>
      </w:r>
      <w:r>
        <w:rPr>
          <w:spacing w:val="-7"/>
          <w:sz w:val="22"/>
        </w:rPr>
        <w:t xml:space="preserve"> </w:t>
      </w:r>
      <w:r>
        <w:rPr>
          <w:sz w:val="22"/>
        </w:rPr>
        <w:t>ensuring</w:t>
      </w:r>
      <w:r>
        <w:rPr>
          <w:spacing w:val="-15"/>
          <w:sz w:val="22"/>
        </w:rPr>
        <w:t xml:space="preserve"> </w:t>
      </w:r>
      <w:r>
        <w:rPr>
          <w:sz w:val="22"/>
        </w:rPr>
        <w:t>continuous integration and rapid feedback.</w:t>
      </w:r>
    </w:p>
    <w:p w14:paraId="630C8A60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97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Proficient in</w:t>
      </w:r>
      <w:r>
        <w:rPr>
          <w:spacing w:val="-1"/>
          <w:sz w:val="22"/>
        </w:rPr>
        <w:t xml:space="preserve"> </w:t>
      </w:r>
      <w:r>
        <w:rPr>
          <w:sz w:val="22"/>
        </w:rPr>
        <w:t>designing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1"/>
          <w:sz w:val="22"/>
        </w:rPr>
        <w:t xml:space="preserve"> </w:t>
      </w:r>
      <w:r>
        <w:rPr>
          <w:sz w:val="22"/>
        </w:rPr>
        <w:t>RESTful APIs and microservices with</w:t>
      </w:r>
      <w:r>
        <w:rPr>
          <w:spacing w:val="-1"/>
          <w:sz w:val="22"/>
        </w:rPr>
        <w:t xml:space="preserve"> </w:t>
      </w:r>
      <w:r>
        <w:rPr>
          <w:sz w:val="22"/>
        </w:rPr>
        <w:t>tools like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Swagger, JSON, and </w:t>
      </w:r>
      <w:r>
        <w:rPr>
          <w:spacing w:val="-2"/>
          <w:sz w:val="22"/>
        </w:rPr>
        <w:t>POSTMAN.</w:t>
      </w:r>
    </w:p>
    <w:p w14:paraId="214E2C96">
      <w:pPr>
        <w:pStyle w:val="7"/>
        <w:numPr>
          <w:ilvl w:val="0"/>
          <w:numId w:val="1"/>
        </w:numPr>
        <w:tabs>
          <w:tab w:val="left" w:pos="580"/>
        </w:tabs>
        <w:spacing w:before="0" w:after="0" w:line="247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Utilized</w:t>
      </w:r>
      <w:r>
        <w:rPr>
          <w:spacing w:val="-15"/>
          <w:sz w:val="22"/>
        </w:rPr>
        <w:t xml:space="preserve"> </w:t>
      </w:r>
      <w:r>
        <w:rPr>
          <w:sz w:val="22"/>
        </w:rPr>
        <w:t>PowerShell</w:t>
      </w:r>
      <w:r>
        <w:rPr>
          <w:spacing w:val="-9"/>
          <w:sz w:val="22"/>
        </w:rPr>
        <w:t xml:space="preserve"> </w:t>
      </w:r>
      <w:r>
        <w:rPr>
          <w:sz w:val="22"/>
        </w:rPr>
        <w:t>scripting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automate</w:t>
      </w:r>
      <w:r>
        <w:rPr>
          <w:spacing w:val="-12"/>
          <w:sz w:val="22"/>
        </w:rPr>
        <w:t xml:space="preserve"> </w:t>
      </w:r>
      <w:r>
        <w:rPr>
          <w:sz w:val="22"/>
        </w:rPr>
        <w:t>tasks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processes,</w:t>
      </w:r>
      <w:r>
        <w:rPr>
          <w:spacing w:val="-4"/>
          <w:sz w:val="22"/>
        </w:rPr>
        <w:t xml:space="preserve"> </w:t>
      </w:r>
      <w:r>
        <w:rPr>
          <w:sz w:val="22"/>
        </w:rPr>
        <w:t>improving</w:t>
      </w:r>
      <w:r>
        <w:rPr>
          <w:spacing w:val="-9"/>
          <w:sz w:val="22"/>
        </w:rPr>
        <w:t xml:space="preserve"> </w:t>
      </w:r>
      <w:r>
        <w:rPr>
          <w:sz w:val="22"/>
        </w:rPr>
        <w:t>productivity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reducing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errors.</w:t>
      </w:r>
    </w:p>
    <w:p w14:paraId="2A343EB1">
      <w:pPr>
        <w:pStyle w:val="7"/>
        <w:numPr>
          <w:ilvl w:val="0"/>
          <w:numId w:val="1"/>
        </w:numPr>
        <w:tabs>
          <w:tab w:val="left" w:pos="580"/>
        </w:tabs>
        <w:spacing w:before="20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Skilled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Agile</w:t>
      </w:r>
      <w:r>
        <w:rPr>
          <w:spacing w:val="-10"/>
          <w:sz w:val="22"/>
        </w:rPr>
        <w:t xml:space="preserve"> </w:t>
      </w:r>
      <w:r>
        <w:rPr>
          <w:sz w:val="22"/>
        </w:rPr>
        <w:t>methodologies,</w:t>
      </w:r>
      <w:r>
        <w:rPr>
          <w:spacing w:val="-8"/>
          <w:sz w:val="22"/>
        </w:rPr>
        <w:t xml:space="preserve"> </w:t>
      </w:r>
      <w:r>
        <w:rPr>
          <w:sz w:val="22"/>
        </w:rPr>
        <w:t>DevSecOps</w:t>
      </w:r>
      <w:r>
        <w:rPr>
          <w:spacing w:val="-7"/>
          <w:sz w:val="22"/>
        </w:rPr>
        <w:t xml:space="preserve"> </w:t>
      </w:r>
      <w:r>
        <w:rPr>
          <w:sz w:val="22"/>
        </w:rPr>
        <w:t>practices,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CI/CD</w:t>
      </w:r>
      <w:r>
        <w:rPr>
          <w:spacing w:val="-10"/>
          <w:sz w:val="22"/>
        </w:rPr>
        <w:t xml:space="preserve"> </w:t>
      </w:r>
      <w:r>
        <w:rPr>
          <w:sz w:val="22"/>
        </w:rPr>
        <w:t>pipelines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3"/>
          <w:sz w:val="22"/>
        </w:rPr>
        <w:t xml:space="preserve"> </w:t>
      </w:r>
      <w:r>
        <w:rPr>
          <w:sz w:val="22"/>
        </w:rPr>
        <w:t>GIT,</w:t>
      </w:r>
      <w:r>
        <w:rPr>
          <w:spacing w:val="-12"/>
          <w:sz w:val="22"/>
        </w:rPr>
        <w:t xml:space="preserve"> </w:t>
      </w:r>
      <w:r>
        <w:rPr>
          <w:sz w:val="22"/>
        </w:rPr>
        <w:t>Jenkins,</w:t>
      </w:r>
      <w:r>
        <w:rPr>
          <w:spacing w:val="-4"/>
          <w:sz w:val="22"/>
        </w:rPr>
        <w:t xml:space="preserve"> </w:t>
      </w:r>
      <w:r>
        <w:rPr>
          <w:sz w:val="22"/>
        </w:rPr>
        <w:t>Maven,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Gradle.</w:t>
      </w:r>
    </w:p>
    <w:p w14:paraId="5338B67A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Utilized</w:t>
      </w:r>
      <w:r>
        <w:rPr>
          <w:spacing w:val="-16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7"/>
          <w:sz w:val="22"/>
        </w:rPr>
        <w:t xml:space="preserve"> </w:t>
      </w:r>
      <w:r>
        <w:rPr>
          <w:sz w:val="22"/>
        </w:rPr>
        <w:t>JSON,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API</w:t>
      </w:r>
      <w:r>
        <w:rPr>
          <w:spacing w:val="-9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dynamic</w:t>
      </w:r>
      <w:r>
        <w:rPr>
          <w:spacing w:val="-6"/>
          <w:sz w:val="22"/>
        </w:rPr>
        <w:t xml:space="preserve"> </w:t>
      </w:r>
      <w:r>
        <w:rPr>
          <w:sz w:val="22"/>
        </w:rPr>
        <w:t>web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3"/>
          <w:sz w:val="22"/>
        </w:rPr>
        <w:t xml:space="preserve"> </w:t>
      </w:r>
      <w:r>
        <w:rPr>
          <w:sz w:val="22"/>
        </w:rPr>
        <w:t>functionality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exchange.</w:t>
      </w:r>
    </w:p>
    <w:p w14:paraId="5BBB3E7B">
      <w:pPr>
        <w:pStyle w:val="7"/>
        <w:numPr>
          <w:ilvl w:val="0"/>
          <w:numId w:val="1"/>
        </w:numPr>
        <w:tabs>
          <w:tab w:val="left" w:pos="580"/>
        </w:tabs>
        <w:spacing w:before="37" w:after="0" w:line="280" w:lineRule="auto"/>
        <w:ind w:left="580" w:right="272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Experience</w:t>
      </w:r>
      <w:r>
        <w:rPr>
          <w:spacing w:val="28"/>
          <w:sz w:val="22"/>
        </w:rPr>
        <w:t xml:space="preserve"> </w:t>
      </w:r>
      <w:r>
        <w:rPr>
          <w:sz w:val="22"/>
        </w:rPr>
        <w:t>in</w:t>
      </w:r>
      <w:r>
        <w:rPr>
          <w:spacing w:val="27"/>
          <w:sz w:val="22"/>
        </w:rPr>
        <w:t xml:space="preserve"> </w:t>
      </w:r>
      <w:r>
        <w:rPr>
          <w:sz w:val="22"/>
        </w:rPr>
        <w:t>deploying</w:t>
      </w:r>
      <w:r>
        <w:rPr>
          <w:spacing w:val="27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25"/>
          <w:sz w:val="22"/>
        </w:rPr>
        <w:t xml:space="preserve"> </w:t>
      </w:r>
      <w:r>
        <w:rPr>
          <w:sz w:val="22"/>
        </w:rPr>
        <w:t>Cloud</w:t>
      </w:r>
      <w:r>
        <w:rPr>
          <w:spacing w:val="25"/>
          <w:sz w:val="22"/>
        </w:rPr>
        <w:t xml:space="preserve"> </w:t>
      </w:r>
      <w:r>
        <w:rPr>
          <w:sz w:val="22"/>
        </w:rPr>
        <w:t>solutions</w:t>
      </w:r>
      <w:r>
        <w:rPr>
          <w:spacing w:val="33"/>
          <w:sz w:val="22"/>
        </w:rPr>
        <w:t xml:space="preserve"> </w:t>
      </w:r>
      <w:r>
        <w:rPr>
          <w:sz w:val="22"/>
        </w:rPr>
        <w:t>using</w:t>
      </w:r>
      <w:r>
        <w:rPr>
          <w:spacing w:val="27"/>
          <w:sz w:val="22"/>
        </w:rPr>
        <w:t xml:space="preserve"> </w:t>
      </w:r>
      <w:r>
        <w:rPr>
          <w:sz w:val="22"/>
        </w:rPr>
        <w:t>Microsoft</w:t>
      </w:r>
      <w:r>
        <w:rPr>
          <w:spacing w:val="31"/>
          <w:sz w:val="22"/>
        </w:rPr>
        <w:t xml:space="preserve"> </w:t>
      </w:r>
      <w:r>
        <w:rPr>
          <w:sz w:val="22"/>
        </w:rPr>
        <w:t>Azure.</w:t>
      </w:r>
      <w:r>
        <w:rPr>
          <w:spacing w:val="35"/>
          <w:sz w:val="22"/>
        </w:rPr>
        <w:t xml:space="preserve"> </w:t>
      </w:r>
      <w:r>
        <w:rPr>
          <w:sz w:val="22"/>
        </w:rPr>
        <w:t>Knowledge</w:t>
      </w:r>
      <w:r>
        <w:rPr>
          <w:spacing w:val="30"/>
          <w:sz w:val="22"/>
        </w:rPr>
        <w:t xml:space="preserve"> </w:t>
      </w:r>
      <w:r>
        <w:rPr>
          <w:sz w:val="22"/>
        </w:rPr>
        <w:t>of</w:t>
      </w:r>
      <w:r>
        <w:rPr>
          <w:spacing w:val="31"/>
          <w:sz w:val="22"/>
        </w:rPr>
        <w:t xml:space="preserve"> </w:t>
      </w:r>
      <w:r>
        <w:rPr>
          <w:sz w:val="22"/>
        </w:rPr>
        <w:t>using</w:t>
      </w:r>
      <w:r>
        <w:rPr>
          <w:spacing w:val="25"/>
          <w:sz w:val="22"/>
        </w:rPr>
        <w:t xml:space="preserve"> </w:t>
      </w:r>
      <w:r>
        <w:rPr>
          <w:sz w:val="22"/>
        </w:rPr>
        <w:t>Continuous Integration / Continuous Deployment (CI-CD) tools such as Jenkins.</w:t>
      </w:r>
    </w:p>
    <w:p w14:paraId="7DCC2C1A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4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Good</w:t>
      </w:r>
      <w:r>
        <w:rPr>
          <w:spacing w:val="-1"/>
          <w:sz w:val="22"/>
        </w:rPr>
        <w:t xml:space="preserve"> </w:t>
      </w:r>
      <w:r>
        <w:rPr>
          <w:sz w:val="22"/>
        </w:rPr>
        <w:t>knowledge of Azure</w:t>
      </w:r>
      <w:r>
        <w:rPr>
          <w:spacing w:val="-1"/>
          <w:sz w:val="22"/>
        </w:rPr>
        <w:t xml:space="preserve"> </w:t>
      </w:r>
      <w:r>
        <w:rPr>
          <w:sz w:val="22"/>
        </w:rPr>
        <w:t>Fabric, Microservices, IoT &amp; docker containers in Azure, and installing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configuring SSL certificates in web servers.</w:t>
      </w:r>
    </w:p>
    <w:p w14:paraId="6D511F83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Experienced</w:t>
      </w:r>
      <w:r>
        <w:rPr>
          <w:spacing w:val="26"/>
          <w:sz w:val="22"/>
        </w:rPr>
        <w:t xml:space="preserve"> </w:t>
      </w:r>
      <w:r>
        <w:rPr>
          <w:sz w:val="22"/>
        </w:rPr>
        <w:t>in</w:t>
      </w:r>
      <w:r>
        <w:rPr>
          <w:spacing w:val="26"/>
          <w:sz w:val="22"/>
        </w:rPr>
        <w:t xml:space="preserve"> </w:t>
      </w:r>
      <w:r>
        <w:rPr>
          <w:sz w:val="22"/>
        </w:rPr>
        <w:t>deploying</w:t>
      </w:r>
      <w:r>
        <w:rPr>
          <w:spacing w:val="26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34"/>
          <w:sz w:val="22"/>
        </w:rPr>
        <w:t xml:space="preserve"> </w:t>
      </w:r>
      <w:r>
        <w:rPr>
          <w:sz w:val="22"/>
        </w:rPr>
        <w:t>on</w:t>
      </w:r>
      <w:r>
        <w:rPr>
          <w:spacing w:val="29"/>
          <w:sz w:val="22"/>
        </w:rPr>
        <w:t xml:space="preserve"> </w:t>
      </w:r>
      <w:r>
        <w:rPr>
          <w:sz w:val="22"/>
        </w:rPr>
        <w:t>Azure,</w:t>
      </w:r>
      <w:r>
        <w:rPr>
          <w:spacing w:val="29"/>
          <w:sz w:val="22"/>
        </w:rPr>
        <w:t xml:space="preserve"> </w:t>
      </w:r>
      <w:r>
        <w:rPr>
          <w:sz w:val="22"/>
        </w:rPr>
        <w:t>utilizing</w:t>
      </w:r>
      <w:r>
        <w:rPr>
          <w:spacing w:val="26"/>
          <w:sz w:val="22"/>
        </w:rPr>
        <w:t xml:space="preserve"> </w:t>
      </w:r>
      <w:r>
        <w:rPr>
          <w:sz w:val="22"/>
        </w:rPr>
        <w:t>Kubernetes,</w:t>
      </w:r>
      <w:r>
        <w:rPr>
          <w:spacing w:val="29"/>
          <w:sz w:val="22"/>
        </w:rPr>
        <w:t xml:space="preserve"> </w:t>
      </w:r>
      <w:r>
        <w:rPr>
          <w:sz w:val="22"/>
        </w:rPr>
        <w:t>Docker,</w:t>
      </w:r>
      <w:r>
        <w:rPr>
          <w:spacing w:val="31"/>
          <w:sz w:val="22"/>
        </w:rPr>
        <w:t xml:space="preserve"> </w:t>
      </w:r>
      <w:r>
        <w:rPr>
          <w:sz w:val="22"/>
        </w:rPr>
        <w:t>and</w:t>
      </w:r>
      <w:r>
        <w:rPr>
          <w:spacing w:val="29"/>
          <w:sz w:val="22"/>
        </w:rPr>
        <w:t xml:space="preserve"> </w:t>
      </w:r>
      <w:r>
        <w:rPr>
          <w:sz w:val="22"/>
        </w:rPr>
        <w:t>Azure</w:t>
      </w:r>
      <w:r>
        <w:rPr>
          <w:spacing w:val="24"/>
          <w:sz w:val="22"/>
        </w:rPr>
        <w:t xml:space="preserve"> </w:t>
      </w:r>
      <w:r>
        <w:rPr>
          <w:sz w:val="22"/>
        </w:rPr>
        <w:t>DevOps</w:t>
      </w:r>
      <w:r>
        <w:rPr>
          <w:spacing w:val="29"/>
          <w:sz w:val="22"/>
        </w:rPr>
        <w:t xml:space="preserve"> </w:t>
      </w:r>
      <w:r>
        <w:rPr>
          <w:sz w:val="22"/>
        </w:rPr>
        <w:t>for</w:t>
      </w:r>
      <w:r>
        <w:rPr>
          <w:spacing w:val="32"/>
          <w:sz w:val="22"/>
        </w:rPr>
        <w:t xml:space="preserve"> </w:t>
      </w:r>
      <w:r>
        <w:rPr>
          <w:sz w:val="22"/>
        </w:rPr>
        <w:t>containerized microservices and streamlined CI/CD pipelines.</w:t>
      </w:r>
    </w:p>
    <w:p w14:paraId="7CD209D5">
      <w:pPr>
        <w:pStyle w:val="7"/>
        <w:numPr>
          <w:ilvl w:val="0"/>
          <w:numId w:val="1"/>
        </w:numPr>
        <w:tabs>
          <w:tab w:val="left" w:pos="580"/>
        </w:tabs>
        <w:spacing w:before="0" w:after="0" w:line="244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Experience</w:t>
      </w:r>
      <w:r>
        <w:rPr>
          <w:spacing w:val="-16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creating</w:t>
      </w:r>
      <w:r>
        <w:rPr>
          <w:spacing w:val="-14"/>
          <w:sz w:val="22"/>
        </w:rPr>
        <w:t xml:space="preserve"> </w:t>
      </w:r>
      <w:r>
        <w:rPr>
          <w:sz w:val="22"/>
        </w:rPr>
        <w:t>Docker</w:t>
      </w:r>
      <w:r>
        <w:rPr>
          <w:spacing w:val="-2"/>
          <w:sz w:val="22"/>
        </w:rPr>
        <w:t xml:space="preserve"> </w:t>
      </w:r>
      <w:r>
        <w:rPr>
          <w:sz w:val="22"/>
        </w:rPr>
        <w:t>images,</w:t>
      </w:r>
      <w:r>
        <w:rPr>
          <w:spacing w:val="-3"/>
          <w:sz w:val="22"/>
        </w:rPr>
        <w:t xml:space="preserve"> </w:t>
      </w:r>
      <w:r>
        <w:rPr>
          <w:sz w:val="22"/>
        </w:rPr>
        <w:t>Containers,</w:t>
      </w:r>
      <w:r>
        <w:rPr>
          <w:spacing w:val="-5"/>
          <w:sz w:val="22"/>
        </w:rPr>
        <w:t xml:space="preserve"> </w:t>
      </w:r>
      <w:r>
        <w:rPr>
          <w:sz w:val="22"/>
        </w:rPr>
        <w:t>push/pull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integrating</w:t>
      </w:r>
      <w:r>
        <w:rPr>
          <w:spacing w:val="-13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.Net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core.</w:t>
      </w:r>
    </w:p>
    <w:p w14:paraId="58A9B508">
      <w:pPr>
        <w:pStyle w:val="7"/>
        <w:numPr>
          <w:ilvl w:val="0"/>
          <w:numId w:val="1"/>
        </w:numPr>
        <w:tabs>
          <w:tab w:val="left" w:pos="580"/>
        </w:tabs>
        <w:spacing w:before="27" w:after="0" w:line="278" w:lineRule="auto"/>
        <w:ind w:left="580" w:right="262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Demonstrated</w:t>
      </w:r>
      <w:r>
        <w:rPr>
          <w:spacing w:val="-7"/>
          <w:sz w:val="22"/>
        </w:rPr>
        <w:t xml:space="preserve"> </w:t>
      </w:r>
      <w:r>
        <w:rPr>
          <w:sz w:val="22"/>
        </w:rPr>
        <w:t>experience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end-to-end</w:t>
      </w:r>
      <w:r>
        <w:rPr>
          <w:spacing w:val="-7"/>
          <w:sz w:val="22"/>
        </w:rPr>
        <w:t xml:space="preserve"> </w:t>
      </w:r>
      <w:r>
        <w:rPr>
          <w:sz w:val="22"/>
        </w:rPr>
        <w:t>design,</w:t>
      </w:r>
      <w:r>
        <w:rPr>
          <w:spacing w:val="-2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5"/>
          <w:sz w:val="22"/>
        </w:rPr>
        <w:t xml:space="preserve"> </w:t>
      </w:r>
      <w:r>
        <w:rPr>
          <w:sz w:val="22"/>
        </w:rPr>
        <w:t>testing,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deployment of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applications,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strong</w:t>
      </w:r>
      <w:r>
        <w:rPr>
          <w:spacing w:val="-10"/>
          <w:sz w:val="22"/>
        </w:rPr>
        <w:t xml:space="preserve"> </w:t>
      </w:r>
      <w:r>
        <w:rPr>
          <w:sz w:val="22"/>
        </w:rPr>
        <w:t>focus on build automation, CI/CD, and DevOps practices.</w:t>
      </w:r>
    </w:p>
    <w:p w14:paraId="43449721">
      <w:pPr>
        <w:pStyle w:val="5"/>
        <w:ind w:left="0" w:firstLine="0"/>
      </w:pPr>
    </w:p>
    <w:p w14:paraId="6B163BD4">
      <w:pPr>
        <w:pStyle w:val="5"/>
        <w:spacing w:before="78"/>
        <w:ind w:left="0" w:firstLine="0"/>
      </w:pPr>
    </w:p>
    <w:p w14:paraId="0ED5936A">
      <w:pPr>
        <w:tabs>
          <w:tab w:val="left" w:pos="11291"/>
        </w:tabs>
        <w:spacing w:before="0" w:after="36"/>
        <w:ind w:left="2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thick"/>
        </w:rPr>
        <w:t>TECHNICAL</w:t>
      </w:r>
      <w:r>
        <w:rPr>
          <w:b/>
          <w:spacing w:val="-10"/>
          <w:sz w:val="22"/>
          <w:u w:val="thick"/>
        </w:rPr>
        <w:t xml:space="preserve"> </w:t>
      </w:r>
      <w:r>
        <w:rPr>
          <w:b/>
          <w:spacing w:val="-2"/>
          <w:sz w:val="22"/>
          <w:u w:val="thick"/>
        </w:rPr>
        <w:t>SKILLS</w:t>
      </w:r>
      <w:r>
        <w:rPr>
          <w:b/>
          <w:sz w:val="22"/>
          <w:u w:val="thick"/>
        </w:rPr>
        <w:tab/>
      </w:r>
    </w:p>
    <w:tbl>
      <w:tblPr>
        <w:tblStyle w:val="4"/>
        <w:tblW w:w="0" w:type="auto"/>
        <w:tblInd w:w="7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7294"/>
      </w:tblGrid>
      <w:tr w14:paraId="4BD0C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2430" w:type="dxa"/>
            <w:shd w:val="clear" w:color="auto" w:fill="D6D6D6"/>
          </w:tcPr>
          <w:p w14:paraId="3C266073">
            <w:pPr>
              <w:pStyle w:val="8"/>
              <w:spacing w:before="2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Web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7294" w:type="dxa"/>
            <w:shd w:val="clear" w:color="auto" w:fill="D6D6D6"/>
          </w:tcPr>
          <w:p w14:paraId="7DF706DB">
            <w:pPr>
              <w:pStyle w:val="8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.NET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Framework,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.NET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Core,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RESTful,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ASP.Net MVC 5.0/4.0/3.0,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ADO.Net,</w:t>
            </w:r>
          </w:p>
          <w:p w14:paraId="3B135138">
            <w:pPr>
              <w:pStyle w:val="8"/>
              <w:spacing w:before="3" w:line="290" w:lineRule="atLeast"/>
              <w:rPr>
                <w:sz w:val="22"/>
              </w:rPr>
            </w:pPr>
            <w:r>
              <w:rPr>
                <w:sz w:val="22"/>
              </w:rPr>
              <w:t>Ajax,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JavaScript,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jQuery,</w:t>
            </w:r>
            <w:r>
              <w:rPr>
                <w:spacing w:val="36"/>
                <w:sz w:val="22"/>
              </w:rPr>
              <w:t xml:space="preserve"> </w:t>
            </w:r>
            <w:r>
              <w:rPr>
                <w:sz w:val="22"/>
              </w:rPr>
              <w:t>Angular,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NodeJS,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ReactJS,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XML,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CSS3,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HTML5, Bootstrap, React JS</w:t>
            </w:r>
          </w:p>
        </w:tc>
      </w:tr>
      <w:tr w14:paraId="41420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430" w:type="dxa"/>
            <w:shd w:val="clear" w:color="auto" w:fill="D6D6D6"/>
          </w:tcPr>
          <w:p w14:paraId="69B1FE4C">
            <w:pPr>
              <w:pStyle w:val="8"/>
              <w:spacing w:line="253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Tools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7294" w:type="dxa"/>
            <w:shd w:val="clear" w:color="auto" w:fill="D6D6D6"/>
          </w:tcPr>
          <w:p w14:paraId="3B967575">
            <w:pPr>
              <w:pStyle w:val="8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Entity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Framework,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Jenkins,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Octopus,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SSRS,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SSIS,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Crystal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Web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Services,</w:t>
            </w:r>
          </w:p>
          <w:p w14:paraId="6ADFE163">
            <w:pPr>
              <w:pStyle w:val="8"/>
              <w:spacing w:before="40"/>
              <w:rPr>
                <w:sz w:val="22"/>
              </w:rPr>
            </w:pPr>
            <w:r>
              <w:rPr>
                <w:sz w:val="22"/>
              </w:rPr>
              <w:t>Telerik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reporting,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GIT,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Confluence.</w:t>
            </w:r>
          </w:p>
        </w:tc>
      </w:tr>
      <w:tr w14:paraId="0CB77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430" w:type="dxa"/>
            <w:shd w:val="clear" w:color="auto" w:fill="D6D6D6"/>
          </w:tcPr>
          <w:p w14:paraId="2C6F4B0C">
            <w:pPr>
              <w:pStyle w:val="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7294" w:type="dxa"/>
            <w:shd w:val="clear" w:color="auto" w:fill="D6D6D6"/>
          </w:tcPr>
          <w:p w14:paraId="2C4C8078">
            <w:pPr>
              <w:pStyle w:val="8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C#.Net,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SQL,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T-SQL,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PL/SQL,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LINQ,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UML,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JSON</w:t>
            </w:r>
          </w:p>
        </w:tc>
      </w:tr>
      <w:tr w14:paraId="13654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430" w:type="dxa"/>
            <w:shd w:val="clear" w:color="auto" w:fill="D6D6D6"/>
          </w:tcPr>
          <w:p w14:paraId="43F86925">
            <w:pPr>
              <w:pStyle w:val="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7294" w:type="dxa"/>
            <w:shd w:val="clear" w:color="auto" w:fill="D6D6D6"/>
          </w:tcPr>
          <w:p w14:paraId="7999F8D9">
            <w:pPr>
              <w:pStyle w:val="8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Server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2017/2014/2012/2008R2,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MySQL,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Oracle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10g,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Access.</w:t>
            </w:r>
          </w:p>
        </w:tc>
      </w:tr>
      <w:tr w14:paraId="0965C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430" w:type="dxa"/>
            <w:shd w:val="clear" w:color="auto" w:fill="D6D6D6"/>
          </w:tcPr>
          <w:p w14:paraId="256BD58D">
            <w:pPr>
              <w:pStyle w:val="8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Windows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Servers</w:t>
            </w:r>
          </w:p>
        </w:tc>
        <w:tc>
          <w:tcPr>
            <w:tcW w:w="7294" w:type="dxa"/>
            <w:shd w:val="clear" w:color="auto" w:fill="D6D6D6"/>
          </w:tcPr>
          <w:p w14:paraId="1BBE7CA7">
            <w:pPr>
              <w:pStyle w:val="8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Internet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Information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Server</w:t>
            </w:r>
            <w:r>
              <w:rPr>
                <w:spacing w:val="-4"/>
                <w:sz w:val="22"/>
              </w:rPr>
              <w:t xml:space="preserve"> (IIS)</w:t>
            </w:r>
          </w:p>
        </w:tc>
      </w:tr>
      <w:tr w14:paraId="45C02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30" w:type="dxa"/>
            <w:shd w:val="clear" w:color="auto" w:fill="D6D6D6"/>
          </w:tcPr>
          <w:p w14:paraId="119B8A41">
            <w:pPr>
              <w:pStyle w:val="8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IDE</w:t>
            </w:r>
          </w:p>
        </w:tc>
        <w:tc>
          <w:tcPr>
            <w:tcW w:w="7294" w:type="dxa"/>
            <w:shd w:val="clear" w:color="auto" w:fill="D6D6D6"/>
          </w:tcPr>
          <w:p w14:paraId="3DA63F9D">
            <w:pPr>
              <w:pStyle w:val="8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.NET</w:t>
            </w:r>
            <w:r>
              <w:rPr>
                <w:spacing w:val="44"/>
                <w:sz w:val="22"/>
              </w:rPr>
              <w:t xml:space="preserve"> </w:t>
            </w:r>
            <w:r>
              <w:rPr>
                <w:sz w:val="22"/>
              </w:rPr>
              <w:t>Core,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Visual</w:t>
            </w:r>
            <w:r>
              <w:rPr>
                <w:spacing w:val="47"/>
                <w:sz w:val="22"/>
              </w:rPr>
              <w:t xml:space="preserve"> </w:t>
            </w:r>
            <w:r>
              <w:rPr>
                <w:sz w:val="22"/>
              </w:rPr>
              <w:t>Studio</w:t>
            </w:r>
            <w:r>
              <w:rPr>
                <w:spacing w:val="46"/>
                <w:sz w:val="22"/>
              </w:rPr>
              <w:t xml:space="preserve"> </w:t>
            </w:r>
            <w:r>
              <w:rPr>
                <w:sz w:val="22"/>
              </w:rPr>
              <w:t>2017,</w:t>
            </w:r>
            <w:r>
              <w:rPr>
                <w:spacing w:val="53"/>
                <w:sz w:val="22"/>
              </w:rPr>
              <w:t xml:space="preserve"> </w:t>
            </w:r>
            <w:r>
              <w:rPr>
                <w:sz w:val="22"/>
              </w:rPr>
              <w:t>Visual</w:t>
            </w:r>
            <w:r>
              <w:rPr>
                <w:spacing w:val="51"/>
                <w:sz w:val="22"/>
              </w:rPr>
              <w:t xml:space="preserve"> </w:t>
            </w:r>
            <w:r>
              <w:rPr>
                <w:sz w:val="22"/>
              </w:rPr>
              <w:t>studio</w:t>
            </w:r>
            <w:r>
              <w:rPr>
                <w:spacing w:val="44"/>
                <w:sz w:val="22"/>
              </w:rPr>
              <w:t xml:space="preserve"> </w:t>
            </w:r>
            <w:r>
              <w:rPr>
                <w:sz w:val="22"/>
              </w:rPr>
              <w:t>Code,</w:t>
            </w:r>
            <w:r>
              <w:rPr>
                <w:spacing w:val="53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48"/>
                <w:sz w:val="22"/>
              </w:rPr>
              <w:t xml:space="preserve"> </w:t>
            </w:r>
            <w:r>
              <w:rPr>
                <w:sz w:val="22"/>
              </w:rPr>
              <w:t>Plus,</w:t>
            </w:r>
            <w:r>
              <w:rPr>
                <w:spacing w:val="4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Microsoft</w:t>
            </w:r>
          </w:p>
          <w:p w14:paraId="293F7F43">
            <w:pPr>
              <w:pStyle w:val="8"/>
              <w:spacing w:before="37"/>
              <w:rPr>
                <w:sz w:val="22"/>
              </w:rPr>
            </w:pPr>
            <w:r>
              <w:rPr>
                <w:sz w:val="22"/>
              </w:rPr>
              <w:t>Access,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Entity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Framework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(ORM)</w:t>
            </w:r>
          </w:p>
        </w:tc>
      </w:tr>
      <w:tr w14:paraId="4E940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2430" w:type="dxa"/>
            <w:shd w:val="clear" w:color="auto" w:fill="D6D6D6"/>
          </w:tcPr>
          <w:p w14:paraId="3F12D45B">
            <w:pPr>
              <w:pStyle w:val="8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platforms</w:t>
            </w:r>
          </w:p>
        </w:tc>
        <w:tc>
          <w:tcPr>
            <w:tcW w:w="7294" w:type="dxa"/>
            <w:shd w:val="clear" w:color="auto" w:fill="D6D6D6"/>
          </w:tcPr>
          <w:p w14:paraId="0E008325">
            <w:pPr>
              <w:pStyle w:val="8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AWS,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AZURE</w:t>
            </w:r>
          </w:p>
        </w:tc>
      </w:tr>
      <w:tr w14:paraId="46D1D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30" w:type="dxa"/>
            <w:shd w:val="clear" w:color="auto" w:fill="D6D6D6"/>
          </w:tcPr>
          <w:p w14:paraId="241BFCA3">
            <w:pPr>
              <w:pStyle w:val="8"/>
              <w:tabs>
                <w:tab w:val="left" w:pos="1230"/>
                <w:tab w:val="left" w:pos="1686"/>
              </w:tabs>
              <w:spacing w:line="253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Practices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&amp;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Design</w:t>
            </w:r>
          </w:p>
          <w:p w14:paraId="0465D3DB">
            <w:pPr>
              <w:pStyle w:val="8"/>
              <w:spacing w:before="3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Patterns</w:t>
            </w:r>
          </w:p>
        </w:tc>
        <w:tc>
          <w:tcPr>
            <w:tcW w:w="7294" w:type="dxa"/>
            <w:shd w:val="clear" w:color="auto" w:fill="D6D6D6"/>
          </w:tcPr>
          <w:p w14:paraId="50EEDFA6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Driven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Development, Agile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&amp; Scrum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Methodologies, UML,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Visio, </w:t>
            </w:r>
            <w:r>
              <w:rPr>
                <w:spacing w:val="-2"/>
                <w:sz w:val="22"/>
              </w:rPr>
              <w:t>OOPS,</w:t>
            </w:r>
          </w:p>
          <w:p w14:paraId="5FC8C147">
            <w:pPr>
              <w:pStyle w:val="8"/>
              <w:spacing w:before="35"/>
              <w:rPr>
                <w:sz w:val="22"/>
              </w:rPr>
            </w:pPr>
            <w:r>
              <w:rPr>
                <w:sz w:val="22"/>
              </w:rPr>
              <w:t>MVP,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MVC3/4,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MVVM.</w:t>
            </w:r>
          </w:p>
        </w:tc>
      </w:tr>
      <w:tr w14:paraId="44D48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430" w:type="dxa"/>
            <w:shd w:val="clear" w:color="auto" w:fill="D6D6D6"/>
          </w:tcPr>
          <w:p w14:paraId="6A399603">
            <w:pPr>
              <w:pStyle w:val="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Other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Frameworks</w:t>
            </w:r>
          </w:p>
        </w:tc>
        <w:tc>
          <w:tcPr>
            <w:tcW w:w="7294" w:type="dxa"/>
            <w:shd w:val="clear" w:color="auto" w:fill="D6D6D6"/>
          </w:tcPr>
          <w:p w14:paraId="0A49455A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N-tier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Architecture,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Neo4J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(Graph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Databases).</w:t>
            </w:r>
          </w:p>
        </w:tc>
      </w:tr>
      <w:tr w14:paraId="03517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430" w:type="dxa"/>
            <w:shd w:val="clear" w:color="auto" w:fill="D6D6D6"/>
          </w:tcPr>
          <w:p w14:paraId="4EA831FD">
            <w:pPr>
              <w:pStyle w:val="8"/>
              <w:ind w:left="0"/>
              <w:rPr>
                <w:sz w:val="20"/>
              </w:rPr>
            </w:pPr>
          </w:p>
        </w:tc>
        <w:tc>
          <w:tcPr>
            <w:tcW w:w="7294" w:type="dxa"/>
            <w:shd w:val="clear" w:color="auto" w:fill="D6D6D6"/>
          </w:tcPr>
          <w:p w14:paraId="0B6D32F0">
            <w:pPr>
              <w:pStyle w:val="8"/>
              <w:ind w:left="0"/>
              <w:rPr>
                <w:sz w:val="20"/>
              </w:rPr>
            </w:pPr>
          </w:p>
        </w:tc>
      </w:tr>
    </w:tbl>
    <w:p w14:paraId="4129A8E5">
      <w:pPr>
        <w:pStyle w:val="5"/>
        <w:spacing w:before="42"/>
        <w:ind w:left="0" w:firstLine="0"/>
        <w:rPr>
          <w:b/>
        </w:rPr>
      </w:pPr>
    </w:p>
    <w:p w14:paraId="10CEF6AC">
      <w:pPr>
        <w:tabs>
          <w:tab w:val="left" w:pos="11183"/>
        </w:tabs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thick"/>
        </w:rPr>
        <w:t>WORK</w:t>
      </w:r>
      <w:r>
        <w:rPr>
          <w:b/>
          <w:spacing w:val="-11"/>
          <w:sz w:val="22"/>
          <w:u w:val="thick"/>
        </w:rPr>
        <w:t xml:space="preserve"> </w:t>
      </w:r>
      <w:r>
        <w:rPr>
          <w:b/>
          <w:spacing w:val="-2"/>
          <w:sz w:val="22"/>
          <w:u w:val="thick"/>
        </w:rPr>
        <w:t>EXPERIENCE</w:t>
      </w:r>
      <w:r>
        <w:rPr>
          <w:b/>
          <w:sz w:val="22"/>
          <w:u w:val="thick"/>
        </w:rPr>
        <w:tab/>
      </w:r>
    </w:p>
    <w:p w14:paraId="6DEDEBEB">
      <w:pPr>
        <w:pStyle w:val="2"/>
        <w:tabs>
          <w:tab w:val="left" w:pos="9117"/>
        </w:tabs>
        <w:spacing w:before="40" w:line="273" w:lineRule="auto"/>
        <w:ind w:left="335" w:right="632"/>
      </w:pPr>
      <w:bookmarkStart w:id="1" w:name="Role: Sr. Full Stack .NET DEVELOPERNov 2"/>
      <w:bookmarkEnd w:id="1"/>
      <w:r>
        <w:t>Role: Sr. Full Stack .NET DEVELOPER</w:t>
      </w:r>
      <w:r>
        <w:tab/>
      </w:r>
      <w:r>
        <w:t>Nov</w:t>
      </w:r>
      <w:r>
        <w:rPr>
          <w:spacing w:val="-12"/>
        </w:rPr>
        <w:t xml:space="preserve"> </w:t>
      </w:r>
      <w:r>
        <w:t>2022</w:t>
      </w:r>
      <w:r>
        <w:rPr>
          <w:spacing w:val="-1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Present Client</w:t>
      </w:r>
      <w:r>
        <w:rPr>
          <w:b w:val="0"/>
        </w:rPr>
        <w:t xml:space="preserve">: </w:t>
      </w:r>
      <w:r>
        <w:t>Master Card, O’Fallon, MO.</w:t>
      </w:r>
    </w:p>
    <w:p w14:paraId="15661510">
      <w:pPr>
        <w:spacing w:before="7"/>
        <w:ind w:left="33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 w14:paraId="260D52EA">
      <w:pPr>
        <w:pStyle w:val="7"/>
        <w:numPr>
          <w:ilvl w:val="0"/>
          <w:numId w:val="2"/>
        </w:numPr>
        <w:tabs>
          <w:tab w:val="left" w:pos="580"/>
        </w:tabs>
        <w:spacing w:before="38" w:after="0" w:line="271" w:lineRule="auto"/>
        <w:ind w:left="580" w:right="264" w:hanging="360"/>
        <w:jc w:val="left"/>
        <w:rPr>
          <w:rFonts w:ascii="Symbol" w:hAnsi="Symbol"/>
          <w:sz w:val="22"/>
        </w:rPr>
      </w:pPr>
      <w:r>
        <w:rPr>
          <w:sz w:val="22"/>
        </w:rPr>
        <w:t>Actively involved in SCRUM meetings discussing the implementation, and</w:t>
      </w:r>
      <w:r>
        <w:rPr>
          <w:spacing w:val="-10"/>
          <w:sz w:val="22"/>
        </w:rPr>
        <w:t xml:space="preserve"> </w:t>
      </w:r>
      <w:r>
        <w:rPr>
          <w:sz w:val="22"/>
        </w:rPr>
        <w:t>integration of backlog modules considering the released version of software and best practices for solutions</w:t>
      </w:r>
    </w:p>
    <w:p w14:paraId="3E071192">
      <w:pPr>
        <w:pStyle w:val="7"/>
        <w:numPr>
          <w:ilvl w:val="0"/>
          <w:numId w:val="2"/>
        </w:numPr>
        <w:tabs>
          <w:tab w:val="left" w:pos="580"/>
        </w:tabs>
        <w:spacing w:before="1" w:after="0" w:line="261" w:lineRule="auto"/>
        <w:ind w:left="580" w:right="261" w:hanging="360"/>
        <w:jc w:val="left"/>
        <w:rPr>
          <w:rFonts w:ascii="Symbol" w:hAnsi="Symbol"/>
          <w:sz w:val="24"/>
        </w:rPr>
      </w:pPr>
      <w:r>
        <w:rPr>
          <w:sz w:val="22"/>
        </w:rPr>
        <w:t>Major role in the development of the web application using ASP.NET MVC 4.0,</w:t>
      </w:r>
      <w:r>
        <w:rPr>
          <w:spacing w:val="27"/>
          <w:sz w:val="22"/>
        </w:rPr>
        <w:t xml:space="preserve"> </w:t>
      </w:r>
      <w:r>
        <w:rPr>
          <w:sz w:val="22"/>
        </w:rPr>
        <w:t>JavaScript, jQuery, Bootstrap, Entity Framework, Angular JS and AJAX.</w:t>
      </w:r>
    </w:p>
    <w:p w14:paraId="420B006F">
      <w:pPr>
        <w:pStyle w:val="7"/>
        <w:numPr>
          <w:ilvl w:val="0"/>
          <w:numId w:val="2"/>
        </w:numPr>
        <w:tabs>
          <w:tab w:val="left" w:pos="580"/>
        </w:tabs>
        <w:spacing w:before="11" w:after="0" w:line="261" w:lineRule="auto"/>
        <w:ind w:left="580" w:right="501" w:hanging="360"/>
        <w:jc w:val="left"/>
        <w:rPr>
          <w:rFonts w:ascii="Symbol" w:hAnsi="Symbol"/>
          <w:sz w:val="24"/>
        </w:rPr>
      </w:pPr>
      <w:r>
        <w:rPr>
          <w:color w:val="211F1F"/>
          <w:sz w:val="22"/>
        </w:rPr>
        <w:t>Designed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Single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Page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Applications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(SPA)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dynamic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User Interface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via Angular 17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by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developing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new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user-facing features, using HTML5, CSS3, Bootstrap, JavaScript, jQuery, ASP.NET, MVC, and Web API.</w:t>
      </w:r>
    </w:p>
    <w:p w14:paraId="1D8A5F4F">
      <w:pPr>
        <w:pStyle w:val="7"/>
        <w:numPr>
          <w:ilvl w:val="0"/>
          <w:numId w:val="2"/>
        </w:numPr>
        <w:tabs>
          <w:tab w:val="left" w:pos="580"/>
        </w:tabs>
        <w:spacing w:before="15" w:after="0" w:line="268" w:lineRule="auto"/>
        <w:ind w:left="580" w:right="274" w:hanging="360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32"/>
          <w:sz w:val="22"/>
        </w:rPr>
        <w:t xml:space="preserve"> </w:t>
      </w:r>
      <w:r>
        <w:rPr>
          <w:sz w:val="22"/>
        </w:rPr>
        <w:t>responsive,</w:t>
      </w:r>
      <w:r>
        <w:rPr>
          <w:spacing w:val="36"/>
          <w:sz w:val="22"/>
        </w:rPr>
        <w:t xml:space="preserve"> </w:t>
      </w:r>
      <w:r>
        <w:rPr>
          <w:sz w:val="22"/>
        </w:rPr>
        <w:t>dynamic</w:t>
      </w:r>
      <w:r>
        <w:rPr>
          <w:spacing w:val="32"/>
          <w:sz w:val="22"/>
        </w:rPr>
        <w:t xml:space="preserve"> </w:t>
      </w:r>
      <w:r>
        <w:rPr>
          <w:sz w:val="22"/>
        </w:rPr>
        <w:t>user</w:t>
      </w:r>
      <w:r>
        <w:rPr>
          <w:spacing w:val="35"/>
          <w:sz w:val="22"/>
        </w:rPr>
        <w:t xml:space="preserve"> </w:t>
      </w:r>
      <w:r>
        <w:rPr>
          <w:sz w:val="22"/>
        </w:rPr>
        <w:t>interfaces</w:t>
      </w:r>
      <w:r>
        <w:rPr>
          <w:spacing w:val="32"/>
          <w:sz w:val="22"/>
        </w:rPr>
        <w:t xml:space="preserve"> </w:t>
      </w:r>
      <w:r>
        <w:rPr>
          <w:sz w:val="22"/>
        </w:rPr>
        <w:t>using</w:t>
      </w:r>
      <w:r>
        <w:rPr>
          <w:spacing w:val="31"/>
          <w:sz w:val="22"/>
        </w:rPr>
        <w:t xml:space="preserve"> </w:t>
      </w:r>
      <w:r>
        <w:rPr>
          <w:sz w:val="22"/>
        </w:rPr>
        <w:t>Angular/React,</w:t>
      </w:r>
      <w:r>
        <w:rPr>
          <w:spacing w:val="31"/>
          <w:sz w:val="22"/>
        </w:rPr>
        <w:t xml:space="preserve"> </w:t>
      </w:r>
      <w:r>
        <w:rPr>
          <w:sz w:val="22"/>
        </w:rPr>
        <w:t>aligning</w:t>
      </w:r>
      <w:r>
        <w:rPr>
          <w:spacing w:val="31"/>
          <w:sz w:val="22"/>
        </w:rPr>
        <w:t xml:space="preserve"> </w:t>
      </w:r>
      <w:r>
        <w:rPr>
          <w:sz w:val="22"/>
        </w:rPr>
        <w:t>design</w:t>
      </w:r>
      <w:r>
        <w:rPr>
          <w:spacing w:val="29"/>
          <w:sz w:val="22"/>
        </w:rPr>
        <w:t xml:space="preserve"> </w:t>
      </w:r>
      <w:r>
        <w:rPr>
          <w:sz w:val="22"/>
        </w:rPr>
        <w:t>with</w:t>
      </w:r>
      <w:r>
        <w:rPr>
          <w:spacing w:val="27"/>
          <w:sz w:val="22"/>
        </w:rPr>
        <w:t xml:space="preserve"> </w:t>
      </w:r>
      <w:r>
        <w:rPr>
          <w:sz w:val="22"/>
        </w:rPr>
        <w:t>business</w:t>
      </w:r>
      <w:r>
        <w:rPr>
          <w:spacing w:val="34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29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user experience goals.</w:t>
      </w:r>
    </w:p>
    <w:p w14:paraId="38491800">
      <w:pPr>
        <w:pStyle w:val="7"/>
        <w:numPr>
          <w:ilvl w:val="0"/>
          <w:numId w:val="2"/>
        </w:numPr>
        <w:tabs>
          <w:tab w:val="left" w:pos="580"/>
        </w:tabs>
        <w:spacing w:before="5" w:after="0" w:line="268" w:lineRule="auto"/>
        <w:ind w:left="580" w:right="266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31"/>
          <w:sz w:val="22"/>
        </w:rPr>
        <w:t xml:space="preserve"> </w:t>
      </w:r>
      <w:r>
        <w:rPr>
          <w:sz w:val="22"/>
        </w:rPr>
        <w:t>ASP.NET</w:t>
      </w:r>
      <w:r>
        <w:rPr>
          <w:spacing w:val="38"/>
          <w:sz w:val="22"/>
        </w:rPr>
        <w:t xml:space="preserve"> </w:t>
      </w:r>
      <w:r>
        <w:rPr>
          <w:sz w:val="22"/>
        </w:rPr>
        <w:t>Core</w:t>
      </w:r>
      <w:r>
        <w:rPr>
          <w:spacing w:val="32"/>
          <w:sz w:val="22"/>
        </w:rPr>
        <w:t xml:space="preserve"> </w:t>
      </w:r>
      <w:r>
        <w:rPr>
          <w:sz w:val="22"/>
        </w:rPr>
        <w:t>APIs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sz w:val="22"/>
        </w:rPr>
        <w:t>integrated</w:t>
      </w:r>
      <w:r>
        <w:rPr>
          <w:spacing w:val="31"/>
          <w:sz w:val="22"/>
        </w:rPr>
        <w:t xml:space="preserve"> </w:t>
      </w:r>
      <w:r>
        <w:rPr>
          <w:sz w:val="22"/>
        </w:rPr>
        <w:t>Azure</w:t>
      </w:r>
      <w:r>
        <w:rPr>
          <w:spacing w:val="34"/>
          <w:sz w:val="22"/>
        </w:rPr>
        <w:t xml:space="preserve"> </w:t>
      </w:r>
      <w:r>
        <w:rPr>
          <w:sz w:val="22"/>
        </w:rPr>
        <w:t>Functions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39"/>
          <w:sz w:val="22"/>
        </w:rPr>
        <w:t xml:space="preserve"> </w:t>
      </w:r>
      <w:r>
        <w:rPr>
          <w:sz w:val="22"/>
        </w:rPr>
        <w:t>serverless</w:t>
      </w:r>
      <w:r>
        <w:rPr>
          <w:spacing w:val="39"/>
          <w:sz w:val="22"/>
        </w:rPr>
        <w:t xml:space="preserve"> </w:t>
      </w:r>
      <w:r>
        <w:rPr>
          <w:sz w:val="22"/>
        </w:rPr>
        <w:t>computing,</w:t>
      </w:r>
      <w:r>
        <w:rPr>
          <w:spacing w:val="40"/>
          <w:sz w:val="22"/>
        </w:rPr>
        <w:t xml:space="preserve"> </w:t>
      </w:r>
      <w:r>
        <w:rPr>
          <w:sz w:val="22"/>
        </w:rPr>
        <w:t>improving</w:t>
      </w:r>
      <w:r>
        <w:rPr>
          <w:spacing w:val="38"/>
          <w:sz w:val="22"/>
        </w:rPr>
        <w:t xml:space="preserve"> </w:t>
      </w:r>
      <w:r>
        <w:rPr>
          <w:sz w:val="22"/>
        </w:rPr>
        <w:t>application scalability and reducing infrastructure costs.</w:t>
      </w:r>
    </w:p>
    <w:p w14:paraId="535E5857">
      <w:pPr>
        <w:pStyle w:val="7"/>
        <w:spacing w:after="0" w:line="268" w:lineRule="auto"/>
        <w:jc w:val="left"/>
        <w:rPr>
          <w:rFonts w:ascii="Symbol" w:hAnsi="Symbol"/>
          <w:sz w:val="22"/>
        </w:rPr>
        <w:sectPr>
          <w:pgSz w:w="12240" w:h="15830"/>
          <w:pgMar w:top="960" w:right="360" w:bottom="280" w:left="360" w:header="728" w:footer="0" w:gutter="0"/>
          <w:cols w:space="720" w:num="1"/>
        </w:sectPr>
      </w:pPr>
    </w:p>
    <w:p w14:paraId="77094295">
      <w:pPr>
        <w:pStyle w:val="7"/>
        <w:numPr>
          <w:ilvl w:val="0"/>
          <w:numId w:val="2"/>
        </w:numPr>
        <w:tabs>
          <w:tab w:val="left" w:pos="580"/>
        </w:tabs>
        <w:spacing w:before="1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Primarily</w:t>
      </w:r>
      <w:r>
        <w:rPr>
          <w:spacing w:val="-13"/>
          <w:sz w:val="22"/>
        </w:rPr>
        <w:t xml:space="preserve"> </w:t>
      </w:r>
      <w:r>
        <w:rPr>
          <w:sz w:val="22"/>
        </w:rPr>
        <w:t>assigned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developing</w:t>
      </w:r>
      <w:r>
        <w:rPr>
          <w:spacing w:val="-13"/>
          <w:sz w:val="22"/>
        </w:rPr>
        <w:t xml:space="preserve"> </w:t>
      </w:r>
      <w:r>
        <w:rPr>
          <w:sz w:val="22"/>
        </w:rPr>
        <w:t>Middle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Tier.</w:t>
      </w:r>
    </w:p>
    <w:p w14:paraId="2ED07A97">
      <w:pPr>
        <w:pStyle w:val="7"/>
        <w:numPr>
          <w:ilvl w:val="0"/>
          <w:numId w:val="2"/>
        </w:numPr>
        <w:tabs>
          <w:tab w:val="left" w:pos="580"/>
        </w:tabs>
        <w:spacing w:before="37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14"/>
          <w:sz w:val="22"/>
        </w:rPr>
        <w:t xml:space="preserve"> </w:t>
      </w:r>
      <w:r>
        <w:rPr>
          <w:sz w:val="22"/>
        </w:rPr>
        <w:t>single-page</w:t>
      </w:r>
      <w:r>
        <w:rPr>
          <w:spacing w:val="-14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14"/>
          <w:sz w:val="22"/>
        </w:rPr>
        <w:t xml:space="preserve"> </w:t>
      </w:r>
      <w:r>
        <w:rPr>
          <w:sz w:val="22"/>
        </w:rPr>
        <w:t>Angular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JS.</w:t>
      </w:r>
    </w:p>
    <w:p w14:paraId="12B50F73">
      <w:pPr>
        <w:pStyle w:val="7"/>
        <w:numPr>
          <w:ilvl w:val="0"/>
          <w:numId w:val="2"/>
        </w:numPr>
        <w:tabs>
          <w:tab w:val="left" w:pos="580"/>
        </w:tabs>
        <w:spacing w:before="36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3"/>
          <w:sz w:val="22"/>
        </w:rPr>
        <w:t xml:space="preserve"> </w:t>
      </w:r>
      <w:r>
        <w:rPr>
          <w:sz w:val="22"/>
        </w:rPr>
        <w:t>partial</w:t>
      </w:r>
      <w:r>
        <w:rPr>
          <w:spacing w:val="-9"/>
          <w:sz w:val="22"/>
        </w:rPr>
        <w:t xml:space="preserve"> </w:t>
      </w:r>
      <w:r>
        <w:rPr>
          <w:sz w:val="22"/>
        </w:rPr>
        <w:t>views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shared</w:t>
      </w:r>
      <w:r>
        <w:rPr>
          <w:spacing w:val="-6"/>
          <w:sz w:val="22"/>
        </w:rPr>
        <w:t xml:space="preserve"> </w:t>
      </w:r>
      <w:r>
        <w:rPr>
          <w:sz w:val="22"/>
        </w:rPr>
        <w:t>templates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be</w:t>
      </w:r>
      <w:r>
        <w:rPr>
          <w:spacing w:val="-10"/>
          <w:sz w:val="22"/>
        </w:rPr>
        <w:t xml:space="preserve"> </w:t>
      </w:r>
      <w:r>
        <w:rPr>
          <w:sz w:val="22"/>
        </w:rPr>
        <w:t>reusable</w:t>
      </w:r>
      <w:r>
        <w:rPr>
          <w:spacing w:val="-13"/>
          <w:sz w:val="22"/>
        </w:rPr>
        <w:t xml:space="preserve"> </w:t>
      </w:r>
      <w:r>
        <w:rPr>
          <w:sz w:val="22"/>
        </w:rPr>
        <w:t>over the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application.</w:t>
      </w:r>
    </w:p>
    <w:p w14:paraId="0B907E24">
      <w:pPr>
        <w:pStyle w:val="7"/>
        <w:numPr>
          <w:ilvl w:val="0"/>
          <w:numId w:val="2"/>
        </w:numPr>
        <w:tabs>
          <w:tab w:val="left" w:pos="580"/>
        </w:tabs>
        <w:spacing w:before="33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 xml:space="preserve"> </w:t>
      </w:r>
      <w:r>
        <w:rPr>
          <w:sz w:val="22"/>
        </w:rPr>
        <w:t>Views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HTML,</w:t>
      </w:r>
      <w:r>
        <w:rPr>
          <w:spacing w:val="-7"/>
          <w:sz w:val="22"/>
        </w:rPr>
        <w:t xml:space="preserve"> </w:t>
      </w:r>
      <w:r>
        <w:rPr>
          <w:sz w:val="22"/>
        </w:rPr>
        <w:t>CSS,</w:t>
      </w:r>
      <w:r>
        <w:rPr>
          <w:spacing w:val="-4"/>
          <w:sz w:val="22"/>
        </w:rPr>
        <w:t xml:space="preserve"> </w:t>
      </w:r>
      <w:r>
        <w:rPr>
          <w:sz w:val="22"/>
        </w:rPr>
        <w:t>jQuery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Bootstrap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3.0.</w:t>
      </w:r>
    </w:p>
    <w:p w14:paraId="74469768">
      <w:pPr>
        <w:pStyle w:val="7"/>
        <w:numPr>
          <w:ilvl w:val="0"/>
          <w:numId w:val="2"/>
        </w:numPr>
        <w:tabs>
          <w:tab w:val="left" w:pos="580"/>
        </w:tabs>
        <w:spacing w:before="37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0"/>
          <w:sz w:val="22"/>
        </w:rPr>
        <w:t xml:space="preserve"> </w:t>
      </w:r>
      <w:r>
        <w:rPr>
          <w:sz w:val="22"/>
        </w:rPr>
        <w:t>dynamic</w:t>
      </w:r>
      <w:r>
        <w:rPr>
          <w:spacing w:val="-10"/>
          <w:sz w:val="22"/>
        </w:rPr>
        <w:t xml:space="preserve"> </w:t>
      </w:r>
      <w:r>
        <w:rPr>
          <w:sz w:val="22"/>
        </w:rPr>
        <w:t>forms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validation</w:t>
      </w:r>
      <w:r>
        <w:rPr>
          <w:spacing w:val="-12"/>
          <w:sz w:val="22"/>
        </w:rPr>
        <w:t xml:space="preserve"> </w:t>
      </w:r>
      <w:r>
        <w:rPr>
          <w:sz w:val="22"/>
        </w:rPr>
        <w:t>processes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React.js,</w:t>
      </w:r>
      <w:r>
        <w:rPr>
          <w:spacing w:val="-10"/>
          <w:sz w:val="22"/>
        </w:rPr>
        <w:t xml:space="preserve"> </w:t>
      </w:r>
      <w:r>
        <w:rPr>
          <w:sz w:val="22"/>
        </w:rPr>
        <w:t>reducing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8"/>
          <w:sz w:val="22"/>
        </w:rPr>
        <w:t xml:space="preserve"> </w:t>
      </w:r>
      <w:r>
        <w:rPr>
          <w:sz w:val="22"/>
        </w:rPr>
        <w:t>errors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improving</w:t>
      </w:r>
      <w:r>
        <w:rPr>
          <w:spacing w:val="-12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satisfaction.</w:t>
      </w:r>
    </w:p>
    <w:p w14:paraId="658EA5A5">
      <w:pPr>
        <w:pStyle w:val="7"/>
        <w:numPr>
          <w:ilvl w:val="0"/>
          <w:numId w:val="2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sz w:val="22"/>
        </w:rPr>
        <w:t>Implemented</w:t>
      </w:r>
      <w:r>
        <w:rPr>
          <w:spacing w:val="-11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Access Layer</w:t>
      </w:r>
      <w:r>
        <w:rPr>
          <w:spacing w:val="-3"/>
          <w:sz w:val="22"/>
        </w:rPr>
        <w:t xml:space="preserve"> </w:t>
      </w:r>
      <w:r>
        <w:rPr>
          <w:sz w:val="22"/>
        </w:rPr>
        <w:t>DAL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data.</w:t>
      </w:r>
    </w:p>
    <w:p w14:paraId="65BAE073">
      <w:pPr>
        <w:pStyle w:val="7"/>
        <w:numPr>
          <w:ilvl w:val="0"/>
          <w:numId w:val="2"/>
        </w:numPr>
        <w:tabs>
          <w:tab w:val="left" w:pos="580"/>
        </w:tabs>
        <w:spacing w:before="35" w:after="0" w:line="271" w:lineRule="auto"/>
        <w:ind w:left="580" w:right="263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Built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secure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Web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API endpoints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JWT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authentication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OAuth2,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supporting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secure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access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internal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 xml:space="preserve">external </w:t>
      </w:r>
      <w:r>
        <w:rPr>
          <w:color w:val="211F1F"/>
          <w:spacing w:val="-2"/>
          <w:sz w:val="22"/>
        </w:rPr>
        <w:t>users.</w:t>
      </w:r>
    </w:p>
    <w:p w14:paraId="21AB285C">
      <w:pPr>
        <w:pStyle w:val="7"/>
        <w:numPr>
          <w:ilvl w:val="0"/>
          <w:numId w:val="2"/>
        </w:numPr>
        <w:tabs>
          <w:tab w:val="left" w:pos="580"/>
        </w:tabs>
        <w:spacing w:before="7" w:after="0" w:line="268" w:lineRule="auto"/>
        <w:ind w:left="580" w:right="261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Transformed and visualized data using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tools like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Power BI and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SQL Server Reporting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Services (SSRS), facilitating easy data comprehension for stakeholders.</w:t>
      </w:r>
    </w:p>
    <w:p w14:paraId="30CE3CEA">
      <w:pPr>
        <w:pStyle w:val="7"/>
        <w:numPr>
          <w:ilvl w:val="0"/>
          <w:numId w:val="2"/>
        </w:numPr>
        <w:tabs>
          <w:tab w:val="left" w:pos="580"/>
        </w:tabs>
        <w:spacing w:before="6" w:after="0" w:line="268" w:lineRule="auto"/>
        <w:ind w:left="580" w:right="271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 xml:space="preserve">Implemented database indexing, partitioning, and optimization strategies, enhancing overall system responsiveness and </w:t>
      </w:r>
      <w:r>
        <w:rPr>
          <w:color w:val="211F1F"/>
          <w:spacing w:val="-2"/>
          <w:sz w:val="22"/>
        </w:rPr>
        <w:t>reliability.</w:t>
      </w:r>
    </w:p>
    <w:p w14:paraId="52BDC924">
      <w:pPr>
        <w:pStyle w:val="7"/>
        <w:numPr>
          <w:ilvl w:val="0"/>
          <w:numId w:val="2"/>
        </w:numPr>
        <w:tabs>
          <w:tab w:val="left" w:pos="580"/>
        </w:tabs>
        <w:spacing w:before="10" w:after="0" w:line="271" w:lineRule="auto"/>
        <w:ind w:left="580" w:right="257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Worked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NoSQL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databases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(e.g.,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MongoDB)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MySQL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applications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requiring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flexible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schemas,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expanding data storage solutions.</w:t>
      </w:r>
    </w:p>
    <w:p w14:paraId="2518C4DB">
      <w:pPr>
        <w:pStyle w:val="7"/>
        <w:numPr>
          <w:ilvl w:val="0"/>
          <w:numId w:val="2"/>
        </w:numPr>
        <w:tabs>
          <w:tab w:val="left" w:pos="580"/>
        </w:tabs>
        <w:spacing w:before="0" w:after="0" w:line="265" w:lineRule="exact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A</w:t>
      </w:r>
      <w:r>
        <w:rPr>
          <w:sz w:val="22"/>
        </w:rPr>
        <w:t>ssisted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developing</w:t>
      </w:r>
      <w:r>
        <w:rPr>
          <w:spacing w:val="-8"/>
          <w:sz w:val="22"/>
        </w:rPr>
        <w:t xml:space="preserve"> </w:t>
      </w:r>
      <w:r>
        <w:rPr>
          <w:sz w:val="22"/>
        </w:rPr>
        <w:t>database</w:t>
      </w:r>
      <w:r>
        <w:rPr>
          <w:spacing w:val="-11"/>
          <w:sz w:val="22"/>
        </w:rPr>
        <w:t xml:space="preserve"> </w:t>
      </w:r>
      <w:r>
        <w:rPr>
          <w:sz w:val="22"/>
        </w:rPr>
        <w:t>objects</w:t>
      </w:r>
      <w:r>
        <w:rPr>
          <w:spacing w:val="-6"/>
          <w:sz w:val="22"/>
        </w:rPr>
        <w:t xml:space="preserve"> </w:t>
      </w:r>
      <w:r>
        <w:rPr>
          <w:sz w:val="22"/>
        </w:rPr>
        <w:t>like</w:t>
      </w:r>
      <w:r>
        <w:rPr>
          <w:spacing w:val="-11"/>
          <w:sz w:val="22"/>
        </w:rPr>
        <w:t xml:space="preserve"> </w:t>
      </w:r>
      <w:r>
        <w:rPr>
          <w:sz w:val="22"/>
        </w:rPr>
        <w:t>Tables,</w:t>
      </w:r>
      <w:r>
        <w:rPr>
          <w:spacing w:val="-3"/>
          <w:sz w:val="22"/>
        </w:rPr>
        <w:t xml:space="preserve"> </w:t>
      </w:r>
      <w:r>
        <w:rPr>
          <w:sz w:val="22"/>
        </w:rPr>
        <w:t>Views,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Stored</w:t>
      </w:r>
      <w:r>
        <w:rPr>
          <w:spacing w:val="-12"/>
          <w:sz w:val="22"/>
        </w:rPr>
        <w:t xml:space="preserve"> </w:t>
      </w:r>
      <w:r>
        <w:rPr>
          <w:sz w:val="22"/>
        </w:rPr>
        <w:t>procedures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updating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databases.</w:t>
      </w:r>
    </w:p>
    <w:p w14:paraId="2366E5EA">
      <w:pPr>
        <w:pStyle w:val="7"/>
        <w:numPr>
          <w:ilvl w:val="0"/>
          <w:numId w:val="2"/>
        </w:numPr>
        <w:tabs>
          <w:tab w:val="left" w:pos="580"/>
        </w:tabs>
        <w:spacing w:before="42" w:after="0" w:line="240" w:lineRule="auto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Created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a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Web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application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using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Blazor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technology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.Net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Core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framework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pacing w:val="-4"/>
          <w:sz w:val="22"/>
        </w:rPr>
        <w:t>6.0.</w:t>
      </w:r>
    </w:p>
    <w:p w14:paraId="3D64F538">
      <w:pPr>
        <w:pStyle w:val="7"/>
        <w:numPr>
          <w:ilvl w:val="0"/>
          <w:numId w:val="2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Used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Radzen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components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build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UI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forms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latest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 xml:space="preserve">Blazor </w:t>
      </w:r>
      <w:r>
        <w:rPr>
          <w:color w:val="211F1F"/>
          <w:spacing w:val="-2"/>
          <w:sz w:val="22"/>
        </w:rPr>
        <w:t>technology</w:t>
      </w:r>
    </w:p>
    <w:p w14:paraId="4C959F73">
      <w:pPr>
        <w:pStyle w:val="7"/>
        <w:numPr>
          <w:ilvl w:val="0"/>
          <w:numId w:val="2"/>
        </w:numPr>
        <w:tabs>
          <w:tab w:val="left" w:pos="580"/>
        </w:tabs>
        <w:spacing w:before="37" w:after="0" w:line="268" w:lineRule="auto"/>
        <w:ind w:left="580" w:right="259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 xml:space="preserve">Created and enforced API documentation standards using Swagger, simplifying API usage for frontend and third-party </w:t>
      </w:r>
      <w:r>
        <w:rPr>
          <w:color w:val="211F1F"/>
          <w:spacing w:val="-2"/>
          <w:sz w:val="22"/>
        </w:rPr>
        <w:t>developers.</w:t>
      </w:r>
    </w:p>
    <w:p w14:paraId="48F29B9B">
      <w:pPr>
        <w:pStyle w:val="7"/>
        <w:numPr>
          <w:ilvl w:val="0"/>
          <w:numId w:val="2"/>
        </w:numPr>
        <w:tabs>
          <w:tab w:val="left" w:pos="580"/>
        </w:tabs>
        <w:spacing w:before="1" w:after="0" w:line="240" w:lineRule="auto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sz w:val="22"/>
        </w:rPr>
        <w:t>Used</w:t>
      </w:r>
      <w:r>
        <w:rPr>
          <w:spacing w:val="-12"/>
          <w:sz w:val="22"/>
        </w:rPr>
        <w:t xml:space="preserve"> </w:t>
      </w:r>
      <w:r>
        <w:rPr>
          <w:sz w:val="22"/>
        </w:rPr>
        <w:t>Entity</w:t>
      </w:r>
      <w:r>
        <w:rPr>
          <w:spacing w:val="-14"/>
          <w:sz w:val="22"/>
        </w:rPr>
        <w:t xml:space="preserve"> </w:t>
      </w:r>
      <w:r>
        <w:rPr>
          <w:sz w:val="22"/>
        </w:rPr>
        <w:t>Framework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database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operations.</w:t>
      </w:r>
    </w:p>
    <w:p w14:paraId="6A8CE0F2">
      <w:pPr>
        <w:pStyle w:val="7"/>
        <w:numPr>
          <w:ilvl w:val="0"/>
          <w:numId w:val="2"/>
        </w:numPr>
        <w:tabs>
          <w:tab w:val="left" w:pos="580"/>
        </w:tabs>
        <w:spacing w:before="42" w:after="0" w:line="273" w:lineRule="auto"/>
        <w:ind w:left="580" w:right="257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Developed features</w:t>
      </w:r>
      <w:r>
        <w:rPr>
          <w:color w:val="211F1F"/>
          <w:spacing w:val="27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25"/>
          <w:sz w:val="22"/>
        </w:rPr>
        <w:t xml:space="preserve"> </w:t>
      </w:r>
      <w:r>
        <w:rPr>
          <w:color w:val="211F1F"/>
          <w:sz w:val="22"/>
        </w:rPr>
        <w:t>a customer-facing website using C#,</w:t>
      </w:r>
      <w:r>
        <w:rPr>
          <w:color w:val="211F1F"/>
          <w:spacing w:val="29"/>
          <w:sz w:val="22"/>
        </w:rPr>
        <w:t xml:space="preserve"> </w:t>
      </w:r>
      <w:r>
        <w:rPr>
          <w:color w:val="211F1F"/>
          <w:sz w:val="22"/>
        </w:rPr>
        <w:t>ASP.NET</w:t>
      </w:r>
      <w:r>
        <w:rPr>
          <w:color w:val="211F1F"/>
          <w:spacing w:val="31"/>
          <w:sz w:val="22"/>
        </w:rPr>
        <w:t xml:space="preserve"> </w:t>
      </w:r>
      <w:r>
        <w:rPr>
          <w:color w:val="211F1F"/>
          <w:sz w:val="22"/>
        </w:rPr>
        <w:t>MVC, CSHTML, HTML Helpers, JavaScript, jQuery, AJAX, Bootstrap, CSS, LINQ, Entity Framework, WCF, SQL Server.</w:t>
      </w:r>
    </w:p>
    <w:p w14:paraId="49C1B67A">
      <w:pPr>
        <w:pStyle w:val="7"/>
        <w:numPr>
          <w:ilvl w:val="0"/>
          <w:numId w:val="2"/>
        </w:numPr>
        <w:tabs>
          <w:tab w:val="left" w:pos="580"/>
        </w:tabs>
        <w:spacing w:before="2" w:after="0" w:line="268" w:lineRule="auto"/>
        <w:ind w:left="580" w:right="266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Developed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maintained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Kubernetes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clusters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orchestrating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containerized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applications,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ensuring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high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availability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 xml:space="preserve">and </w:t>
      </w:r>
      <w:r>
        <w:rPr>
          <w:color w:val="211F1F"/>
          <w:spacing w:val="-2"/>
          <w:sz w:val="22"/>
        </w:rPr>
        <w:t>scalability.</w:t>
      </w:r>
    </w:p>
    <w:p w14:paraId="213BB4A7">
      <w:pPr>
        <w:pStyle w:val="7"/>
        <w:numPr>
          <w:ilvl w:val="0"/>
          <w:numId w:val="2"/>
        </w:numPr>
        <w:tabs>
          <w:tab w:val="left" w:pos="580"/>
        </w:tabs>
        <w:spacing w:before="5" w:after="0" w:line="271" w:lineRule="auto"/>
        <w:ind w:left="580" w:right="251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Implemented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Infrastructure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as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Code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(IaC)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using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DevOps,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streamlining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deployment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configuration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management across multiple environments.</w:t>
      </w:r>
    </w:p>
    <w:p w14:paraId="3EB2ABD4">
      <w:pPr>
        <w:pStyle w:val="7"/>
        <w:numPr>
          <w:ilvl w:val="0"/>
          <w:numId w:val="2"/>
        </w:numPr>
        <w:tabs>
          <w:tab w:val="left" w:pos="580"/>
        </w:tabs>
        <w:spacing w:before="8" w:after="0" w:line="268" w:lineRule="auto"/>
        <w:ind w:left="580" w:right="271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Utilized Power</w:t>
      </w:r>
      <w:r>
        <w:rPr>
          <w:color w:val="211F1F"/>
          <w:spacing w:val="24"/>
          <w:sz w:val="22"/>
        </w:rPr>
        <w:t xml:space="preserve"> </w:t>
      </w:r>
      <w:r>
        <w:rPr>
          <w:color w:val="211F1F"/>
          <w:sz w:val="22"/>
        </w:rPr>
        <w:t>BI</w:t>
      </w:r>
      <w:r>
        <w:rPr>
          <w:color w:val="211F1F"/>
          <w:spacing w:val="21"/>
          <w:sz w:val="22"/>
        </w:rPr>
        <w:t xml:space="preserve"> </w:t>
      </w:r>
      <w:r>
        <w:rPr>
          <w:color w:val="211F1F"/>
          <w:sz w:val="22"/>
        </w:rPr>
        <w:t>and Power</w:t>
      </w:r>
      <w:r>
        <w:rPr>
          <w:color w:val="211F1F"/>
          <w:spacing w:val="31"/>
          <w:sz w:val="22"/>
        </w:rPr>
        <w:t xml:space="preserve"> </w:t>
      </w:r>
      <w:r>
        <w:rPr>
          <w:color w:val="211F1F"/>
          <w:sz w:val="22"/>
        </w:rPr>
        <w:t>Automate to build an automated monitoring and reporting solution for</w:t>
      </w:r>
      <w:r>
        <w:rPr>
          <w:color w:val="211F1F"/>
          <w:spacing w:val="24"/>
          <w:sz w:val="22"/>
        </w:rPr>
        <w:t xml:space="preserve"> </w:t>
      </w:r>
      <w:r>
        <w:rPr>
          <w:color w:val="211F1F"/>
          <w:sz w:val="22"/>
        </w:rPr>
        <w:t>transaction data, providing real-time insights and reducing manual intervention.</w:t>
      </w:r>
    </w:p>
    <w:p w14:paraId="10BCC9F6">
      <w:pPr>
        <w:pStyle w:val="7"/>
        <w:numPr>
          <w:ilvl w:val="0"/>
          <w:numId w:val="2"/>
        </w:numPr>
        <w:tabs>
          <w:tab w:val="left" w:pos="580"/>
        </w:tabs>
        <w:spacing w:before="0" w:after="0" w:line="268" w:lineRule="exact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Introduced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multi-threading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where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applicable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support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concurrent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processing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faster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response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pacing w:val="-2"/>
          <w:sz w:val="22"/>
        </w:rPr>
        <w:t>times.</w:t>
      </w:r>
    </w:p>
    <w:p w14:paraId="71FBFEFA">
      <w:pPr>
        <w:pStyle w:val="7"/>
        <w:numPr>
          <w:ilvl w:val="0"/>
          <w:numId w:val="2"/>
        </w:numPr>
        <w:tabs>
          <w:tab w:val="left" w:pos="580"/>
        </w:tabs>
        <w:spacing w:before="44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Responsible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code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merging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Team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Foundation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Server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TFS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z w:val="22"/>
        </w:rPr>
        <w:t xml:space="preserve"> </w:t>
      </w:r>
      <w:r>
        <w:rPr>
          <w:spacing w:val="-2"/>
          <w:sz w:val="22"/>
        </w:rPr>
        <w:t>other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source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maintenance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needs.</w:t>
      </w:r>
    </w:p>
    <w:p w14:paraId="11412E6C">
      <w:pPr>
        <w:pStyle w:val="7"/>
        <w:numPr>
          <w:ilvl w:val="0"/>
          <w:numId w:val="2"/>
        </w:numPr>
        <w:tabs>
          <w:tab w:val="left" w:pos="580"/>
        </w:tabs>
        <w:spacing w:before="38" w:after="0" w:line="268" w:lineRule="auto"/>
        <w:ind w:left="580" w:right="274" w:hanging="360"/>
        <w:jc w:val="left"/>
        <w:rPr>
          <w:rFonts w:ascii="Symbol" w:hAnsi="Symbol"/>
          <w:sz w:val="22"/>
        </w:rPr>
      </w:pPr>
      <w:r>
        <w:rPr>
          <w:sz w:val="22"/>
        </w:rPr>
        <w:t>Built and deployed cloud-native applications using Blazor, C#, and Azure services. Azure DevOps for CI/CD pipelines, Agile methodologies for project management, and unit testing to ensure</w:t>
      </w:r>
      <w:r>
        <w:rPr>
          <w:spacing w:val="-1"/>
          <w:sz w:val="22"/>
        </w:rPr>
        <w:t xml:space="preserve"> </w:t>
      </w:r>
      <w:r>
        <w:rPr>
          <w:sz w:val="22"/>
        </w:rPr>
        <w:t>application reliability and performance.</w:t>
      </w:r>
    </w:p>
    <w:p w14:paraId="0F45EDDE">
      <w:pPr>
        <w:pStyle w:val="7"/>
        <w:numPr>
          <w:ilvl w:val="0"/>
          <w:numId w:val="2"/>
        </w:numPr>
        <w:tabs>
          <w:tab w:val="left" w:pos="580"/>
        </w:tabs>
        <w:spacing w:before="10" w:after="0" w:line="266" w:lineRule="auto"/>
        <w:ind w:left="580" w:right="269" w:hanging="360"/>
        <w:jc w:val="left"/>
        <w:rPr>
          <w:rFonts w:ascii="Symbol" w:hAnsi="Symbol"/>
          <w:sz w:val="22"/>
        </w:rPr>
      </w:pPr>
      <w:r>
        <w:rPr>
          <w:sz w:val="22"/>
        </w:rPr>
        <w:t>Designing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WCF</w:t>
      </w:r>
      <w:r>
        <w:rPr>
          <w:spacing w:val="-1"/>
          <w:sz w:val="22"/>
        </w:rPr>
        <w:t xml:space="preserve"> </w:t>
      </w:r>
      <w:r>
        <w:rPr>
          <w:sz w:val="22"/>
        </w:rPr>
        <w:t>Service</w:t>
      </w:r>
      <w:r>
        <w:rPr>
          <w:spacing w:val="-10"/>
          <w:sz w:val="22"/>
        </w:rPr>
        <w:t xml:space="preserve"> </w:t>
      </w:r>
      <w:r>
        <w:rPr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requirement and</w:t>
      </w:r>
      <w:r>
        <w:rPr>
          <w:spacing w:val="-8"/>
          <w:sz w:val="22"/>
        </w:rPr>
        <w:t xml:space="preserve"> </w:t>
      </w:r>
      <w:r>
        <w:rPr>
          <w:sz w:val="22"/>
        </w:rPr>
        <w:t>created</w:t>
      </w:r>
      <w:r>
        <w:rPr>
          <w:spacing w:val="-5"/>
          <w:sz w:val="22"/>
        </w:rPr>
        <w:t xml:space="preserve"> </w:t>
      </w:r>
      <w:r>
        <w:rPr>
          <w:sz w:val="22"/>
        </w:rPr>
        <w:t>separate</w:t>
      </w:r>
      <w:r>
        <w:rPr>
          <w:spacing w:val="-10"/>
          <w:sz w:val="22"/>
        </w:rPr>
        <w:t xml:space="preserve"> </w:t>
      </w:r>
      <w:r>
        <w:rPr>
          <w:sz w:val="22"/>
        </w:rPr>
        <w:t>WCF services</w:t>
      </w:r>
      <w:r>
        <w:rPr>
          <w:spacing w:val="-5"/>
          <w:sz w:val="22"/>
        </w:rPr>
        <w:t xml:space="preserve"> </w:t>
      </w:r>
      <w:r>
        <w:rPr>
          <w:sz w:val="22"/>
        </w:rPr>
        <w:t>project</w:t>
      </w:r>
      <w:r>
        <w:rPr>
          <w:spacing w:val="-2"/>
          <w:sz w:val="22"/>
        </w:rPr>
        <w:t xml:space="preserve"> </w:t>
      </w:r>
      <w:r>
        <w:rPr>
          <w:sz w:val="22"/>
        </w:rPr>
        <w:t>which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integrated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with </w:t>
      </w:r>
      <w:r>
        <w:rPr>
          <w:spacing w:val="-4"/>
          <w:sz w:val="22"/>
        </w:rPr>
        <w:t>BLL.</w:t>
      </w:r>
    </w:p>
    <w:p w14:paraId="2E620170">
      <w:pPr>
        <w:pStyle w:val="7"/>
        <w:numPr>
          <w:ilvl w:val="0"/>
          <w:numId w:val="2"/>
        </w:numPr>
        <w:tabs>
          <w:tab w:val="left" w:pos="580"/>
        </w:tabs>
        <w:spacing w:before="11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3"/>
          <w:sz w:val="22"/>
        </w:rPr>
        <w:t xml:space="preserve"> </w:t>
      </w:r>
      <w:r>
        <w:rPr>
          <w:sz w:val="22"/>
        </w:rPr>
        <w:t>reports</w:t>
      </w:r>
      <w:r>
        <w:rPr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SSRS,</w:t>
      </w:r>
      <w:r>
        <w:rPr>
          <w:spacing w:val="-5"/>
          <w:sz w:val="22"/>
        </w:rPr>
        <w:t xml:space="preserve"> </w:t>
      </w:r>
      <w:r>
        <w:rPr>
          <w:sz w:val="22"/>
        </w:rPr>
        <w:t>Crystal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Reports.</w:t>
      </w:r>
    </w:p>
    <w:p w14:paraId="07838F25">
      <w:pPr>
        <w:pStyle w:val="7"/>
        <w:numPr>
          <w:ilvl w:val="0"/>
          <w:numId w:val="2"/>
        </w:numPr>
        <w:tabs>
          <w:tab w:val="left" w:pos="580"/>
        </w:tabs>
        <w:spacing w:before="37" w:after="0" w:line="240" w:lineRule="auto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Consumed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WCF</w:t>
      </w:r>
      <w:r>
        <w:rPr>
          <w:spacing w:val="-2"/>
          <w:sz w:val="22"/>
        </w:rPr>
        <w:t xml:space="preserve"> </w:t>
      </w:r>
      <w:r>
        <w:rPr>
          <w:sz w:val="22"/>
        </w:rPr>
        <w:t>services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jQuery</w:t>
      </w:r>
      <w:r>
        <w:rPr>
          <w:spacing w:val="-11"/>
          <w:sz w:val="22"/>
        </w:rPr>
        <w:t xml:space="preserve"> </w:t>
      </w:r>
      <w:r>
        <w:rPr>
          <w:sz w:val="22"/>
        </w:rPr>
        <w:t>Ajax</w:t>
      </w:r>
      <w:r>
        <w:rPr>
          <w:spacing w:val="-7"/>
          <w:sz w:val="22"/>
        </w:rPr>
        <w:t xml:space="preserve"> </w:t>
      </w:r>
      <w:r>
        <w:rPr>
          <w:sz w:val="22"/>
        </w:rPr>
        <w:t>calls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enable</w:t>
      </w:r>
      <w:r>
        <w:rPr>
          <w:spacing w:val="-9"/>
          <w:sz w:val="22"/>
        </w:rPr>
        <w:t xml:space="preserve"> </w:t>
      </w:r>
      <w:r>
        <w:rPr>
          <w:sz w:val="22"/>
        </w:rPr>
        <w:t>effective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communication.</w:t>
      </w:r>
    </w:p>
    <w:p w14:paraId="7751C2D7">
      <w:pPr>
        <w:pStyle w:val="7"/>
        <w:numPr>
          <w:ilvl w:val="0"/>
          <w:numId w:val="2"/>
        </w:numPr>
        <w:tabs>
          <w:tab w:val="left" w:pos="580"/>
          <w:tab w:val="left" w:pos="638"/>
        </w:tabs>
        <w:spacing w:before="38" w:after="0" w:line="273" w:lineRule="auto"/>
        <w:ind w:left="580" w:right="267" w:hanging="360"/>
        <w:jc w:val="left"/>
        <w:rPr>
          <w:rFonts w:ascii="Symbol" w:hAnsi="Symbol"/>
          <w:sz w:val="22"/>
        </w:rPr>
      </w:pPr>
      <w:r>
        <w:rPr>
          <w:sz w:val="22"/>
        </w:rPr>
        <w:t>Analyzed</w:t>
      </w:r>
      <w:r>
        <w:rPr>
          <w:spacing w:val="40"/>
          <w:sz w:val="22"/>
        </w:rPr>
        <w:t xml:space="preserve"> </w:t>
      </w:r>
      <w:r>
        <w:rPr>
          <w:sz w:val="22"/>
        </w:rPr>
        <w:t>business processes to identify challenges and created solutions using database and communication software</w:t>
      </w:r>
      <w:r>
        <w:rPr>
          <w:spacing w:val="40"/>
          <w:sz w:val="22"/>
        </w:rPr>
        <w:t xml:space="preserve"> </w:t>
      </w:r>
      <w:r>
        <w:rPr>
          <w:sz w:val="22"/>
        </w:rPr>
        <w:t>across the entire company.</w:t>
      </w:r>
    </w:p>
    <w:p w14:paraId="3471D2F7">
      <w:pPr>
        <w:pStyle w:val="7"/>
        <w:numPr>
          <w:ilvl w:val="0"/>
          <w:numId w:val="2"/>
        </w:numPr>
        <w:tabs>
          <w:tab w:val="left" w:pos="580"/>
        </w:tabs>
        <w:spacing w:before="2" w:after="0" w:line="268" w:lineRule="auto"/>
        <w:ind w:left="580" w:right="269" w:hanging="360"/>
        <w:jc w:val="left"/>
        <w:rPr>
          <w:rFonts w:ascii="Symbol" w:hAnsi="Symbol"/>
          <w:sz w:val="22"/>
        </w:rPr>
      </w:pPr>
      <w:r>
        <w:rPr>
          <w:sz w:val="22"/>
        </w:rPr>
        <w:t>Analyzed</w:t>
      </w:r>
      <w:r>
        <w:rPr>
          <w:spacing w:val="-15"/>
          <w:sz w:val="22"/>
        </w:rPr>
        <w:t xml:space="preserve"> </w:t>
      </w:r>
      <w:r>
        <w:rPr>
          <w:sz w:val="22"/>
        </w:rPr>
        <w:t>test</w:t>
      </w:r>
      <w:r>
        <w:rPr>
          <w:spacing w:val="-6"/>
          <w:sz w:val="22"/>
        </w:rPr>
        <w:t xml:space="preserve"> </w:t>
      </w:r>
      <w:r>
        <w:rPr>
          <w:sz w:val="22"/>
        </w:rPr>
        <w:t>results,</w:t>
      </w:r>
      <w:r>
        <w:rPr>
          <w:spacing w:val="-8"/>
          <w:sz w:val="22"/>
        </w:rPr>
        <w:t xml:space="preserve"> </w:t>
      </w:r>
      <w:r>
        <w:rPr>
          <w:sz w:val="22"/>
        </w:rPr>
        <w:t>including</w:t>
      </w:r>
      <w:r>
        <w:rPr>
          <w:spacing w:val="-15"/>
          <w:sz w:val="22"/>
        </w:rPr>
        <w:t xml:space="preserve"> </w:t>
      </w: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interface</w:t>
      </w:r>
      <w:r>
        <w:rPr>
          <w:spacing w:val="-13"/>
          <w:sz w:val="22"/>
        </w:rPr>
        <w:t xml:space="preserve"> </w:t>
      </w:r>
      <w:r>
        <w:rPr>
          <w:sz w:val="22"/>
        </w:rPr>
        <w:t>data</w:t>
      </w:r>
      <w:r>
        <w:rPr>
          <w:spacing w:val="-1"/>
          <w:sz w:val="22"/>
        </w:rPr>
        <w:t xml:space="preserve"> </w:t>
      </w:r>
      <w:r>
        <w:rPr>
          <w:sz w:val="22"/>
        </w:rPr>
        <w:t>presentation,</w:t>
      </w:r>
      <w:r>
        <w:rPr>
          <w:spacing w:val="-6"/>
          <w:sz w:val="22"/>
        </w:rPr>
        <w:t xml:space="preserve"> </w:t>
      </w:r>
      <w:r>
        <w:rPr>
          <w:sz w:val="22"/>
        </w:rPr>
        <w:t>output</w:t>
      </w:r>
      <w:r>
        <w:rPr>
          <w:spacing w:val="-10"/>
          <w:sz w:val="22"/>
        </w:rPr>
        <w:t xml:space="preserve"> </w:t>
      </w:r>
      <w:r>
        <w:rPr>
          <w:sz w:val="22"/>
        </w:rPr>
        <w:t>documents,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database</w:t>
      </w:r>
      <w:r>
        <w:rPr>
          <w:spacing w:val="-17"/>
          <w:sz w:val="22"/>
        </w:rPr>
        <w:t xml:space="preserve"> </w:t>
      </w:r>
      <w:r>
        <w:rPr>
          <w:sz w:val="22"/>
        </w:rPr>
        <w:t>field</w:t>
      </w:r>
      <w:r>
        <w:rPr>
          <w:spacing w:val="-11"/>
          <w:sz w:val="22"/>
        </w:rPr>
        <w:t xml:space="preserve"> </w:t>
      </w:r>
      <w:r>
        <w:rPr>
          <w:sz w:val="22"/>
        </w:rPr>
        <w:t>values,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accuracy and</w:t>
      </w:r>
      <w:r>
        <w:rPr>
          <w:spacing w:val="-2"/>
          <w:sz w:val="22"/>
        </w:rPr>
        <w:t xml:space="preserve"> </w:t>
      </w:r>
      <w:r>
        <w:rPr>
          <w:sz w:val="22"/>
        </w:rPr>
        <w:t>consistency.</w:t>
      </w:r>
    </w:p>
    <w:p w14:paraId="31287563">
      <w:pPr>
        <w:pStyle w:val="7"/>
        <w:numPr>
          <w:ilvl w:val="0"/>
          <w:numId w:val="2"/>
        </w:numPr>
        <w:tabs>
          <w:tab w:val="left" w:pos="580"/>
        </w:tabs>
        <w:spacing w:before="7" w:after="0" w:line="268" w:lineRule="auto"/>
        <w:ind w:left="580" w:right="267" w:hanging="360"/>
        <w:jc w:val="left"/>
        <w:rPr>
          <w:rFonts w:ascii="Symbol" w:hAnsi="Symbol"/>
          <w:sz w:val="22"/>
        </w:rPr>
      </w:pPr>
      <w:r>
        <w:rPr>
          <w:sz w:val="22"/>
        </w:rPr>
        <w:t>Established</w:t>
      </w:r>
      <w:r>
        <w:rPr>
          <w:spacing w:val="-4"/>
          <w:sz w:val="22"/>
        </w:rPr>
        <w:t xml:space="preserve"> </w:t>
      </w:r>
      <w:r>
        <w:rPr>
          <w:sz w:val="22"/>
        </w:rPr>
        <w:t>access controls using Active</w:t>
      </w:r>
      <w:r>
        <w:rPr>
          <w:spacing w:val="-1"/>
          <w:sz w:val="22"/>
        </w:rPr>
        <w:t xml:space="preserve"> </w:t>
      </w:r>
      <w:r>
        <w:rPr>
          <w:sz w:val="22"/>
        </w:rPr>
        <w:t>Directory</w:t>
      </w:r>
      <w:r>
        <w:rPr>
          <w:spacing w:val="-4"/>
          <w:sz w:val="22"/>
        </w:rPr>
        <w:t xml:space="preserve"> </w:t>
      </w:r>
      <w:r>
        <w:rPr>
          <w:sz w:val="22"/>
        </w:rPr>
        <w:t>and Azure</w:t>
      </w:r>
      <w:r>
        <w:rPr>
          <w:spacing w:val="-3"/>
          <w:sz w:val="22"/>
        </w:rPr>
        <w:t xml:space="preserve"> </w:t>
      </w:r>
      <w:r>
        <w:rPr>
          <w:sz w:val="22"/>
        </w:rPr>
        <w:t>Identity</w:t>
      </w:r>
      <w:r>
        <w:rPr>
          <w:spacing w:val="-1"/>
          <w:sz w:val="22"/>
        </w:rPr>
        <w:t xml:space="preserve"> </w:t>
      </w:r>
      <w:r>
        <w:rPr>
          <w:sz w:val="22"/>
        </w:rPr>
        <w:t>Management, ensuring</w:t>
      </w:r>
      <w:r>
        <w:rPr>
          <w:spacing w:val="-4"/>
          <w:sz w:val="22"/>
        </w:rPr>
        <w:t xml:space="preserve"> </w:t>
      </w:r>
      <w:r>
        <w:rPr>
          <w:sz w:val="22"/>
        </w:rPr>
        <w:t>secure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authorized user </w:t>
      </w:r>
      <w:r>
        <w:rPr>
          <w:spacing w:val="-2"/>
          <w:sz w:val="22"/>
        </w:rPr>
        <w:t>access.</w:t>
      </w:r>
    </w:p>
    <w:p w14:paraId="7C1A164D">
      <w:pPr>
        <w:pStyle w:val="7"/>
        <w:numPr>
          <w:ilvl w:val="0"/>
          <w:numId w:val="2"/>
        </w:numPr>
        <w:tabs>
          <w:tab w:val="left" w:pos="580"/>
        </w:tabs>
        <w:spacing w:before="6" w:after="0" w:line="268" w:lineRule="auto"/>
        <w:ind w:left="580" w:right="597" w:hanging="360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4"/>
          <w:sz w:val="22"/>
        </w:rPr>
        <w:t xml:space="preserve"> </w:t>
      </w:r>
      <w:r>
        <w:rPr>
          <w:sz w:val="22"/>
        </w:rPr>
        <w:t>security</w:t>
      </w:r>
      <w:r>
        <w:rPr>
          <w:spacing w:val="-1"/>
          <w:sz w:val="22"/>
        </w:rPr>
        <w:t xml:space="preserve"> </w:t>
      </w:r>
      <w:r>
        <w:rPr>
          <w:sz w:val="22"/>
        </w:rPr>
        <w:t>protocols</w:t>
      </w:r>
      <w:r>
        <w:rPr>
          <w:spacing w:val="-3"/>
          <w:sz w:val="22"/>
        </w:rPr>
        <w:t xml:space="preserve"> </w:t>
      </w:r>
      <w:r>
        <w:rPr>
          <w:sz w:val="22"/>
        </w:rPr>
        <w:t>like</w:t>
      </w:r>
      <w:r>
        <w:rPr>
          <w:spacing w:val="-1"/>
          <w:sz w:val="22"/>
        </w:rPr>
        <w:t xml:space="preserve"> </w:t>
      </w:r>
      <w:r>
        <w:rPr>
          <w:sz w:val="22"/>
        </w:rPr>
        <w:t>HTTPS,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encryption,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multi-factor</w:t>
      </w:r>
      <w:r>
        <w:rPr>
          <w:spacing w:val="-3"/>
          <w:sz w:val="22"/>
        </w:rPr>
        <w:t xml:space="preserve"> </w:t>
      </w:r>
      <w:r>
        <w:rPr>
          <w:sz w:val="22"/>
        </w:rPr>
        <w:t>authentication,</w:t>
      </w:r>
      <w:r>
        <w:rPr>
          <w:spacing w:val="-1"/>
          <w:sz w:val="22"/>
        </w:rPr>
        <w:t xml:space="preserve"> </w:t>
      </w:r>
      <w:r>
        <w:rPr>
          <w:sz w:val="22"/>
        </w:rPr>
        <w:t>aligning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with compliance standards.</w:t>
      </w:r>
    </w:p>
    <w:p w14:paraId="3CDAEDBA">
      <w:pPr>
        <w:pStyle w:val="7"/>
        <w:numPr>
          <w:ilvl w:val="0"/>
          <w:numId w:val="2"/>
        </w:numPr>
        <w:tabs>
          <w:tab w:val="left" w:pos="580"/>
        </w:tabs>
        <w:spacing w:before="7" w:after="0" w:line="271" w:lineRule="auto"/>
        <w:ind w:left="580" w:right="271" w:hanging="360"/>
        <w:jc w:val="left"/>
        <w:rPr>
          <w:rFonts w:ascii="Symbol" w:hAnsi="Symbol"/>
          <w:sz w:val="22"/>
        </w:rPr>
      </w:pPr>
      <w:r>
        <w:rPr>
          <w:sz w:val="22"/>
        </w:rPr>
        <w:t>Automated deployment pipelines using Azure DevOps, reducing deployment times by 50% and minimizing downtime during critical updates for global payment systems.</w:t>
      </w:r>
    </w:p>
    <w:p w14:paraId="1F4D9100">
      <w:pPr>
        <w:pStyle w:val="7"/>
        <w:numPr>
          <w:ilvl w:val="0"/>
          <w:numId w:val="2"/>
        </w:numPr>
        <w:tabs>
          <w:tab w:val="left" w:pos="580"/>
        </w:tabs>
        <w:spacing w:before="0" w:after="0" w:line="265" w:lineRule="exact"/>
        <w:ind w:left="580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Prepared</w:t>
      </w:r>
      <w:r>
        <w:rPr>
          <w:spacing w:val="-14"/>
          <w:sz w:val="22"/>
        </w:rPr>
        <w:t xml:space="preserve"> </w:t>
      </w:r>
      <w:r>
        <w:rPr>
          <w:sz w:val="22"/>
        </w:rPr>
        <w:t>unit</w:t>
      </w:r>
      <w:r>
        <w:rPr>
          <w:spacing w:val="-6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cases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performed</w:t>
      </w:r>
      <w:r>
        <w:rPr>
          <w:spacing w:val="-9"/>
          <w:sz w:val="22"/>
        </w:rPr>
        <w:t xml:space="preserve"> </w:t>
      </w:r>
      <w:r>
        <w:rPr>
          <w:sz w:val="22"/>
        </w:rPr>
        <w:t>N-Unit</w:t>
      </w:r>
      <w:r>
        <w:rPr>
          <w:spacing w:val="-6"/>
          <w:sz w:val="22"/>
        </w:rPr>
        <w:t xml:space="preserve"> </w:t>
      </w:r>
      <w:r>
        <w:rPr>
          <w:sz w:val="22"/>
        </w:rPr>
        <w:t>Testing</w:t>
      </w:r>
      <w:r>
        <w:rPr>
          <w:spacing w:val="-13"/>
          <w:sz w:val="22"/>
        </w:rPr>
        <w:t xml:space="preserve"> </w:t>
      </w:r>
      <w:r>
        <w:rPr>
          <w:sz w:val="22"/>
        </w:rPr>
        <w:t>prior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system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implementation.</w:t>
      </w:r>
    </w:p>
    <w:p w14:paraId="389FB439">
      <w:pPr>
        <w:pStyle w:val="7"/>
        <w:spacing w:after="0" w:line="265" w:lineRule="exact"/>
        <w:jc w:val="left"/>
        <w:rPr>
          <w:rFonts w:ascii="Symbol" w:hAnsi="Symbol"/>
          <w:sz w:val="22"/>
        </w:rPr>
        <w:sectPr>
          <w:pgSz w:w="12240" w:h="15830"/>
          <w:pgMar w:top="940" w:right="360" w:bottom="280" w:left="360" w:header="728" w:footer="0" w:gutter="0"/>
          <w:cols w:space="720" w:num="1"/>
        </w:sectPr>
      </w:pPr>
    </w:p>
    <w:p w14:paraId="402C0934">
      <w:pPr>
        <w:pStyle w:val="7"/>
        <w:numPr>
          <w:ilvl w:val="0"/>
          <w:numId w:val="2"/>
        </w:numPr>
        <w:tabs>
          <w:tab w:val="left" w:pos="580"/>
        </w:tabs>
        <w:spacing w:before="1" w:after="0" w:line="271" w:lineRule="auto"/>
        <w:ind w:left="580" w:right="271" w:hanging="360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Integrated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DevOps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into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development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workflow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by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streamlining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processes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continuous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integration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and deployment (CI/CD) of .NET applications.</w:t>
      </w:r>
    </w:p>
    <w:p w14:paraId="29F579E8">
      <w:pPr>
        <w:pStyle w:val="7"/>
        <w:numPr>
          <w:ilvl w:val="0"/>
          <w:numId w:val="2"/>
        </w:numPr>
        <w:tabs>
          <w:tab w:val="left" w:pos="580"/>
        </w:tabs>
        <w:spacing w:before="0" w:after="0" w:line="265" w:lineRule="exact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Established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API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testing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Postman,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validating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API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endpoint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performance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correctness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across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various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pacing w:val="-2"/>
          <w:sz w:val="22"/>
        </w:rPr>
        <w:t>scenarios.</w:t>
      </w:r>
    </w:p>
    <w:p w14:paraId="0CE9BC26">
      <w:pPr>
        <w:pStyle w:val="7"/>
        <w:numPr>
          <w:ilvl w:val="0"/>
          <w:numId w:val="2"/>
        </w:numPr>
        <w:tabs>
          <w:tab w:val="left" w:pos="580"/>
        </w:tabs>
        <w:spacing w:before="42" w:after="0" w:line="240" w:lineRule="auto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Configured</w:t>
      </w:r>
      <w:r>
        <w:rPr>
          <w:color w:val="211F1F"/>
          <w:spacing w:val="-16"/>
          <w:sz w:val="22"/>
        </w:rPr>
        <w:t xml:space="preserve"> </w:t>
      </w:r>
      <w:r>
        <w:rPr>
          <w:color w:val="211F1F"/>
          <w:sz w:val="22"/>
        </w:rPr>
        <w:t>secure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storage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solutions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on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(Blob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Storage,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SQL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Database)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persistent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secure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file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pacing w:val="-2"/>
          <w:sz w:val="22"/>
        </w:rPr>
        <w:t>storage.</w:t>
      </w:r>
    </w:p>
    <w:p w14:paraId="7BCA6F9B">
      <w:pPr>
        <w:pStyle w:val="7"/>
        <w:numPr>
          <w:ilvl w:val="0"/>
          <w:numId w:val="2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Managed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project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tracking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issue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resolution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using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Jira,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ensuring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efficient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project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management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team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pacing w:val="-2"/>
          <w:sz w:val="22"/>
        </w:rPr>
        <w:t>collaboration.</w:t>
      </w:r>
    </w:p>
    <w:p w14:paraId="00B933E8">
      <w:pPr>
        <w:pStyle w:val="7"/>
        <w:numPr>
          <w:ilvl w:val="0"/>
          <w:numId w:val="2"/>
        </w:numPr>
        <w:tabs>
          <w:tab w:val="left" w:pos="580"/>
        </w:tabs>
        <w:spacing w:before="38" w:after="0" w:line="268" w:lineRule="auto"/>
        <w:ind w:left="580" w:right="271" w:hanging="360"/>
        <w:jc w:val="left"/>
        <w:rPr>
          <w:rFonts w:ascii="Symbol" w:hAnsi="Symbol"/>
          <w:sz w:val="22"/>
        </w:rPr>
      </w:pPr>
      <w:r>
        <w:rPr>
          <w:color w:val="211F1F"/>
          <w:sz w:val="22"/>
        </w:rPr>
        <w:t>Conducted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thorough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code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reviews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implemented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best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practices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C#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unit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testing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using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nUnit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SpecFlow,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ensuring code quality and reducing bug occurrences by 25%.</w:t>
      </w:r>
    </w:p>
    <w:p w14:paraId="46F1E750">
      <w:pPr>
        <w:pStyle w:val="5"/>
        <w:spacing w:before="43"/>
        <w:ind w:left="0" w:firstLine="0"/>
      </w:pPr>
    </w:p>
    <w:p w14:paraId="180809AB">
      <w:pPr>
        <w:pStyle w:val="5"/>
        <w:spacing w:before="1" w:line="278" w:lineRule="auto"/>
        <w:ind w:left="220" w:firstLine="0"/>
      </w:pPr>
      <w:r>
        <w:rPr>
          <w:b/>
        </w:rPr>
        <w:t>Environment:</w:t>
      </w:r>
      <w:r>
        <w:rPr>
          <w:b/>
          <w:spacing w:val="-10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4.0,</w:t>
      </w:r>
      <w:r>
        <w:rPr>
          <w:spacing w:val="-11"/>
        </w:rPr>
        <w:t xml:space="preserve"> </w:t>
      </w:r>
      <w:r>
        <w:t>ASP.Net</w:t>
      </w:r>
      <w:r>
        <w:rPr>
          <w:spacing w:val="-7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.Net,</w:t>
      </w:r>
      <w:r>
        <w:rPr>
          <w:spacing w:val="-6"/>
        </w:rPr>
        <w:t xml:space="preserve"> </w:t>
      </w:r>
      <w:r>
        <w:t>Entity</w:t>
      </w:r>
      <w:r>
        <w:rPr>
          <w:spacing w:val="-13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AJAX,</w:t>
      </w:r>
      <w:r>
        <w:rPr>
          <w:spacing w:val="-6"/>
        </w:rPr>
        <w:t xml:space="preserve"> </w:t>
      </w:r>
      <w:r>
        <w:t>HTML5,</w:t>
      </w:r>
      <w:r>
        <w:rPr>
          <w:spacing w:val="-13"/>
        </w:rPr>
        <w:t xml:space="preserve"> </w:t>
      </w:r>
      <w:r>
        <w:t>IIS</w:t>
      </w:r>
      <w:r>
        <w:rPr>
          <w:spacing w:val="-2"/>
        </w:rPr>
        <w:t xml:space="preserve"> </w:t>
      </w:r>
      <w:r>
        <w:t>6.0,</w:t>
      </w:r>
      <w:r>
        <w:rPr>
          <w:spacing w:val="-11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Studio</w:t>
      </w:r>
      <w:r>
        <w:rPr>
          <w:spacing w:val="-15"/>
        </w:rPr>
        <w:t xml:space="preserve"> </w:t>
      </w:r>
      <w:r>
        <w:t>2012,</w:t>
      </w:r>
      <w:r>
        <w:rPr>
          <w:spacing w:val="-6"/>
        </w:rPr>
        <w:t xml:space="preserve"> </w:t>
      </w:r>
      <w:r>
        <w:t>WCF, Bootstrap 3.0, jQuery, Java Script, Oracle 11g, Crystal Reports.</w:t>
      </w:r>
    </w:p>
    <w:p w14:paraId="3F3F73B0">
      <w:pPr>
        <w:pStyle w:val="5"/>
        <w:spacing w:before="47"/>
        <w:ind w:left="0" w:firstLine="0"/>
      </w:pPr>
    </w:p>
    <w:p w14:paraId="13F7D01E">
      <w:pPr>
        <w:pStyle w:val="2"/>
        <w:tabs>
          <w:tab w:val="left" w:pos="8767"/>
        </w:tabs>
        <w:spacing w:before="1" w:line="278" w:lineRule="auto"/>
        <w:ind w:right="854"/>
      </w:pPr>
      <w:bookmarkStart w:id="2" w:name="Client: Dignity Health, Phoenix, AZ.Apr "/>
      <w:bookmarkEnd w:id="2"/>
      <w:r>
        <w:t>Client: Dignity Health, Phoenix, AZ.</w:t>
      </w:r>
      <w:r>
        <w:tab/>
      </w:r>
      <w:r>
        <w:t>Apr</w:t>
      </w:r>
      <w:r>
        <w:rPr>
          <w:spacing w:val="-8"/>
        </w:rPr>
        <w:t xml:space="preserve"> </w:t>
      </w:r>
      <w:r>
        <w:t>2019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Oct</w:t>
      </w:r>
      <w:r>
        <w:rPr>
          <w:spacing w:val="-10"/>
        </w:rPr>
        <w:t xml:space="preserve"> </w:t>
      </w:r>
      <w:r>
        <w:t>2022 Role: Sr .Net Developer</w:t>
      </w:r>
    </w:p>
    <w:p w14:paraId="28478B2E">
      <w:pPr>
        <w:spacing w:before="0" w:line="249" w:lineRule="exact"/>
        <w:ind w:left="2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 w14:paraId="1B64C330">
      <w:pPr>
        <w:pStyle w:val="7"/>
        <w:numPr>
          <w:ilvl w:val="0"/>
          <w:numId w:val="1"/>
        </w:numPr>
        <w:tabs>
          <w:tab w:val="left" w:pos="580"/>
        </w:tabs>
        <w:spacing w:before="41" w:after="0" w:line="240" w:lineRule="auto"/>
        <w:ind w:left="580" w:right="0" w:hanging="362"/>
        <w:jc w:val="left"/>
        <w:rPr>
          <w:rFonts w:ascii="Arial" w:hAnsi="Arial"/>
          <w:b/>
          <w:color w:val="211F1F"/>
          <w:sz w:val="22"/>
        </w:rPr>
      </w:pPr>
      <w:r>
        <w:rPr>
          <w:color w:val="302F2E"/>
          <w:sz w:val="22"/>
        </w:rPr>
        <w:t>Designed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implemented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application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ASP.NET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MVC,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pacing w:val="-2"/>
          <w:sz w:val="22"/>
        </w:rPr>
        <w:t>Core.</w:t>
      </w:r>
    </w:p>
    <w:p w14:paraId="48AE0964">
      <w:pPr>
        <w:pStyle w:val="7"/>
        <w:numPr>
          <w:ilvl w:val="0"/>
          <w:numId w:val="1"/>
        </w:numPr>
        <w:tabs>
          <w:tab w:val="left" w:pos="580"/>
        </w:tabs>
        <w:spacing w:before="39" w:after="0" w:line="273" w:lineRule="auto"/>
        <w:ind w:left="580" w:right="330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Integrated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third-party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services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through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REST/SOAP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APIs, expanding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application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functionality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improving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 xml:space="preserve">user </w:t>
      </w:r>
      <w:r>
        <w:rPr>
          <w:color w:val="211F1F"/>
          <w:spacing w:val="-2"/>
          <w:sz w:val="22"/>
        </w:rPr>
        <w:t>experience.</w:t>
      </w:r>
    </w:p>
    <w:p w14:paraId="354EC2C4">
      <w:pPr>
        <w:pStyle w:val="7"/>
        <w:numPr>
          <w:ilvl w:val="0"/>
          <w:numId w:val="1"/>
        </w:numPr>
        <w:tabs>
          <w:tab w:val="left" w:pos="580"/>
        </w:tabs>
        <w:spacing w:before="3" w:after="0" w:line="278" w:lineRule="auto"/>
        <w:ind w:left="580" w:right="261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Developed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RESTful</w:t>
      </w:r>
      <w:r>
        <w:rPr>
          <w:color w:val="211F1F"/>
          <w:spacing w:val="-18"/>
          <w:sz w:val="22"/>
        </w:rPr>
        <w:t xml:space="preserve"> </w:t>
      </w:r>
      <w:r>
        <w:rPr>
          <w:color w:val="211F1F"/>
          <w:sz w:val="22"/>
        </w:rPr>
        <w:t>APIs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web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services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using</w:t>
      </w:r>
      <w:r>
        <w:rPr>
          <w:color w:val="211F1F"/>
          <w:spacing w:val="-17"/>
          <w:sz w:val="22"/>
        </w:rPr>
        <w:t xml:space="preserve"> </w:t>
      </w:r>
      <w:r>
        <w:rPr>
          <w:color w:val="211F1F"/>
          <w:sz w:val="22"/>
        </w:rPr>
        <w:t>ASP.NET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Core</w:t>
      </w:r>
      <w:r>
        <w:rPr>
          <w:color w:val="211F1F"/>
          <w:spacing w:val="-17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support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microservices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architecture,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facilitating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smooth data integration across distributed systems.</w:t>
      </w:r>
    </w:p>
    <w:p w14:paraId="56B4FC9D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262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211F1F"/>
          <w:sz w:val="22"/>
        </w:rPr>
        <w:t>Designed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Single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Page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Applications (SPA) using AngularJS, HTML5, CSS3, and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Bootstrap to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help the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responsiveness of webpage with custom CSS3 style sheet.</w:t>
      </w:r>
    </w:p>
    <w:p w14:paraId="769FA590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71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pacing w:val="-2"/>
          <w:sz w:val="22"/>
        </w:rPr>
        <w:t>Utilized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pacing w:val="-2"/>
          <w:sz w:val="22"/>
        </w:rPr>
        <w:t>state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pacing w:val="-2"/>
          <w:sz w:val="22"/>
        </w:rPr>
        <w:t>management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pacing w:val="-2"/>
          <w:sz w:val="22"/>
        </w:rPr>
        <w:t>libraries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pacing w:val="-2"/>
          <w:sz w:val="22"/>
        </w:rPr>
        <w:t>(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pacing w:val="-2"/>
          <w:sz w:val="22"/>
        </w:rPr>
        <w:t>NgRx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pacing w:val="-2"/>
          <w:sz w:val="22"/>
        </w:rPr>
        <w:t>for Angular)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pacing w:val="-2"/>
          <w:sz w:val="22"/>
        </w:rPr>
        <w:t>to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pacing w:val="-2"/>
          <w:sz w:val="22"/>
        </w:rPr>
        <w:t>handle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pacing w:val="-2"/>
          <w:sz w:val="22"/>
        </w:rPr>
        <w:t>complex data flows, ensuring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pacing w:val="-2"/>
          <w:sz w:val="22"/>
        </w:rPr>
        <w:t>consistency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pacing w:val="-2"/>
          <w:sz w:val="22"/>
        </w:rPr>
        <w:t>and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pacing w:val="-2"/>
          <w:sz w:val="22"/>
        </w:rPr>
        <w:t xml:space="preserve">improving </w:t>
      </w:r>
      <w:r>
        <w:rPr>
          <w:color w:val="302F2E"/>
          <w:sz w:val="22"/>
        </w:rPr>
        <w:t>application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performance.</w:t>
      </w:r>
    </w:p>
    <w:p w14:paraId="30A9FF91">
      <w:pPr>
        <w:pStyle w:val="7"/>
        <w:numPr>
          <w:ilvl w:val="0"/>
          <w:numId w:val="1"/>
        </w:numPr>
        <w:tabs>
          <w:tab w:val="left" w:pos="580"/>
        </w:tabs>
        <w:spacing w:before="0" w:after="0" w:line="280" w:lineRule="auto"/>
        <w:ind w:left="580" w:right="501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Developed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middleware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components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.NET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streamline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API</w:t>
      </w:r>
      <w:r>
        <w:rPr>
          <w:color w:val="302F2E"/>
          <w:spacing w:val="-1"/>
          <w:sz w:val="22"/>
        </w:rPr>
        <w:t xml:space="preserve"> </w:t>
      </w:r>
      <w:r>
        <w:rPr>
          <w:color w:val="302F2E"/>
          <w:sz w:val="22"/>
        </w:rPr>
        <w:t>request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processing,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managing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transformations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and error handling between various systems.</w:t>
      </w:r>
    </w:p>
    <w:p w14:paraId="3C625BE6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77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Designed</w:t>
      </w:r>
      <w:r>
        <w:rPr>
          <w:color w:val="302F2E"/>
          <w:spacing w:val="32"/>
          <w:sz w:val="22"/>
        </w:rPr>
        <w:t xml:space="preserve"> </w:t>
      </w:r>
      <w:r>
        <w:rPr>
          <w:color w:val="302F2E"/>
          <w:sz w:val="22"/>
        </w:rPr>
        <w:t>microservices</w:t>
      </w:r>
      <w:r>
        <w:rPr>
          <w:color w:val="302F2E"/>
          <w:spacing w:val="33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30"/>
          <w:sz w:val="22"/>
        </w:rPr>
        <w:t xml:space="preserve"> </w:t>
      </w:r>
      <w:r>
        <w:rPr>
          <w:color w:val="302F2E"/>
          <w:sz w:val="22"/>
        </w:rPr>
        <w:t>.NET</w:t>
      </w:r>
      <w:r>
        <w:rPr>
          <w:color w:val="302F2E"/>
          <w:spacing w:val="34"/>
          <w:sz w:val="22"/>
        </w:rPr>
        <w:t xml:space="preserve"> </w:t>
      </w:r>
      <w:r>
        <w:rPr>
          <w:color w:val="302F2E"/>
          <w:sz w:val="22"/>
        </w:rPr>
        <w:t>Core to</w:t>
      </w:r>
      <w:r>
        <w:rPr>
          <w:color w:val="302F2E"/>
          <w:spacing w:val="30"/>
          <w:sz w:val="22"/>
        </w:rPr>
        <w:t xml:space="preserve"> </w:t>
      </w:r>
      <w:r>
        <w:rPr>
          <w:color w:val="302F2E"/>
          <w:sz w:val="22"/>
        </w:rPr>
        <w:t>enable</w:t>
      </w:r>
      <w:r>
        <w:rPr>
          <w:color w:val="302F2E"/>
          <w:spacing w:val="30"/>
          <w:sz w:val="22"/>
        </w:rPr>
        <w:t xml:space="preserve"> </w:t>
      </w:r>
      <w:r>
        <w:rPr>
          <w:color w:val="302F2E"/>
          <w:sz w:val="22"/>
        </w:rPr>
        <w:t>modular,</w:t>
      </w:r>
      <w:r>
        <w:rPr>
          <w:color w:val="302F2E"/>
          <w:spacing w:val="32"/>
          <w:sz w:val="22"/>
        </w:rPr>
        <w:t xml:space="preserve"> </w:t>
      </w:r>
      <w:r>
        <w:rPr>
          <w:color w:val="302F2E"/>
          <w:sz w:val="22"/>
        </w:rPr>
        <w:t>scalable</w:t>
      </w:r>
      <w:r>
        <w:rPr>
          <w:color w:val="302F2E"/>
          <w:spacing w:val="28"/>
          <w:sz w:val="22"/>
        </w:rPr>
        <w:t xml:space="preserve"> </w:t>
      </w:r>
      <w:r>
        <w:rPr>
          <w:color w:val="302F2E"/>
          <w:sz w:val="22"/>
        </w:rPr>
        <w:t>application</w:t>
      </w:r>
      <w:r>
        <w:rPr>
          <w:color w:val="302F2E"/>
          <w:spacing w:val="27"/>
          <w:sz w:val="22"/>
        </w:rPr>
        <w:t xml:space="preserve"> </w:t>
      </w:r>
      <w:r>
        <w:rPr>
          <w:color w:val="302F2E"/>
          <w:sz w:val="22"/>
        </w:rPr>
        <w:t>architecture,</w:t>
      </w:r>
      <w:r>
        <w:rPr>
          <w:color w:val="302F2E"/>
          <w:spacing w:val="36"/>
          <w:sz w:val="22"/>
        </w:rPr>
        <w:t xml:space="preserve"> </w:t>
      </w:r>
      <w:r>
        <w:rPr>
          <w:color w:val="302F2E"/>
          <w:sz w:val="22"/>
        </w:rPr>
        <w:t>allowing</w:t>
      </w:r>
      <w:r>
        <w:rPr>
          <w:color w:val="302F2E"/>
          <w:spacing w:val="27"/>
          <w:sz w:val="22"/>
        </w:rPr>
        <w:t xml:space="preserve"> </w:t>
      </w:r>
      <w:r>
        <w:rPr>
          <w:color w:val="302F2E"/>
          <w:sz w:val="22"/>
        </w:rPr>
        <w:t>independent feature deployments.</w:t>
      </w:r>
    </w:p>
    <w:p w14:paraId="3C7B74B6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1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Migrated monolithic applications to microservices architecture using .NET, improving system scalability, and allowing independent deployment of critical application modules.</w:t>
      </w:r>
    </w:p>
    <w:p w14:paraId="27B988D0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273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Configured secure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data transmission protocols (e.g., SSL/TLS, OAuth2) for API integrations, maintaining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data integrity and compliance with industry security standards.</w:t>
      </w:r>
    </w:p>
    <w:p w14:paraId="3B631FAC">
      <w:pPr>
        <w:pStyle w:val="7"/>
        <w:numPr>
          <w:ilvl w:val="0"/>
          <w:numId w:val="1"/>
        </w:numPr>
        <w:tabs>
          <w:tab w:val="left" w:pos="580"/>
        </w:tabs>
        <w:spacing w:before="0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Used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messaging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systems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(e.g.,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RabbitMQ,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Azure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Service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Bus)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communication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between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pacing w:val="-2"/>
          <w:sz w:val="22"/>
        </w:rPr>
        <w:t>microservices.</w:t>
      </w:r>
    </w:p>
    <w:p w14:paraId="4D2D3B29">
      <w:pPr>
        <w:pStyle w:val="7"/>
        <w:numPr>
          <w:ilvl w:val="0"/>
          <w:numId w:val="1"/>
        </w:numPr>
        <w:tabs>
          <w:tab w:val="left" w:pos="580"/>
        </w:tabs>
        <w:spacing w:before="14" w:after="0" w:line="278" w:lineRule="auto"/>
        <w:ind w:left="580" w:right="271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211F1F"/>
          <w:sz w:val="22"/>
        </w:rPr>
        <w:t>Ensured compliance with HIPAA regulations while coding and maintaining applications containing Health Care data,</w:t>
      </w:r>
      <w:r>
        <w:rPr>
          <w:color w:val="211F1F"/>
          <w:spacing w:val="40"/>
          <w:sz w:val="22"/>
        </w:rPr>
        <w:t xml:space="preserve"> </w:t>
      </w:r>
      <w:r>
        <w:rPr>
          <w:color w:val="211F1F"/>
          <w:sz w:val="22"/>
        </w:rPr>
        <w:t>safeguarding Protected Health Information (PHI).</w:t>
      </w:r>
    </w:p>
    <w:p w14:paraId="75079444">
      <w:pPr>
        <w:pStyle w:val="7"/>
        <w:numPr>
          <w:ilvl w:val="0"/>
          <w:numId w:val="1"/>
        </w:numPr>
        <w:tabs>
          <w:tab w:val="left" w:pos="580"/>
        </w:tabs>
        <w:spacing w:before="0" w:after="0" w:line="244" w:lineRule="exact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Implemented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Prism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MVVM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design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pattern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developing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WPF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pacing w:val="-2"/>
          <w:sz w:val="22"/>
        </w:rPr>
        <w:t>Application.</w:t>
      </w:r>
    </w:p>
    <w:p w14:paraId="7D005272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Involved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development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of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ASP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pages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C#,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ASP.NET,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Web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Form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Controls,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AJAX,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jQuery,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pacing w:val="-4"/>
          <w:sz w:val="22"/>
        </w:rPr>
        <w:t>MVC.</w:t>
      </w:r>
    </w:p>
    <w:p w14:paraId="424BFCD2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Worked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on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Queues,</w:t>
      </w:r>
      <w:r>
        <w:rPr>
          <w:color w:val="302F2E"/>
          <w:spacing w:val="-1"/>
          <w:sz w:val="22"/>
        </w:rPr>
        <w:t xml:space="preserve"> </w:t>
      </w:r>
      <w:r>
        <w:rPr>
          <w:color w:val="302F2E"/>
          <w:sz w:val="22"/>
        </w:rPr>
        <w:t>Blobs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Containers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persist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on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pacing w:val="-2"/>
          <w:sz w:val="22"/>
        </w:rPr>
        <w:t>Azure.</w:t>
      </w:r>
    </w:p>
    <w:p w14:paraId="223122C2">
      <w:pPr>
        <w:pStyle w:val="7"/>
        <w:numPr>
          <w:ilvl w:val="0"/>
          <w:numId w:val="1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Applications,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Web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Services,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Silverlight,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Web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Forms,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WinForms,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z w:val="22"/>
        </w:rPr>
        <w:t>MySQL,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SQL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pacing w:val="-2"/>
          <w:sz w:val="22"/>
        </w:rPr>
        <w:t>Server.</w:t>
      </w:r>
    </w:p>
    <w:p w14:paraId="78904E71">
      <w:pPr>
        <w:pStyle w:val="7"/>
        <w:numPr>
          <w:ilvl w:val="0"/>
          <w:numId w:val="1"/>
        </w:numPr>
        <w:tabs>
          <w:tab w:val="left" w:pos="580"/>
        </w:tabs>
        <w:spacing w:before="39" w:after="0" w:line="273" w:lineRule="auto"/>
        <w:ind w:left="580" w:right="281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Designed</w:t>
      </w:r>
      <w:r>
        <w:rPr>
          <w:color w:val="302F2E"/>
          <w:spacing w:val="35"/>
          <w:sz w:val="22"/>
        </w:rPr>
        <w:t xml:space="preserve"> </w:t>
      </w:r>
      <w:r>
        <w:rPr>
          <w:color w:val="302F2E"/>
          <w:sz w:val="22"/>
        </w:rPr>
        <w:t>normalized</w:t>
      </w:r>
      <w:r>
        <w:rPr>
          <w:color w:val="302F2E"/>
          <w:spacing w:val="38"/>
          <w:sz w:val="22"/>
        </w:rPr>
        <w:t xml:space="preserve"> </w:t>
      </w:r>
      <w:r>
        <w:rPr>
          <w:color w:val="302F2E"/>
          <w:sz w:val="22"/>
        </w:rPr>
        <w:t>relational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databases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36"/>
          <w:sz w:val="22"/>
        </w:rPr>
        <w:t xml:space="preserve"> </w:t>
      </w:r>
      <w:r>
        <w:rPr>
          <w:color w:val="302F2E"/>
          <w:sz w:val="22"/>
        </w:rPr>
        <w:t>SQL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Server,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ensuring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efficient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storage</w:t>
      </w:r>
      <w:r>
        <w:rPr>
          <w:color w:val="302F2E"/>
          <w:spacing w:val="36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38"/>
          <w:sz w:val="22"/>
        </w:rPr>
        <w:t xml:space="preserve"> </w:t>
      </w:r>
      <w:r>
        <w:rPr>
          <w:color w:val="302F2E"/>
          <w:sz w:val="22"/>
        </w:rPr>
        <w:t>retrieval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40"/>
          <w:sz w:val="22"/>
        </w:rPr>
        <w:t xml:space="preserve"> </w:t>
      </w:r>
      <w:r>
        <w:rPr>
          <w:color w:val="302F2E"/>
          <w:sz w:val="22"/>
        </w:rPr>
        <w:t xml:space="preserve">complex </w:t>
      </w:r>
      <w:r>
        <w:rPr>
          <w:color w:val="302F2E"/>
          <w:spacing w:val="-2"/>
          <w:sz w:val="22"/>
        </w:rPr>
        <w:t>applications.</w:t>
      </w:r>
    </w:p>
    <w:p w14:paraId="27B68AA2">
      <w:pPr>
        <w:pStyle w:val="7"/>
        <w:numPr>
          <w:ilvl w:val="0"/>
          <w:numId w:val="1"/>
        </w:numPr>
        <w:tabs>
          <w:tab w:val="left" w:pos="580"/>
        </w:tabs>
        <w:spacing w:before="3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Collaborated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with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architects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ensure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models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align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with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application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requirements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scalability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pacing w:val="-2"/>
          <w:sz w:val="22"/>
        </w:rPr>
        <w:t>considerations.</w:t>
      </w:r>
    </w:p>
    <w:p w14:paraId="2003172C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Managed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migrations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from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legacy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systems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SQL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z w:val="22"/>
        </w:rPr>
        <w:t>Server,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implementing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ETL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processes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ensuring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pacing w:val="-2"/>
          <w:sz w:val="22"/>
        </w:rPr>
        <w:t>accuracy.</w:t>
      </w:r>
    </w:p>
    <w:p w14:paraId="6212224D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Involved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loading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data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dimension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tables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SQL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Server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SSIS</w:t>
      </w:r>
      <w:r>
        <w:rPr>
          <w:color w:val="302F2E"/>
          <w:spacing w:val="1"/>
          <w:sz w:val="22"/>
        </w:rPr>
        <w:t xml:space="preserve"> </w:t>
      </w:r>
      <w:r>
        <w:rPr>
          <w:color w:val="302F2E"/>
          <w:spacing w:val="-2"/>
          <w:sz w:val="22"/>
        </w:rPr>
        <w:t>packages.</w:t>
      </w:r>
    </w:p>
    <w:p w14:paraId="3A829849">
      <w:pPr>
        <w:pStyle w:val="7"/>
        <w:numPr>
          <w:ilvl w:val="0"/>
          <w:numId w:val="1"/>
        </w:numPr>
        <w:tabs>
          <w:tab w:val="left" w:pos="580"/>
        </w:tabs>
        <w:spacing w:before="34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Involved</w:t>
      </w:r>
      <w:r>
        <w:rPr>
          <w:color w:val="302F2E"/>
          <w:spacing w:val="-15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creating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reports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SQL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Server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Reporting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Services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pacing w:val="-2"/>
          <w:sz w:val="22"/>
        </w:rPr>
        <w:t>(SSRS).</w:t>
      </w:r>
    </w:p>
    <w:p w14:paraId="5D67B280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Involved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developing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application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on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Azure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server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through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Visual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studio,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z w:val="22"/>
        </w:rPr>
        <w:t>PowerShell,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Azure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pacing w:val="-2"/>
          <w:sz w:val="22"/>
        </w:rPr>
        <w:t>portal.</w:t>
      </w:r>
    </w:p>
    <w:p w14:paraId="218C13B8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Extensively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used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WCF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for multiple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services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interact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with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the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z w:val="22"/>
        </w:rPr>
        <w:t>application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the</w:t>
      </w:r>
      <w:r>
        <w:rPr>
          <w:color w:val="302F2E"/>
          <w:spacing w:val="-9"/>
          <w:sz w:val="22"/>
        </w:rPr>
        <w:t xml:space="preserve"> </w:t>
      </w:r>
      <w:r>
        <w:rPr>
          <w:color w:val="302F2E"/>
          <w:spacing w:val="-2"/>
          <w:sz w:val="22"/>
        </w:rPr>
        <w:t>clients.</w:t>
      </w:r>
    </w:p>
    <w:p w14:paraId="731C9425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Actively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involved</w:t>
      </w:r>
      <w:r>
        <w:rPr>
          <w:color w:val="302F2E"/>
          <w:spacing w:val="-7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testing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the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web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services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SOAP</w:t>
      </w:r>
      <w:r>
        <w:rPr>
          <w:color w:val="302F2E"/>
          <w:spacing w:val="-1"/>
          <w:sz w:val="22"/>
        </w:rPr>
        <w:t xml:space="preserve"> </w:t>
      </w:r>
      <w:r>
        <w:rPr>
          <w:color w:val="302F2E"/>
          <w:spacing w:val="-5"/>
          <w:sz w:val="22"/>
        </w:rPr>
        <w:t>UI.</w:t>
      </w:r>
    </w:p>
    <w:p w14:paraId="084567AD">
      <w:pPr>
        <w:pStyle w:val="7"/>
        <w:numPr>
          <w:ilvl w:val="0"/>
          <w:numId w:val="1"/>
        </w:numPr>
        <w:tabs>
          <w:tab w:val="left" w:pos="580"/>
        </w:tabs>
        <w:spacing w:before="38" w:after="0" w:line="273" w:lineRule="auto"/>
        <w:ind w:left="580" w:right="266" w:hanging="360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Worked</w:t>
      </w:r>
      <w:r>
        <w:rPr>
          <w:color w:val="302F2E"/>
          <w:spacing w:val="27"/>
          <w:sz w:val="22"/>
        </w:rPr>
        <w:t xml:space="preserve"> </w:t>
      </w:r>
      <w:r>
        <w:rPr>
          <w:color w:val="302F2E"/>
          <w:sz w:val="22"/>
        </w:rPr>
        <w:t>with</w:t>
      </w:r>
      <w:r>
        <w:rPr>
          <w:color w:val="302F2E"/>
          <w:spacing w:val="20"/>
          <w:sz w:val="22"/>
        </w:rPr>
        <w:t xml:space="preserve"> </w:t>
      </w:r>
      <w:r>
        <w:rPr>
          <w:color w:val="302F2E"/>
          <w:sz w:val="22"/>
        </w:rPr>
        <w:t>advanced</w:t>
      </w:r>
      <w:r>
        <w:rPr>
          <w:color w:val="302F2E"/>
          <w:spacing w:val="20"/>
          <w:sz w:val="22"/>
        </w:rPr>
        <w:t xml:space="preserve"> </w:t>
      </w:r>
      <w:r>
        <w:rPr>
          <w:color w:val="302F2E"/>
          <w:sz w:val="22"/>
        </w:rPr>
        <w:t>concepts</w:t>
      </w:r>
      <w:r>
        <w:rPr>
          <w:color w:val="302F2E"/>
          <w:spacing w:val="23"/>
          <w:sz w:val="22"/>
        </w:rPr>
        <w:t xml:space="preserve"> </w:t>
      </w:r>
      <w:r>
        <w:rPr>
          <w:color w:val="302F2E"/>
          <w:sz w:val="22"/>
        </w:rPr>
        <w:t>of</w:t>
      </w:r>
      <w:r>
        <w:rPr>
          <w:color w:val="302F2E"/>
          <w:spacing w:val="31"/>
          <w:sz w:val="22"/>
        </w:rPr>
        <w:t xml:space="preserve"> </w:t>
      </w:r>
      <w:r>
        <w:rPr>
          <w:color w:val="302F2E"/>
          <w:sz w:val="22"/>
        </w:rPr>
        <w:t>ASP.NET</w:t>
      </w:r>
      <w:r>
        <w:rPr>
          <w:color w:val="302F2E"/>
          <w:spacing w:val="25"/>
          <w:sz w:val="22"/>
        </w:rPr>
        <w:t xml:space="preserve"> </w:t>
      </w:r>
      <w:r>
        <w:rPr>
          <w:color w:val="302F2E"/>
          <w:sz w:val="22"/>
        </w:rPr>
        <w:t>Core MVC</w:t>
      </w:r>
      <w:r>
        <w:rPr>
          <w:color w:val="302F2E"/>
          <w:spacing w:val="27"/>
          <w:sz w:val="22"/>
        </w:rPr>
        <w:t xml:space="preserve"> </w:t>
      </w:r>
      <w:r>
        <w:rPr>
          <w:color w:val="302F2E"/>
          <w:sz w:val="22"/>
        </w:rPr>
        <w:t>such</w:t>
      </w:r>
      <w:r>
        <w:rPr>
          <w:color w:val="302F2E"/>
          <w:spacing w:val="20"/>
          <w:sz w:val="22"/>
        </w:rPr>
        <w:t xml:space="preserve"> </w:t>
      </w:r>
      <w:r>
        <w:rPr>
          <w:color w:val="302F2E"/>
          <w:sz w:val="22"/>
        </w:rPr>
        <w:t>as</w:t>
      </w:r>
      <w:r>
        <w:rPr>
          <w:color w:val="302F2E"/>
          <w:spacing w:val="25"/>
          <w:sz w:val="22"/>
        </w:rPr>
        <w:t xml:space="preserve"> </w:t>
      </w:r>
      <w:r>
        <w:rPr>
          <w:color w:val="302F2E"/>
          <w:sz w:val="22"/>
        </w:rPr>
        <w:t>Models</w:t>
      </w:r>
      <w:r>
        <w:rPr>
          <w:color w:val="302F2E"/>
          <w:spacing w:val="26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20"/>
          <w:sz w:val="22"/>
        </w:rPr>
        <w:t xml:space="preserve"> </w:t>
      </w:r>
      <w:r>
        <w:rPr>
          <w:color w:val="302F2E"/>
          <w:sz w:val="22"/>
        </w:rPr>
        <w:t>Providers,</w:t>
      </w:r>
      <w:r>
        <w:rPr>
          <w:color w:val="302F2E"/>
          <w:spacing w:val="25"/>
          <w:sz w:val="22"/>
        </w:rPr>
        <w:t xml:space="preserve"> </w:t>
      </w:r>
      <w:r>
        <w:rPr>
          <w:color w:val="302F2E"/>
          <w:sz w:val="22"/>
        </w:rPr>
        <w:t>Filters</w:t>
      </w:r>
      <w:r>
        <w:rPr>
          <w:color w:val="302F2E"/>
          <w:spacing w:val="28"/>
          <w:sz w:val="22"/>
        </w:rPr>
        <w:t xml:space="preserve"> </w:t>
      </w:r>
      <w:r>
        <w:rPr>
          <w:color w:val="302F2E"/>
          <w:sz w:val="22"/>
        </w:rPr>
        <w:t>used</w:t>
      </w:r>
      <w:r>
        <w:rPr>
          <w:color w:val="302F2E"/>
          <w:spacing w:val="20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28"/>
          <w:sz w:val="22"/>
        </w:rPr>
        <w:t xml:space="preserve"> </w:t>
      </w:r>
      <w:r>
        <w:rPr>
          <w:color w:val="302F2E"/>
          <w:sz w:val="22"/>
        </w:rPr>
        <w:t>developing backend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technology.</w:t>
      </w:r>
    </w:p>
    <w:p w14:paraId="1490F1F0">
      <w:pPr>
        <w:pStyle w:val="7"/>
        <w:spacing w:after="0" w:line="273" w:lineRule="auto"/>
        <w:jc w:val="left"/>
        <w:rPr>
          <w:rFonts w:ascii="Arial" w:hAnsi="Arial"/>
          <w:b/>
          <w:sz w:val="22"/>
        </w:rPr>
        <w:sectPr>
          <w:pgSz w:w="12240" w:h="15830"/>
          <w:pgMar w:top="940" w:right="360" w:bottom="280" w:left="360" w:header="728" w:footer="0" w:gutter="0"/>
          <w:cols w:space="720" w:num="1"/>
        </w:sectPr>
      </w:pPr>
    </w:p>
    <w:p w14:paraId="6FB18465">
      <w:pPr>
        <w:pStyle w:val="7"/>
        <w:numPr>
          <w:ilvl w:val="0"/>
          <w:numId w:val="1"/>
        </w:numPr>
        <w:tabs>
          <w:tab w:val="left" w:pos="580"/>
        </w:tabs>
        <w:spacing w:before="0" w:after="0" w:line="248" w:lineRule="exact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Used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TDD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approach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develop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middle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ware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services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using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N-unit</w:t>
      </w:r>
      <w:r>
        <w:rPr>
          <w:color w:val="302F2E"/>
          <w:spacing w:val="-2"/>
          <w:sz w:val="22"/>
        </w:rPr>
        <w:t xml:space="preserve"> </w:t>
      </w:r>
      <w:r>
        <w:rPr>
          <w:color w:val="302F2E"/>
          <w:sz w:val="22"/>
        </w:rPr>
        <w:t>framework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-6"/>
          <w:sz w:val="22"/>
        </w:rPr>
        <w:t xml:space="preserve"> </w:t>
      </w:r>
      <w:r>
        <w:rPr>
          <w:color w:val="302F2E"/>
          <w:sz w:val="22"/>
        </w:rPr>
        <w:t>in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C#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and.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net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pacing w:val="-2"/>
          <w:sz w:val="22"/>
        </w:rPr>
        <w:t>core.</w:t>
      </w:r>
    </w:p>
    <w:p w14:paraId="73976D7B">
      <w:pPr>
        <w:pStyle w:val="7"/>
        <w:numPr>
          <w:ilvl w:val="0"/>
          <w:numId w:val="1"/>
        </w:numPr>
        <w:tabs>
          <w:tab w:val="left" w:pos="580"/>
        </w:tabs>
        <w:spacing w:before="41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Utilized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Knockout.JS,</w:t>
      </w:r>
      <w:r>
        <w:rPr>
          <w:color w:val="302F2E"/>
          <w:spacing w:val="-11"/>
          <w:sz w:val="22"/>
        </w:rPr>
        <w:t xml:space="preserve"> </w:t>
      </w:r>
      <w:r>
        <w:rPr>
          <w:color w:val="302F2E"/>
          <w:sz w:val="22"/>
        </w:rPr>
        <w:t>MVVM,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jQuery,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MVC,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C#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and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SQL</w:t>
      </w:r>
      <w:r>
        <w:rPr>
          <w:color w:val="302F2E"/>
          <w:spacing w:val="-10"/>
          <w:sz w:val="22"/>
        </w:rPr>
        <w:t xml:space="preserve"> </w:t>
      </w:r>
      <w:r>
        <w:rPr>
          <w:color w:val="302F2E"/>
          <w:sz w:val="22"/>
        </w:rPr>
        <w:t>application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pacing w:val="-2"/>
          <w:sz w:val="22"/>
        </w:rPr>
        <w:t>stack.</w:t>
      </w:r>
    </w:p>
    <w:p w14:paraId="66240330">
      <w:pPr>
        <w:pStyle w:val="7"/>
        <w:numPr>
          <w:ilvl w:val="0"/>
          <w:numId w:val="1"/>
        </w:numPr>
        <w:tabs>
          <w:tab w:val="left" w:pos="580"/>
        </w:tabs>
        <w:spacing w:before="34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Extensively</w:t>
      </w:r>
      <w:r>
        <w:rPr>
          <w:color w:val="302F2E"/>
          <w:spacing w:val="-16"/>
          <w:sz w:val="22"/>
        </w:rPr>
        <w:t xml:space="preserve"> </w:t>
      </w:r>
      <w:r>
        <w:rPr>
          <w:color w:val="302F2E"/>
          <w:sz w:val="22"/>
        </w:rPr>
        <w:t>used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Object</w:t>
      </w:r>
      <w:r>
        <w:rPr>
          <w:color w:val="302F2E"/>
          <w:spacing w:val="-5"/>
          <w:sz w:val="22"/>
        </w:rPr>
        <w:t xml:space="preserve"> </w:t>
      </w:r>
      <w:r>
        <w:rPr>
          <w:color w:val="302F2E"/>
          <w:sz w:val="22"/>
        </w:rPr>
        <w:t>Oriented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Programming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developing</w:t>
      </w:r>
      <w:r>
        <w:rPr>
          <w:color w:val="302F2E"/>
          <w:spacing w:val="-14"/>
          <w:sz w:val="22"/>
        </w:rPr>
        <w:t xml:space="preserve"> </w:t>
      </w:r>
      <w:r>
        <w:rPr>
          <w:color w:val="302F2E"/>
          <w:sz w:val="22"/>
        </w:rPr>
        <w:t>the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pacing w:val="-2"/>
          <w:sz w:val="22"/>
        </w:rPr>
        <w:t>application.</w:t>
      </w:r>
    </w:p>
    <w:p w14:paraId="0BF5EAE3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302F2E"/>
          <w:sz w:val="22"/>
        </w:rPr>
      </w:pPr>
      <w:r>
        <w:rPr>
          <w:color w:val="302F2E"/>
          <w:sz w:val="22"/>
        </w:rPr>
        <w:t>Used</w:t>
      </w:r>
      <w:r>
        <w:rPr>
          <w:color w:val="302F2E"/>
          <w:spacing w:val="-8"/>
          <w:sz w:val="22"/>
        </w:rPr>
        <w:t xml:space="preserve"> </w:t>
      </w:r>
      <w:r>
        <w:rPr>
          <w:color w:val="302F2E"/>
          <w:sz w:val="22"/>
        </w:rPr>
        <w:t>ADO.NET</w:t>
      </w:r>
      <w:r>
        <w:rPr>
          <w:color w:val="302F2E"/>
          <w:spacing w:val="-3"/>
          <w:sz w:val="22"/>
        </w:rPr>
        <w:t xml:space="preserve"> </w:t>
      </w:r>
      <w:r>
        <w:rPr>
          <w:color w:val="302F2E"/>
          <w:sz w:val="22"/>
        </w:rPr>
        <w:t>for</w:t>
      </w:r>
      <w:r>
        <w:rPr>
          <w:color w:val="302F2E"/>
          <w:spacing w:val="-4"/>
          <w:sz w:val="22"/>
        </w:rPr>
        <w:t xml:space="preserve"> </w:t>
      </w:r>
      <w:r>
        <w:rPr>
          <w:color w:val="302F2E"/>
          <w:sz w:val="22"/>
        </w:rPr>
        <w:t>database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z w:val="22"/>
        </w:rPr>
        <w:t>connectivity</w:t>
      </w:r>
      <w:r>
        <w:rPr>
          <w:color w:val="302F2E"/>
          <w:spacing w:val="-13"/>
          <w:sz w:val="22"/>
        </w:rPr>
        <w:t xml:space="preserve"> </w:t>
      </w:r>
      <w:r>
        <w:rPr>
          <w:color w:val="302F2E"/>
          <w:sz w:val="22"/>
        </w:rPr>
        <w:t>to</w:t>
      </w:r>
      <w:r>
        <w:rPr>
          <w:color w:val="302F2E"/>
          <w:spacing w:val="-12"/>
          <w:sz w:val="22"/>
        </w:rPr>
        <w:t xml:space="preserve"> </w:t>
      </w:r>
      <w:r>
        <w:rPr>
          <w:color w:val="302F2E"/>
          <w:spacing w:val="-4"/>
          <w:sz w:val="22"/>
        </w:rPr>
        <w:t>SQL.</w:t>
      </w:r>
    </w:p>
    <w:p w14:paraId="503455C4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Used</w:t>
      </w:r>
      <w:r>
        <w:rPr>
          <w:color w:val="211F1F"/>
          <w:spacing w:val="-16"/>
          <w:sz w:val="22"/>
        </w:rPr>
        <w:t xml:space="preserve"> </w:t>
      </w:r>
      <w:r>
        <w:rPr>
          <w:color w:val="211F1F"/>
          <w:sz w:val="22"/>
        </w:rPr>
        <w:t>Docker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creating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isolated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development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environments,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facilitating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consistent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testing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development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pacing w:val="-2"/>
          <w:sz w:val="22"/>
        </w:rPr>
        <w:t>workflows.</w:t>
      </w:r>
    </w:p>
    <w:p w14:paraId="56751B84">
      <w:pPr>
        <w:pStyle w:val="7"/>
        <w:numPr>
          <w:ilvl w:val="0"/>
          <w:numId w:val="1"/>
        </w:numPr>
        <w:tabs>
          <w:tab w:val="left" w:pos="580"/>
        </w:tabs>
        <w:spacing w:before="39" w:after="0" w:line="278" w:lineRule="auto"/>
        <w:ind w:left="580" w:right="237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Integrated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monitoring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logging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solutions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Kubernetes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clusters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using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tools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like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Prometheus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Grafana,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providing insights into application performance and resource utilization.</w:t>
      </w:r>
    </w:p>
    <w:p w14:paraId="79D1AFF4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76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Utilized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Infrastructure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as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Code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(IaC)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tools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like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ARM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Templates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manage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cloud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infrastructure,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supporting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repeatable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and automated deployments.</w:t>
      </w:r>
    </w:p>
    <w:p w14:paraId="4BF2B28B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597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Integrated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security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protocols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like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HTTPS,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encryption,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multi-factor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authentication,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aligning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applications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with compliance standards.</w:t>
      </w:r>
    </w:p>
    <w:p w14:paraId="1E4B35A0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55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Applied OWASP standards to mitigate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common security risks, such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as SQL injection, cross-site scripting, and cross-site request forgery.</w:t>
      </w:r>
    </w:p>
    <w:p w14:paraId="6CB13C21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4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Established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load</w:t>
      </w:r>
      <w:r>
        <w:rPr>
          <w:color w:val="211F1F"/>
          <w:spacing w:val="-20"/>
          <w:sz w:val="22"/>
        </w:rPr>
        <w:t xml:space="preserve"> </w:t>
      </w:r>
      <w:r>
        <w:rPr>
          <w:color w:val="211F1F"/>
          <w:sz w:val="22"/>
        </w:rPr>
        <w:t>balancing</w:t>
      </w:r>
      <w:r>
        <w:rPr>
          <w:color w:val="211F1F"/>
          <w:spacing w:val="-2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20"/>
          <w:sz w:val="22"/>
        </w:rPr>
        <w:t xml:space="preserve"> </w:t>
      </w:r>
      <w:r>
        <w:rPr>
          <w:color w:val="211F1F"/>
          <w:sz w:val="22"/>
        </w:rPr>
        <w:t>scaling</w:t>
      </w:r>
      <w:r>
        <w:rPr>
          <w:color w:val="211F1F"/>
          <w:spacing w:val="-17"/>
          <w:sz w:val="22"/>
        </w:rPr>
        <w:t xml:space="preserve"> </w:t>
      </w:r>
      <w:r>
        <w:rPr>
          <w:color w:val="211F1F"/>
          <w:sz w:val="22"/>
        </w:rPr>
        <w:t>strategies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applications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on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Azure,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ensuring</w:t>
      </w:r>
      <w:r>
        <w:rPr>
          <w:color w:val="211F1F"/>
          <w:spacing w:val="-17"/>
          <w:sz w:val="22"/>
        </w:rPr>
        <w:t xml:space="preserve"> </w:t>
      </w:r>
      <w:r>
        <w:rPr>
          <w:color w:val="211F1F"/>
          <w:sz w:val="22"/>
        </w:rPr>
        <w:t>stable</w:t>
      </w:r>
      <w:r>
        <w:rPr>
          <w:color w:val="211F1F"/>
          <w:spacing w:val="-22"/>
          <w:sz w:val="22"/>
        </w:rPr>
        <w:t xml:space="preserve"> </w:t>
      </w:r>
      <w:r>
        <w:rPr>
          <w:color w:val="211F1F"/>
          <w:sz w:val="22"/>
        </w:rPr>
        <w:t>performance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during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 xml:space="preserve">high-traffic </w:t>
      </w:r>
      <w:r>
        <w:rPr>
          <w:color w:val="211F1F"/>
          <w:spacing w:val="-2"/>
          <w:sz w:val="22"/>
        </w:rPr>
        <w:t>periods.</w:t>
      </w:r>
    </w:p>
    <w:p w14:paraId="56073BB9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81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Worked with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Docker to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containerize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.NET applications, facilitating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consistent deployments across development, testing, and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production.</w:t>
      </w:r>
    </w:p>
    <w:p w14:paraId="2793FF63">
      <w:pPr>
        <w:pStyle w:val="7"/>
        <w:numPr>
          <w:ilvl w:val="0"/>
          <w:numId w:val="1"/>
        </w:numPr>
        <w:tabs>
          <w:tab w:val="left" w:pos="580"/>
        </w:tabs>
        <w:spacing w:before="0" w:after="0" w:line="244" w:lineRule="exact"/>
        <w:ind w:left="580" w:right="0" w:hanging="362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pacing w:val="-2"/>
          <w:sz w:val="22"/>
        </w:rPr>
        <w:t>Developed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pacing w:val="-2"/>
          <w:sz w:val="22"/>
        </w:rPr>
        <w:t>and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pacing w:val="-2"/>
          <w:sz w:val="22"/>
        </w:rPr>
        <w:t>managed</w:t>
      </w:r>
      <w:r>
        <w:rPr>
          <w:color w:val="211F1F"/>
          <w:sz w:val="22"/>
        </w:rPr>
        <w:t xml:space="preserve"> </w:t>
      </w:r>
      <w:r>
        <w:rPr>
          <w:color w:val="211F1F"/>
          <w:spacing w:val="-2"/>
          <w:sz w:val="22"/>
        </w:rPr>
        <w:t>containerized</w:t>
      </w:r>
      <w:r>
        <w:rPr>
          <w:color w:val="211F1F"/>
          <w:spacing w:val="5"/>
          <w:sz w:val="22"/>
        </w:rPr>
        <w:t xml:space="preserve"> </w:t>
      </w:r>
      <w:r>
        <w:rPr>
          <w:color w:val="211F1F"/>
          <w:spacing w:val="-2"/>
          <w:sz w:val="22"/>
        </w:rPr>
        <w:t>microservices,</w:t>
      </w:r>
      <w:r>
        <w:rPr>
          <w:color w:val="211F1F"/>
          <w:spacing w:val="6"/>
          <w:sz w:val="22"/>
        </w:rPr>
        <w:t xml:space="preserve"> </w:t>
      </w:r>
      <w:r>
        <w:rPr>
          <w:color w:val="211F1F"/>
          <w:spacing w:val="-2"/>
          <w:sz w:val="22"/>
        </w:rPr>
        <w:t>enhancing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pacing w:val="-2"/>
          <w:sz w:val="22"/>
        </w:rPr>
        <w:t>the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pacing w:val="-2"/>
          <w:sz w:val="22"/>
        </w:rPr>
        <w:t>scalability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pacing w:val="-2"/>
          <w:sz w:val="22"/>
        </w:rPr>
        <w:t>and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pacing w:val="-2"/>
          <w:sz w:val="22"/>
        </w:rPr>
        <w:t>flexibility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pacing w:val="-2"/>
          <w:sz w:val="22"/>
        </w:rPr>
        <w:t>of</w:t>
      </w:r>
      <w:r>
        <w:rPr>
          <w:color w:val="211F1F"/>
          <w:sz w:val="22"/>
        </w:rPr>
        <w:t xml:space="preserve"> </w:t>
      </w:r>
      <w:r>
        <w:rPr>
          <w:color w:val="211F1F"/>
          <w:spacing w:val="-2"/>
          <w:sz w:val="22"/>
        </w:rPr>
        <w:t>application architectures.</w:t>
      </w:r>
    </w:p>
    <w:p w14:paraId="3541782F">
      <w:pPr>
        <w:pStyle w:val="7"/>
        <w:numPr>
          <w:ilvl w:val="0"/>
          <w:numId w:val="1"/>
        </w:numPr>
        <w:tabs>
          <w:tab w:val="left" w:pos="580"/>
        </w:tabs>
        <w:spacing w:before="20" w:after="0" w:line="240" w:lineRule="auto"/>
        <w:ind w:left="580" w:right="0" w:hanging="362"/>
        <w:jc w:val="left"/>
        <w:rPr>
          <w:rFonts w:ascii="Arial" w:hAnsi="Arial"/>
          <w:b/>
          <w:color w:val="211F1F"/>
          <w:sz w:val="22"/>
        </w:rPr>
      </w:pPr>
      <w:r>
        <w:rPr>
          <w:spacing w:val="-2"/>
          <w:sz w:val="22"/>
        </w:rPr>
        <w:t>Used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Microsoft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AZURE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DevOps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(CI/CD)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deploy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applications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maintain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servers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inthecloud.</w:t>
      </w:r>
    </w:p>
    <w:p w14:paraId="58EE2434">
      <w:pPr>
        <w:pStyle w:val="7"/>
        <w:numPr>
          <w:ilvl w:val="0"/>
          <w:numId w:val="1"/>
        </w:numPr>
        <w:tabs>
          <w:tab w:val="left" w:pos="580"/>
        </w:tabs>
        <w:spacing w:before="39" w:after="0" w:line="278" w:lineRule="auto"/>
        <w:ind w:left="580" w:right="254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Utilized</w:t>
      </w:r>
      <w:r>
        <w:rPr>
          <w:color w:val="211F1F"/>
          <w:spacing w:val="27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28"/>
          <w:sz w:val="22"/>
        </w:rPr>
        <w:t xml:space="preserve"> </w:t>
      </w:r>
      <w:r>
        <w:rPr>
          <w:color w:val="211F1F"/>
          <w:sz w:val="22"/>
        </w:rPr>
        <w:t>services,</w:t>
      </w:r>
      <w:r>
        <w:rPr>
          <w:color w:val="211F1F"/>
          <w:spacing w:val="32"/>
          <w:sz w:val="22"/>
        </w:rPr>
        <w:t xml:space="preserve"> </w:t>
      </w:r>
      <w:r>
        <w:rPr>
          <w:color w:val="211F1F"/>
          <w:sz w:val="22"/>
        </w:rPr>
        <w:t>such</w:t>
      </w:r>
      <w:r>
        <w:rPr>
          <w:color w:val="211F1F"/>
          <w:spacing w:val="25"/>
          <w:sz w:val="22"/>
        </w:rPr>
        <w:t xml:space="preserve"> </w:t>
      </w:r>
      <w:r>
        <w:rPr>
          <w:color w:val="211F1F"/>
          <w:sz w:val="22"/>
        </w:rPr>
        <w:t>as</w:t>
      </w:r>
      <w:r>
        <w:rPr>
          <w:color w:val="211F1F"/>
          <w:spacing w:val="26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25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23"/>
          <w:sz w:val="22"/>
        </w:rPr>
        <w:t xml:space="preserve"> </w:t>
      </w:r>
      <w:r>
        <w:rPr>
          <w:color w:val="211F1F"/>
          <w:sz w:val="22"/>
        </w:rPr>
        <w:t>Factory</w:t>
      </w:r>
      <w:r>
        <w:rPr>
          <w:color w:val="211F1F"/>
          <w:spacing w:val="25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25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25"/>
          <w:sz w:val="22"/>
        </w:rPr>
        <w:t xml:space="preserve"> </w:t>
      </w:r>
      <w:r>
        <w:rPr>
          <w:color w:val="211F1F"/>
          <w:sz w:val="22"/>
        </w:rPr>
        <w:t>Logic</w:t>
      </w:r>
      <w:r>
        <w:rPr>
          <w:color w:val="211F1F"/>
          <w:spacing w:val="30"/>
          <w:sz w:val="22"/>
        </w:rPr>
        <w:t xml:space="preserve"> </w:t>
      </w:r>
      <w:r>
        <w:rPr>
          <w:color w:val="211F1F"/>
          <w:sz w:val="22"/>
        </w:rPr>
        <w:t>Apps,</w:t>
      </w:r>
      <w:r>
        <w:rPr>
          <w:color w:val="211F1F"/>
          <w:spacing w:val="39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27"/>
          <w:sz w:val="22"/>
        </w:rPr>
        <w:t xml:space="preserve"> </w:t>
      </w:r>
      <w:r>
        <w:rPr>
          <w:color w:val="211F1F"/>
          <w:sz w:val="22"/>
        </w:rPr>
        <w:t>streamline</w:t>
      </w:r>
      <w:r>
        <w:rPr>
          <w:color w:val="211F1F"/>
          <w:spacing w:val="23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35"/>
          <w:sz w:val="22"/>
        </w:rPr>
        <w:t xml:space="preserve"> </w:t>
      </w:r>
      <w:r>
        <w:rPr>
          <w:color w:val="211F1F"/>
          <w:sz w:val="22"/>
        </w:rPr>
        <w:t>integration</w:t>
      </w:r>
      <w:r>
        <w:rPr>
          <w:color w:val="211F1F"/>
          <w:spacing w:val="23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27"/>
          <w:sz w:val="22"/>
        </w:rPr>
        <w:t xml:space="preserve"> </w:t>
      </w:r>
      <w:r>
        <w:rPr>
          <w:color w:val="211F1F"/>
          <w:sz w:val="22"/>
        </w:rPr>
        <w:t>ETL processes across multiple systems.</w:t>
      </w:r>
    </w:p>
    <w:p w14:paraId="5B7F33EF">
      <w:pPr>
        <w:pStyle w:val="7"/>
        <w:numPr>
          <w:ilvl w:val="0"/>
          <w:numId w:val="1"/>
        </w:numPr>
        <w:tabs>
          <w:tab w:val="left" w:pos="580"/>
        </w:tabs>
        <w:spacing w:before="0" w:after="0" w:line="240" w:lineRule="auto"/>
        <w:ind w:left="580" w:right="550" w:hanging="360"/>
        <w:jc w:val="left"/>
        <w:rPr>
          <w:rFonts w:ascii="Arial" w:hAnsi="Arial"/>
          <w:b/>
          <w:color w:val="211F1F"/>
          <w:sz w:val="22"/>
        </w:rPr>
      </w:pPr>
      <w:r>
        <w:rPr>
          <w:color w:val="211F1F"/>
          <w:sz w:val="22"/>
        </w:rPr>
        <w:t>Set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up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automated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test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reporting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Azure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DevOps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track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testing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progress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results, improving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team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awareness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of build quality.</w:t>
      </w:r>
    </w:p>
    <w:p w14:paraId="7C29CD69">
      <w:pPr>
        <w:pStyle w:val="7"/>
        <w:numPr>
          <w:ilvl w:val="0"/>
          <w:numId w:val="1"/>
        </w:numPr>
        <w:tabs>
          <w:tab w:val="left" w:pos="580"/>
        </w:tabs>
        <w:spacing w:before="5" w:after="0" w:line="278" w:lineRule="auto"/>
        <w:ind w:left="580" w:right="1112" w:hanging="360"/>
        <w:jc w:val="left"/>
        <w:rPr>
          <w:rFonts w:ascii="Arial" w:hAnsi="Arial"/>
          <w:b/>
          <w:color w:val="211F1F"/>
          <w:sz w:val="22"/>
        </w:rPr>
      </w:pPr>
      <w:r>
        <w:rPr>
          <w:sz w:val="22"/>
        </w:rPr>
        <w:t>Responsible</w:t>
      </w:r>
      <w:r>
        <w:rPr>
          <w:spacing w:val="-3"/>
          <w:sz w:val="22"/>
        </w:rPr>
        <w:t xml:space="preserve"> </w:t>
      </w:r>
      <w:r>
        <w:rPr>
          <w:sz w:val="22"/>
        </w:rPr>
        <w:t>for implementing</w:t>
      </w:r>
      <w:r>
        <w:rPr>
          <w:spacing w:val="-4"/>
          <w:sz w:val="22"/>
        </w:rPr>
        <w:t xml:space="preserve"> </w:t>
      </w:r>
      <w:r>
        <w:rPr>
          <w:sz w:val="22"/>
        </w:rPr>
        <w:t>Continuous</w:t>
      </w:r>
      <w:r>
        <w:rPr>
          <w:spacing w:val="-3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4"/>
          <w:sz w:val="22"/>
        </w:rPr>
        <w:t xml:space="preserve"> </w:t>
      </w:r>
      <w:r>
        <w:rPr>
          <w:sz w:val="22"/>
        </w:rPr>
        <w:t>CI and</w:t>
      </w:r>
      <w:r>
        <w:rPr>
          <w:spacing w:val="-1"/>
          <w:sz w:val="22"/>
        </w:rPr>
        <w:t xml:space="preserve"> </w:t>
      </w:r>
      <w:r>
        <w:rPr>
          <w:sz w:val="22"/>
        </w:rPr>
        <w:t>Continuous</w:t>
      </w:r>
      <w:r>
        <w:rPr>
          <w:spacing w:val="-1"/>
          <w:sz w:val="22"/>
        </w:rPr>
        <w:t xml:space="preserve"> </w:t>
      </w:r>
      <w:r>
        <w:rPr>
          <w:sz w:val="22"/>
        </w:rPr>
        <w:t>Delivery</w:t>
      </w:r>
      <w:r>
        <w:rPr>
          <w:spacing w:val="-4"/>
          <w:sz w:val="22"/>
        </w:rPr>
        <w:t xml:space="preserve"> </w:t>
      </w:r>
      <w:r>
        <w:rPr>
          <w:sz w:val="22"/>
        </w:rPr>
        <w:t>CD process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various</w:t>
      </w:r>
      <w:r>
        <w:rPr>
          <w:spacing w:val="-3"/>
          <w:sz w:val="22"/>
        </w:rPr>
        <w:t xml:space="preserve"> </w:t>
      </w:r>
      <w:r>
        <w:rPr>
          <w:sz w:val="22"/>
        </w:rPr>
        <w:t>.Net components/databases using Jenkins.</w:t>
      </w:r>
    </w:p>
    <w:p w14:paraId="30831C36">
      <w:pPr>
        <w:pStyle w:val="5"/>
        <w:spacing w:before="170"/>
        <w:ind w:left="0" w:firstLine="0"/>
      </w:pPr>
    </w:p>
    <w:p w14:paraId="1821945A">
      <w:pPr>
        <w:pStyle w:val="5"/>
        <w:spacing w:line="276" w:lineRule="auto"/>
        <w:ind w:left="220" w:right="216" w:firstLine="0"/>
        <w:jc w:val="both"/>
      </w:pPr>
      <w:r>
        <w:rPr>
          <w:b/>
          <w:color w:val="302F2E"/>
        </w:rPr>
        <w:t xml:space="preserve">ENVIRONMENT: </w:t>
      </w:r>
      <w:r>
        <w:rPr>
          <w:color w:val="302F2E"/>
        </w:rPr>
        <w:t xml:space="preserve">NETFramework4.0, C#, ASP.NET Core, ADO.NET, WCF, WPF, Web Services, AJAX, UI, jQuery, XML, LINQ, MVVM, Angular 9.0, AJAX, PL/SQL, SQL, MVC, HTML, CSS, T-SQL, SQL Server 2008, SOAP UI, SSIS, </w:t>
      </w:r>
      <w:r>
        <w:rPr>
          <w:color w:val="302F2E"/>
          <w:spacing w:val="-2"/>
        </w:rPr>
        <w:t>SSRS.</w:t>
      </w:r>
    </w:p>
    <w:p w14:paraId="1D19E9D4">
      <w:pPr>
        <w:pStyle w:val="5"/>
        <w:spacing w:before="48"/>
        <w:ind w:left="0" w:firstLine="0"/>
      </w:pPr>
    </w:p>
    <w:p w14:paraId="62B9B03B">
      <w:pPr>
        <w:pStyle w:val="2"/>
        <w:tabs>
          <w:tab w:val="left" w:pos="8983"/>
        </w:tabs>
        <w:jc w:val="both"/>
      </w:pPr>
      <w:bookmarkStart w:id="3" w:name="Role: .NET DEVELOPERNov 2017 – Apr 2019"/>
      <w:bookmarkEnd w:id="3"/>
      <w:r>
        <w:t>Role:</w:t>
      </w:r>
      <w:r>
        <w:rPr>
          <w:spacing w:val="-12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rPr>
          <w:spacing w:val="-2"/>
        </w:rPr>
        <w:t>DEVELOPER</w:t>
      </w:r>
      <w:r>
        <w:tab/>
      </w:r>
      <w:r>
        <w:t>Nov</w:t>
      </w:r>
      <w:r>
        <w:rPr>
          <w:spacing w:val="-10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2019</w:t>
      </w:r>
    </w:p>
    <w:p w14:paraId="6C32DB81">
      <w:pPr>
        <w:spacing w:before="54" w:line="288" w:lineRule="auto"/>
        <w:ind w:left="220" w:right="6168" w:firstLine="0"/>
        <w:jc w:val="left"/>
        <w:rPr>
          <w:b/>
          <w:sz w:val="22"/>
        </w:rPr>
      </w:pPr>
      <w:r>
        <w:rPr>
          <w:b/>
          <w:sz w:val="22"/>
        </w:rPr>
        <w:t xml:space="preserve">Client: Chatter communications, Saint Louis, MO. </w:t>
      </w:r>
      <w:r>
        <w:rPr>
          <w:b/>
          <w:spacing w:val="-2"/>
          <w:sz w:val="22"/>
        </w:rPr>
        <w:t>Responsibilities:</w:t>
      </w:r>
    </w:p>
    <w:p w14:paraId="75D17356">
      <w:pPr>
        <w:pStyle w:val="7"/>
        <w:numPr>
          <w:ilvl w:val="0"/>
          <w:numId w:val="1"/>
        </w:numPr>
        <w:tabs>
          <w:tab w:val="left" w:pos="580"/>
        </w:tabs>
        <w:spacing w:before="0" w:after="0" w:line="231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Integrated</w:t>
      </w:r>
      <w:r>
        <w:rPr>
          <w:spacing w:val="-11"/>
          <w:sz w:val="22"/>
        </w:rPr>
        <w:t xml:space="preserve"> </w:t>
      </w:r>
      <w:r>
        <w:rPr>
          <w:sz w:val="22"/>
        </w:rPr>
        <w:t>client-side</w:t>
      </w:r>
      <w:r>
        <w:rPr>
          <w:spacing w:val="-7"/>
          <w:sz w:val="22"/>
        </w:rPr>
        <w:t xml:space="preserve"> </w:t>
      </w:r>
      <w:r>
        <w:rPr>
          <w:sz w:val="22"/>
        </w:rPr>
        <w:t>frameworks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-5"/>
          <w:sz w:val="22"/>
        </w:rPr>
        <w:t xml:space="preserve"> </w:t>
      </w:r>
      <w:r>
        <w:rPr>
          <w:sz w:val="22"/>
        </w:rPr>
        <w:t>jQuery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Bootstrap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ASP.NET</w:t>
      </w:r>
      <w:r>
        <w:rPr>
          <w:spacing w:val="-2"/>
          <w:sz w:val="22"/>
        </w:rPr>
        <w:t xml:space="preserve"> </w:t>
      </w:r>
      <w:r>
        <w:rPr>
          <w:sz w:val="22"/>
        </w:rPr>
        <w:t>MVC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enhance</w:t>
      </w:r>
      <w:r>
        <w:rPr>
          <w:spacing w:val="-10"/>
          <w:sz w:val="22"/>
        </w:rPr>
        <w:t xml:space="preserve"> </w:t>
      </w:r>
      <w:r>
        <w:rPr>
          <w:sz w:val="22"/>
        </w:rPr>
        <w:t>front-end</w:t>
      </w:r>
      <w:r>
        <w:rPr>
          <w:spacing w:val="-6"/>
          <w:sz w:val="22"/>
        </w:rPr>
        <w:t xml:space="preserve"> </w:t>
      </w:r>
      <w:r>
        <w:rPr>
          <w:sz w:val="22"/>
        </w:rPr>
        <w:t>functionality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and</w:t>
      </w:r>
    </w:p>
    <w:p w14:paraId="3BC96030">
      <w:pPr>
        <w:pStyle w:val="5"/>
        <w:spacing w:before="40"/>
        <w:ind w:firstLine="0"/>
      </w:pPr>
      <w:r>
        <w:rPr>
          <w:spacing w:val="-2"/>
        </w:rPr>
        <w:t>design.</w:t>
      </w:r>
    </w:p>
    <w:p w14:paraId="3290FA2C">
      <w:pPr>
        <w:pStyle w:val="7"/>
        <w:numPr>
          <w:ilvl w:val="0"/>
          <w:numId w:val="1"/>
        </w:numPr>
        <w:tabs>
          <w:tab w:val="left" w:pos="580"/>
        </w:tabs>
        <w:spacing w:before="39" w:after="0" w:line="278" w:lineRule="auto"/>
        <w:ind w:left="580" w:right="253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 xml:space="preserve"> </w:t>
      </w:r>
      <w:r>
        <w:rPr>
          <w:sz w:val="22"/>
        </w:rPr>
        <w:t>RESTful</w:t>
      </w:r>
      <w:r>
        <w:rPr>
          <w:spacing w:val="-14"/>
          <w:sz w:val="22"/>
        </w:rPr>
        <w:t xml:space="preserve"> </w:t>
      </w:r>
      <w:r>
        <w:rPr>
          <w:sz w:val="22"/>
        </w:rPr>
        <w:t>services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14"/>
          <w:sz w:val="22"/>
        </w:rPr>
        <w:t xml:space="preserve"> </w:t>
      </w:r>
      <w:r>
        <w:rPr>
          <w:sz w:val="22"/>
        </w:rPr>
        <w:t>ASP.NET</w:t>
      </w:r>
      <w:r>
        <w:rPr>
          <w:spacing w:val="-14"/>
          <w:sz w:val="22"/>
        </w:rPr>
        <w:t xml:space="preserve"> </w:t>
      </w:r>
      <w:r>
        <w:rPr>
          <w:sz w:val="22"/>
        </w:rPr>
        <w:t>MVC</w:t>
      </w:r>
      <w:r>
        <w:rPr>
          <w:spacing w:val="-12"/>
          <w:sz w:val="22"/>
        </w:rPr>
        <w:t xml:space="preserve"> </w:t>
      </w:r>
      <w:r>
        <w:rPr>
          <w:sz w:val="22"/>
        </w:rPr>
        <w:t>Web</w:t>
      </w:r>
      <w:r>
        <w:rPr>
          <w:spacing w:val="-12"/>
          <w:sz w:val="22"/>
        </w:rPr>
        <w:t xml:space="preserve"> </w:t>
      </w:r>
      <w:r>
        <w:rPr>
          <w:sz w:val="22"/>
        </w:rPr>
        <w:t>API,</w:t>
      </w:r>
      <w:r>
        <w:rPr>
          <w:spacing w:val="-5"/>
          <w:sz w:val="22"/>
        </w:rPr>
        <w:t xml:space="preserve"> </w:t>
      </w:r>
      <w:r>
        <w:rPr>
          <w:sz w:val="22"/>
        </w:rPr>
        <w:t>supporting</w:t>
      </w:r>
      <w:r>
        <w:rPr>
          <w:spacing w:val="-14"/>
          <w:sz w:val="22"/>
        </w:rPr>
        <w:t xml:space="preserve"> </w:t>
      </w:r>
      <w:r>
        <w:rPr>
          <w:sz w:val="22"/>
        </w:rPr>
        <w:t>lightweight</w:t>
      </w:r>
      <w:r>
        <w:rPr>
          <w:spacing w:val="-8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exchange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cross-platform integration. Involved in loading data from XML files to Database.</w:t>
      </w:r>
    </w:p>
    <w:p w14:paraId="2F3E5498">
      <w:pPr>
        <w:pStyle w:val="7"/>
        <w:numPr>
          <w:ilvl w:val="0"/>
          <w:numId w:val="1"/>
        </w:numPr>
        <w:tabs>
          <w:tab w:val="left" w:pos="580"/>
        </w:tabs>
        <w:spacing w:before="0" w:after="0" w:line="280" w:lineRule="auto"/>
        <w:ind w:left="580" w:right="274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Used ADO.NET objects such</w:t>
      </w:r>
      <w:r>
        <w:rPr>
          <w:spacing w:val="-6"/>
          <w:sz w:val="22"/>
        </w:rPr>
        <w:t xml:space="preserve"> </w:t>
      </w:r>
      <w:r>
        <w:rPr>
          <w:sz w:val="22"/>
        </w:rPr>
        <w:t>as Data Reader, Dataset and</w:t>
      </w:r>
      <w:r>
        <w:rPr>
          <w:spacing w:val="-6"/>
          <w:sz w:val="22"/>
        </w:rPr>
        <w:t xml:space="preserve"> </w:t>
      </w:r>
      <w:r>
        <w:rPr>
          <w:sz w:val="22"/>
        </w:rPr>
        <w:t>Data Adapter, Data View</w:t>
      </w:r>
      <w:r>
        <w:rPr>
          <w:spacing w:val="-5"/>
          <w:sz w:val="22"/>
        </w:rPr>
        <w:t xml:space="preserve"> </w:t>
      </w:r>
      <w:r>
        <w:rPr>
          <w:sz w:val="22"/>
        </w:rPr>
        <w:t>for consistent access to</w:t>
      </w:r>
      <w:r>
        <w:rPr>
          <w:spacing w:val="-6"/>
          <w:sz w:val="22"/>
        </w:rPr>
        <w:t xml:space="preserve"> </w:t>
      </w:r>
      <w:r>
        <w:rPr>
          <w:sz w:val="22"/>
        </w:rPr>
        <w:t>SQL Server data sources.</w:t>
      </w:r>
    </w:p>
    <w:p w14:paraId="7D53A9C8">
      <w:pPr>
        <w:pStyle w:val="7"/>
        <w:numPr>
          <w:ilvl w:val="0"/>
          <w:numId w:val="1"/>
        </w:numPr>
        <w:tabs>
          <w:tab w:val="left" w:pos="580"/>
        </w:tabs>
        <w:spacing w:before="0" w:after="0" w:line="244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pages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C#,</w:t>
      </w:r>
      <w:r>
        <w:rPr>
          <w:spacing w:val="-2"/>
          <w:sz w:val="22"/>
        </w:rPr>
        <w:t xml:space="preserve"> </w:t>
      </w:r>
      <w:r>
        <w:rPr>
          <w:sz w:val="22"/>
        </w:rPr>
        <w:t>ASP.NET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Visual</w:t>
      </w:r>
      <w:r>
        <w:rPr>
          <w:spacing w:val="-10"/>
          <w:sz w:val="22"/>
        </w:rPr>
        <w:t xml:space="preserve"> </w:t>
      </w:r>
      <w:r>
        <w:rPr>
          <w:sz w:val="22"/>
        </w:rPr>
        <w:t>Studio</w:t>
      </w:r>
      <w:r>
        <w:rPr>
          <w:spacing w:val="-11"/>
          <w:sz w:val="22"/>
        </w:rPr>
        <w:t xml:space="preserve"> </w:t>
      </w:r>
      <w:r>
        <w:rPr>
          <w:sz w:val="22"/>
        </w:rPr>
        <w:t>.NET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2010.</w:t>
      </w:r>
    </w:p>
    <w:p w14:paraId="074E4066">
      <w:pPr>
        <w:pStyle w:val="7"/>
        <w:numPr>
          <w:ilvl w:val="0"/>
          <w:numId w:val="1"/>
        </w:numPr>
        <w:tabs>
          <w:tab w:val="left" w:pos="580"/>
        </w:tabs>
        <w:spacing w:before="27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Used</w:t>
      </w:r>
      <w:r>
        <w:rPr>
          <w:spacing w:val="-12"/>
          <w:sz w:val="22"/>
        </w:rPr>
        <w:t xml:space="preserve"> </w:t>
      </w:r>
      <w:r>
        <w:rPr>
          <w:sz w:val="22"/>
        </w:rPr>
        <w:t>ASP.NET,</w:t>
      </w:r>
      <w:r>
        <w:rPr>
          <w:spacing w:val="-10"/>
          <w:sz w:val="22"/>
        </w:rPr>
        <w:t xml:space="preserve"> </w:t>
      </w:r>
      <w:r>
        <w:rPr>
          <w:sz w:val="22"/>
        </w:rPr>
        <w:t>HTML,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dynamic</w:t>
      </w:r>
      <w:r>
        <w:rPr>
          <w:spacing w:val="-9"/>
          <w:sz w:val="22"/>
        </w:rPr>
        <w:t xml:space="preserve"> </w:t>
      </w:r>
      <w:r>
        <w:rPr>
          <w:sz w:val="22"/>
        </w:rPr>
        <w:t>web</w:t>
      </w:r>
      <w:r>
        <w:rPr>
          <w:spacing w:val="-6"/>
          <w:sz w:val="22"/>
        </w:rPr>
        <w:t xml:space="preserve"> </w:t>
      </w:r>
      <w:r>
        <w:rPr>
          <w:sz w:val="22"/>
        </w:rPr>
        <w:t>pages</w:t>
      </w:r>
      <w:r>
        <w:rPr>
          <w:spacing w:val="-1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ASP.NET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8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Controls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controls.</w:t>
      </w:r>
    </w:p>
    <w:p w14:paraId="4F46A8E3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Designed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Developed</w:t>
      </w:r>
      <w:r>
        <w:rPr>
          <w:spacing w:val="-9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Interfaces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ASP.NET.</w:t>
      </w:r>
    </w:p>
    <w:p w14:paraId="34BB1044">
      <w:pPr>
        <w:pStyle w:val="7"/>
        <w:numPr>
          <w:ilvl w:val="0"/>
          <w:numId w:val="1"/>
        </w:numPr>
        <w:tabs>
          <w:tab w:val="left" w:pos="580"/>
        </w:tabs>
        <w:spacing w:before="3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Utilized</w:t>
      </w:r>
      <w:r>
        <w:rPr>
          <w:spacing w:val="-16"/>
          <w:sz w:val="22"/>
        </w:rPr>
        <w:t xml:space="preserve"> </w:t>
      </w:r>
      <w:r>
        <w:rPr>
          <w:sz w:val="22"/>
        </w:rPr>
        <w:t>WCF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11"/>
          <w:sz w:val="22"/>
        </w:rPr>
        <w:t xml:space="preserve"> </w:t>
      </w:r>
      <w:r>
        <w:rPr>
          <w:sz w:val="22"/>
        </w:rPr>
        <w:t>Services</w:t>
      </w:r>
      <w:r>
        <w:rPr>
          <w:spacing w:val="-6"/>
          <w:sz w:val="22"/>
        </w:rPr>
        <w:t xml:space="preserve"> </w:t>
      </w:r>
      <w:r>
        <w:rPr>
          <w:sz w:val="22"/>
        </w:rPr>
        <w:t>(OData)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RESTful</w:t>
      </w:r>
      <w:r>
        <w:rPr>
          <w:spacing w:val="-13"/>
          <w:sz w:val="22"/>
        </w:rPr>
        <w:t xml:space="preserve"> </w:t>
      </w:r>
      <w:r>
        <w:rPr>
          <w:sz w:val="22"/>
        </w:rPr>
        <w:t>API</w:t>
      </w:r>
      <w:r>
        <w:rPr>
          <w:spacing w:val="-8"/>
          <w:sz w:val="22"/>
        </w:rPr>
        <w:t xml:space="preserve"> </w:t>
      </w:r>
      <w:r>
        <w:rPr>
          <w:sz w:val="22"/>
        </w:rPr>
        <w:t>exposure,</w:t>
      </w:r>
      <w:r>
        <w:rPr>
          <w:spacing w:val="-5"/>
          <w:sz w:val="22"/>
        </w:rPr>
        <w:t xml:space="preserve"> </w:t>
      </w:r>
      <w:r>
        <w:rPr>
          <w:sz w:val="22"/>
        </w:rPr>
        <w:t>simplifying</w:t>
      </w:r>
      <w:r>
        <w:rPr>
          <w:spacing w:val="-11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access for</w:t>
      </w:r>
      <w:r>
        <w:rPr>
          <w:spacing w:val="-3"/>
          <w:sz w:val="22"/>
        </w:rPr>
        <w:t xml:space="preserve"> </w:t>
      </w:r>
      <w:r>
        <w:rPr>
          <w:sz w:val="22"/>
        </w:rPr>
        <w:t>client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applications.</w:t>
      </w:r>
    </w:p>
    <w:p w14:paraId="6E5734DE">
      <w:pPr>
        <w:pStyle w:val="7"/>
        <w:numPr>
          <w:ilvl w:val="0"/>
          <w:numId w:val="1"/>
        </w:numPr>
        <w:tabs>
          <w:tab w:val="left" w:pos="580"/>
        </w:tabs>
        <w:spacing w:before="38" w:after="0" w:line="278" w:lineRule="auto"/>
        <w:ind w:left="580" w:right="266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 xml:space="preserve">Utilized MVVM (Model-View-ViewModel) pattern in WPF applications to separate UI and business logic, enhancing </w:t>
      </w:r>
      <w:r>
        <w:rPr>
          <w:spacing w:val="-2"/>
          <w:sz w:val="22"/>
        </w:rPr>
        <w:t>maintainability.</w:t>
      </w:r>
    </w:p>
    <w:p w14:paraId="3757EC0F">
      <w:pPr>
        <w:pStyle w:val="7"/>
        <w:numPr>
          <w:ilvl w:val="0"/>
          <w:numId w:val="1"/>
        </w:numPr>
        <w:tabs>
          <w:tab w:val="left" w:pos="580"/>
        </w:tabs>
        <w:spacing w:before="1" w:after="0" w:line="278" w:lineRule="auto"/>
        <w:ind w:left="580" w:right="85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Developed SOAP-based web services using ASP.NET, enabling interoperability across</w:t>
      </w:r>
      <w:r>
        <w:rPr>
          <w:spacing w:val="29"/>
          <w:sz w:val="22"/>
        </w:rPr>
        <w:t xml:space="preserve"> </w:t>
      </w:r>
      <w:r>
        <w:rPr>
          <w:sz w:val="22"/>
        </w:rPr>
        <w:t>different</w:t>
      </w:r>
      <w:r>
        <w:rPr>
          <w:spacing w:val="28"/>
          <w:sz w:val="22"/>
        </w:rPr>
        <w:t xml:space="preserve"> </w:t>
      </w:r>
      <w:r>
        <w:rPr>
          <w:sz w:val="22"/>
        </w:rPr>
        <w:t>platforms</w:t>
      </w:r>
      <w:r>
        <w:rPr>
          <w:spacing w:val="29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applications.</w:t>
      </w:r>
    </w:p>
    <w:p w14:paraId="3D075839">
      <w:pPr>
        <w:pStyle w:val="7"/>
        <w:numPr>
          <w:ilvl w:val="0"/>
          <w:numId w:val="1"/>
        </w:numPr>
        <w:tabs>
          <w:tab w:val="left" w:pos="580"/>
        </w:tabs>
        <w:spacing w:before="0" w:after="0" w:line="247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6"/>
          <w:sz w:val="22"/>
        </w:rPr>
        <w:t xml:space="preserve"> </w:t>
      </w:r>
      <w:r>
        <w:rPr>
          <w:sz w:val="22"/>
        </w:rPr>
        <w:t>form</w:t>
      </w:r>
      <w:r>
        <w:rPr>
          <w:spacing w:val="-14"/>
          <w:sz w:val="22"/>
        </w:rPr>
        <w:t xml:space="preserve"> </w:t>
      </w:r>
      <w:r>
        <w:rPr>
          <w:sz w:val="22"/>
        </w:rPr>
        <w:t>validation</w:t>
      </w:r>
      <w:r>
        <w:rPr>
          <w:spacing w:val="-10"/>
          <w:sz w:val="22"/>
        </w:rPr>
        <w:t xml:space="preserve"> </w:t>
      </w:r>
      <w:r>
        <w:rPr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z w:val="22"/>
        </w:rPr>
        <w:t>React</w:t>
      </w:r>
      <w:r>
        <w:rPr>
          <w:spacing w:val="-9"/>
          <w:sz w:val="22"/>
        </w:rPr>
        <w:t xml:space="preserve"> </w:t>
      </w:r>
      <w:r>
        <w:rPr>
          <w:sz w:val="22"/>
        </w:rPr>
        <w:t>Formik,</w:t>
      </w:r>
      <w:r>
        <w:rPr>
          <w:spacing w:val="-3"/>
          <w:sz w:val="22"/>
        </w:rPr>
        <w:t xml:space="preserve"> </w:t>
      </w:r>
      <w:r>
        <w:rPr>
          <w:sz w:val="22"/>
        </w:rPr>
        <w:t>ensuring</w:t>
      </w:r>
      <w:r>
        <w:rPr>
          <w:spacing w:val="-14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integrity.</w:t>
      </w:r>
    </w:p>
    <w:p w14:paraId="3CE69F7E">
      <w:pPr>
        <w:pStyle w:val="7"/>
        <w:numPr>
          <w:ilvl w:val="0"/>
          <w:numId w:val="3"/>
        </w:numPr>
        <w:tabs>
          <w:tab w:val="left" w:pos="598"/>
        </w:tabs>
        <w:spacing w:before="40" w:after="0" w:line="240" w:lineRule="auto"/>
        <w:ind w:left="598" w:right="0" w:hanging="282"/>
        <w:jc w:val="left"/>
        <w:rPr>
          <w:rFonts w:ascii="Symbol" w:hAnsi="Symbol"/>
          <w:color w:val="211F1F"/>
          <w:sz w:val="22"/>
        </w:rPr>
      </w:pPr>
      <w:r>
        <w:rPr>
          <w:sz w:val="21"/>
        </w:rPr>
        <w:t>Hands-on</w:t>
      </w:r>
      <w:r>
        <w:rPr>
          <w:spacing w:val="-11"/>
          <w:sz w:val="21"/>
        </w:rPr>
        <w:t xml:space="preserve"> </w:t>
      </w:r>
      <w:r>
        <w:rPr>
          <w:sz w:val="21"/>
        </w:rPr>
        <w:t>experience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Asp.net</w:t>
      </w:r>
      <w:r>
        <w:rPr>
          <w:spacing w:val="-10"/>
          <w:sz w:val="21"/>
        </w:rPr>
        <w:t xml:space="preserve"> </w:t>
      </w:r>
      <w:r>
        <w:rPr>
          <w:sz w:val="21"/>
        </w:rPr>
        <w:t>Ajax</w:t>
      </w:r>
      <w:r>
        <w:rPr>
          <w:spacing w:val="-6"/>
          <w:sz w:val="21"/>
        </w:rPr>
        <w:t xml:space="preserve"> </w:t>
      </w:r>
      <w:r>
        <w:rPr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jQuery.</w:t>
      </w:r>
    </w:p>
    <w:p w14:paraId="5DEC8BEE">
      <w:pPr>
        <w:pStyle w:val="7"/>
        <w:spacing w:after="0" w:line="240" w:lineRule="auto"/>
        <w:jc w:val="left"/>
        <w:rPr>
          <w:rFonts w:ascii="Symbol" w:hAnsi="Symbol"/>
          <w:sz w:val="22"/>
        </w:rPr>
        <w:sectPr>
          <w:pgSz w:w="12240" w:h="15830"/>
          <w:pgMar w:top="940" w:right="360" w:bottom="280" w:left="360" w:header="728" w:footer="0" w:gutter="0"/>
          <w:cols w:space="720" w:num="1"/>
        </w:sectPr>
      </w:pPr>
    </w:p>
    <w:p w14:paraId="5184B023">
      <w:pPr>
        <w:pStyle w:val="7"/>
        <w:numPr>
          <w:ilvl w:val="0"/>
          <w:numId w:val="3"/>
        </w:numPr>
        <w:tabs>
          <w:tab w:val="left" w:pos="598"/>
        </w:tabs>
        <w:spacing w:before="1" w:after="0" w:line="240" w:lineRule="auto"/>
        <w:ind w:left="598" w:right="0" w:hanging="28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Developed</w:t>
      </w:r>
      <w:r>
        <w:rPr>
          <w:color w:val="211F1F"/>
          <w:spacing w:val="-16"/>
          <w:sz w:val="22"/>
        </w:rPr>
        <w:t xml:space="preserve"> </w:t>
      </w:r>
      <w:r>
        <w:rPr>
          <w:color w:val="211F1F"/>
          <w:sz w:val="22"/>
        </w:rPr>
        <w:t>React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Resources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all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access,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encapsulating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URLs,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standardizing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access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pacing w:val="-2"/>
          <w:sz w:val="22"/>
        </w:rPr>
        <w:t>interfaces.</w:t>
      </w:r>
    </w:p>
    <w:p w14:paraId="12F62AD8">
      <w:pPr>
        <w:pStyle w:val="7"/>
        <w:numPr>
          <w:ilvl w:val="0"/>
          <w:numId w:val="3"/>
        </w:numPr>
        <w:tabs>
          <w:tab w:val="left" w:pos="598"/>
        </w:tabs>
        <w:spacing w:before="6" w:after="0" w:line="240" w:lineRule="auto"/>
        <w:ind w:left="598" w:right="0" w:hanging="28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Developed</w:t>
      </w:r>
      <w:r>
        <w:rPr>
          <w:color w:val="211F1F"/>
          <w:spacing w:val="-16"/>
          <w:sz w:val="22"/>
        </w:rPr>
        <w:t xml:space="preserve"> </w:t>
      </w:r>
      <w:r>
        <w:rPr>
          <w:color w:val="211F1F"/>
          <w:sz w:val="22"/>
        </w:rPr>
        <w:t>optimized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T-SQL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queries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extraction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transformation,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reducing</w:t>
      </w:r>
      <w:r>
        <w:rPr>
          <w:color w:val="211F1F"/>
          <w:spacing w:val="-14"/>
          <w:sz w:val="22"/>
        </w:rPr>
        <w:t xml:space="preserve"> </w:t>
      </w:r>
      <w:r>
        <w:rPr>
          <w:color w:val="211F1F"/>
          <w:sz w:val="22"/>
        </w:rPr>
        <w:t>application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pacing w:val="-2"/>
          <w:sz w:val="22"/>
        </w:rPr>
        <w:t>latency.</w:t>
      </w:r>
    </w:p>
    <w:p w14:paraId="7E3DD36D">
      <w:pPr>
        <w:pStyle w:val="7"/>
        <w:numPr>
          <w:ilvl w:val="0"/>
          <w:numId w:val="3"/>
        </w:numPr>
        <w:tabs>
          <w:tab w:val="left" w:pos="598"/>
        </w:tabs>
        <w:spacing w:before="9" w:after="0" w:line="240" w:lineRule="auto"/>
        <w:ind w:left="598" w:right="0" w:hanging="28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Conducted</w:t>
      </w:r>
      <w:r>
        <w:rPr>
          <w:color w:val="211F1F"/>
          <w:spacing w:val="-15"/>
          <w:sz w:val="22"/>
        </w:rPr>
        <w:t xml:space="preserve"> </w:t>
      </w:r>
      <w:r>
        <w:rPr>
          <w:color w:val="211F1F"/>
          <w:sz w:val="22"/>
        </w:rPr>
        <w:t>performance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tuning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query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optimization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in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SQL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Server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reduce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resource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pacing w:val="-2"/>
          <w:sz w:val="22"/>
        </w:rPr>
        <w:t>consumption.</w:t>
      </w:r>
    </w:p>
    <w:p w14:paraId="38C5DE72">
      <w:pPr>
        <w:pStyle w:val="7"/>
        <w:numPr>
          <w:ilvl w:val="0"/>
          <w:numId w:val="3"/>
        </w:numPr>
        <w:tabs>
          <w:tab w:val="left" w:pos="598"/>
        </w:tabs>
        <w:spacing w:before="14" w:after="0" w:line="240" w:lineRule="auto"/>
        <w:ind w:left="598" w:right="0" w:hanging="28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Worked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with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SQL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Server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Integration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z w:val="22"/>
        </w:rPr>
        <w:t>Services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(SSIS)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ETL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processes,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enabling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seamless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pacing w:val="-2"/>
          <w:sz w:val="22"/>
        </w:rPr>
        <w:t>migrations.</w:t>
      </w:r>
    </w:p>
    <w:p w14:paraId="26BDEDE7">
      <w:pPr>
        <w:pStyle w:val="7"/>
        <w:numPr>
          <w:ilvl w:val="0"/>
          <w:numId w:val="3"/>
        </w:numPr>
        <w:tabs>
          <w:tab w:val="left" w:pos="598"/>
          <w:tab w:val="left" w:pos="600"/>
        </w:tabs>
        <w:spacing w:before="9" w:after="0" w:line="254" w:lineRule="auto"/>
        <w:ind w:left="600" w:right="942" w:hanging="284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Utilized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T-SQL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optimized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complex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SQL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queries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retrieve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large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datasets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1"/>
          <w:sz w:val="22"/>
        </w:rPr>
        <w:t xml:space="preserve"> </w:t>
      </w:r>
      <w:r>
        <w:rPr>
          <w:color w:val="211F1F"/>
          <w:sz w:val="22"/>
        </w:rPr>
        <w:t>SSRS</w:t>
      </w:r>
      <w:r>
        <w:rPr>
          <w:color w:val="211F1F"/>
          <w:spacing w:val="-8"/>
          <w:sz w:val="22"/>
        </w:rPr>
        <w:t xml:space="preserve"> </w:t>
      </w:r>
      <w:r>
        <w:rPr>
          <w:color w:val="211F1F"/>
          <w:sz w:val="22"/>
        </w:rPr>
        <w:t>reports,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improving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report performance by reducing execution time.</w:t>
      </w:r>
    </w:p>
    <w:p w14:paraId="5598224C">
      <w:pPr>
        <w:pStyle w:val="7"/>
        <w:numPr>
          <w:ilvl w:val="0"/>
          <w:numId w:val="3"/>
        </w:numPr>
        <w:tabs>
          <w:tab w:val="left" w:pos="598"/>
        </w:tabs>
        <w:spacing w:before="0" w:after="0" w:line="240" w:lineRule="auto"/>
        <w:ind w:left="598" w:right="0" w:hanging="282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Used</w:t>
      </w:r>
      <w:r>
        <w:rPr>
          <w:color w:val="211F1F"/>
          <w:spacing w:val="-9"/>
          <w:sz w:val="22"/>
        </w:rPr>
        <w:t xml:space="preserve"> </w:t>
      </w:r>
      <w:r>
        <w:rPr>
          <w:color w:val="211F1F"/>
          <w:sz w:val="22"/>
        </w:rPr>
        <w:t>AWS</w:t>
      </w:r>
      <w:r>
        <w:rPr>
          <w:color w:val="211F1F"/>
          <w:spacing w:val="-5"/>
          <w:sz w:val="22"/>
        </w:rPr>
        <w:t xml:space="preserve"> </w:t>
      </w:r>
      <w:r>
        <w:rPr>
          <w:color w:val="211F1F"/>
          <w:sz w:val="22"/>
        </w:rPr>
        <w:t>DynamoDB,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NoSQL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improve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11"/>
          <w:sz w:val="22"/>
        </w:rPr>
        <w:t xml:space="preserve"> </w:t>
      </w:r>
      <w:r>
        <w:rPr>
          <w:color w:val="211F1F"/>
          <w:sz w:val="22"/>
        </w:rPr>
        <w:t>performance</w:t>
      </w:r>
      <w:r>
        <w:rPr>
          <w:color w:val="211F1F"/>
          <w:spacing w:val="-6"/>
          <w:sz w:val="22"/>
        </w:rPr>
        <w:t xml:space="preserve"> </w:t>
      </w:r>
      <w:r>
        <w:rPr>
          <w:color w:val="211F1F"/>
          <w:sz w:val="22"/>
        </w:rPr>
        <w:t>of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13"/>
          <w:sz w:val="22"/>
        </w:rPr>
        <w:t xml:space="preserve"> </w:t>
      </w:r>
      <w:r>
        <w:rPr>
          <w:color w:val="211F1F"/>
          <w:spacing w:val="-2"/>
          <w:sz w:val="22"/>
        </w:rPr>
        <w:t>application.</w:t>
      </w:r>
    </w:p>
    <w:p w14:paraId="3F457889">
      <w:pPr>
        <w:pStyle w:val="7"/>
        <w:numPr>
          <w:ilvl w:val="0"/>
          <w:numId w:val="3"/>
        </w:numPr>
        <w:tabs>
          <w:tab w:val="left" w:pos="598"/>
          <w:tab w:val="left" w:pos="600"/>
        </w:tabs>
        <w:spacing w:before="11" w:after="0" w:line="259" w:lineRule="auto"/>
        <w:ind w:left="600" w:right="459" w:hanging="284"/>
        <w:jc w:val="left"/>
        <w:rPr>
          <w:rFonts w:ascii="Symbol" w:hAnsi="Symbol"/>
          <w:color w:val="211F1F"/>
          <w:sz w:val="22"/>
        </w:rPr>
      </w:pPr>
      <w:r>
        <w:rPr>
          <w:color w:val="211F1F"/>
          <w:sz w:val="22"/>
        </w:rPr>
        <w:t>Used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>ADO.NET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extensively</w:t>
      </w:r>
      <w:r>
        <w:rPr>
          <w:color w:val="211F1F"/>
          <w:spacing w:val="-10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retrieving,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querying,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storage,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manipulation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for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achieving</w:t>
      </w:r>
      <w:r>
        <w:rPr>
          <w:color w:val="211F1F"/>
          <w:spacing w:val="-12"/>
          <w:sz w:val="22"/>
        </w:rPr>
        <w:t xml:space="preserve"> </w:t>
      </w:r>
      <w:r>
        <w:rPr>
          <w:color w:val="211F1F"/>
          <w:sz w:val="22"/>
        </w:rPr>
        <w:t>continuous</w:t>
      </w:r>
      <w:r>
        <w:rPr>
          <w:color w:val="211F1F"/>
          <w:spacing w:val="-7"/>
          <w:sz w:val="22"/>
        </w:rPr>
        <w:t xml:space="preserve"> </w:t>
      </w:r>
      <w:r>
        <w:rPr>
          <w:color w:val="211F1F"/>
          <w:sz w:val="22"/>
        </w:rPr>
        <w:t xml:space="preserve">database </w:t>
      </w:r>
      <w:r>
        <w:rPr>
          <w:color w:val="211F1F"/>
          <w:spacing w:val="-2"/>
          <w:sz w:val="22"/>
        </w:rPr>
        <w:t>connectivity.</w:t>
      </w:r>
    </w:p>
    <w:p w14:paraId="555DFBA9">
      <w:pPr>
        <w:pStyle w:val="7"/>
        <w:numPr>
          <w:ilvl w:val="0"/>
          <w:numId w:val="3"/>
        </w:numPr>
        <w:tabs>
          <w:tab w:val="left" w:pos="598"/>
          <w:tab w:val="left" w:pos="600"/>
        </w:tabs>
        <w:spacing w:before="3" w:after="0" w:line="256" w:lineRule="auto"/>
        <w:ind w:left="600" w:right="806" w:hanging="284"/>
        <w:jc w:val="left"/>
        <w:rPr>
          <w:rFonts w:ascii="Symbol" w:hAnsi="Symbol"/>
          <w:sz w:val="22"/>
        </w:rPr>
      </w:pPr>
      <w:r>
        <w:rPr>
          <w:color w:val="211F1F"/>
          <w:sz w:val="22"/>
        </w:rPr>
        <w:t>Utilized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AJAX</w:t>
      </w:r>
      <w:r>
        <w:rPr>
          <w:color w:val="211F1F"/>
          <w:spacing w:val="-3"/>
          <w:sz w:val="22"/>
        </w:rPr>
        <w:t xml:space="preserve"> </w:t>
      </w:r>
      <w:r>
        <w:rPr>
          <w:color w:val="211F1F"/>
          <w:sz w:val="22"/>
        </w:rPr>
        <w:t>to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implement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asynchronous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data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retrieval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and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real-time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updates,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enhancing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the</w:t>
      </w:r>
      <w:r>
        <w:rPr>
          <w:color w:val="211F1F"/>
          <w:spacing w:val="-2"/>
          <w:sz w:val="22"/>
        </w:rPr>
        <w:t xml:space="preserve"> </w:t>
      </w:r>
      <w:r>
        <w:rPr>
          <w:color w:val="211F1F"/>
          <w:sz w:val="22"/>
        </w:rPr>
        <w:t>user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experience</w:t>
      </w:r>
      <w:r>
        <w:rPr>
          <w:color w:val="211F1F"/>
          <w:spacing w:val="-4"/>
          <w:sz w:val="22"/>
        </w:rPr>
        <w:t xml:space="preserve"> </w:t>
      </w:r>
      <w:r>
        <w:rPr>
          <w:color w:val="211F1F"/>
          <w:sz w:val="22"/>
        </w:rPr>
        <w:t>and improving application performance.</w:t>
      </w:r>
    </w:p>
    <w:p w14:paraId="70EE6878">
      <w:pPr>
        <w:pStyle w:val="7"/>
        <w:numPr>
          <w:ilvl w:val="0"/>
          <w:numId w:val="1"/>
        </w:numPr>
        <w:tabs>
          <w:tab w:val="left" w:pos="580"/>
        </w:tabs>
        <w:spacing w:before="0" w:after="0" w:line="240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Used</w:t>
      </w:r>
      <w:r>
        <w:rPr>
          <w:spacing w:val="-9"/>
          <w:sz w:val="22"/>
        </w:rPr>
        <w:t xml:space="preserve"> </w:t>
      </w:r>
      <w:r>
        <w:rPr>
          <w:sz w:val="22"/>
        </w:rPr>
        <w:t>AWS</w:t>
      </w:r>
      <w:r>
        <w:rPr>
          <w:spacing w:val="-5"/>
          <w:sz w:val="22"/>
        </w:rPr>
        <w:t xml:space="preserve"> </w:t>
      </w:r>
      <w:r>
        <w:rPr>
          <w:sz w:val="22"/>
        </w:rPr>
        <w:t>DynamoDB,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NoSQL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improve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application.</w:t>
      </w:r>
    </w:p>
    <w:p w14:paraId="16F39881">
      <w:pPr>
        <w:pStyle w:val="7"/>
        <w:numPr>
          <w:ilvl w:val="0"/>
          <w:numId w:val="1"/>
        </w:numPr>
        <w:tabs>
          <w:tab w:val="left" w:pos="580"/>
        </w:tabs>
        <w:spacing w:before="29" w:after="0" w:line="278" w:lineRule="auto"/>
        <w:ind w:left="580" w:right="271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Responsible for designing and developing ASP.NET web pages using ASP.NET, Java script, ADO.Net, SQL, HTML, CSS, and AJAX Web services.</w:t>
      </w:r>
    </w:p>
    <w:p w14:paraId="3168A4FC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264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Designed</w:t>
      </w:r>
      <w:r>
        <w:rPr>
          <w:spacing w:val="19"/>
          <w:sz w:val="22"/>
        </w:rPr>
        <w:t xml:space="preserve"> </w:t>
      </w:r>
      <w:r>
        <w:rPr>
          <w:sz w:val="22"/>
        </w:rPr>
        <w:t>and</w:t>
      </w:r>
      <w:r>
        <w:rPr>
          <w:spacing w:val="21"/>
          <w:sz w:val="22"/>
        </w:rPr>
        <w:t xml:space="preserve"> </w:t>
      </w:r>
      <w:r>
        <w:rPr>
          <w:sz w:val="22"/>
        </w:rPr>
        <w:t>developed</w:t>
      </w:r>
      <w:r>
        <w:rPr>
          <w:spacing w:val="19"/>
          <w:sz w:val="22"/>
        </w:rPr>
        <w:t xml:space="preserve"> </w:t>
      </w:r>
      <w:r>
        <w:rPr>
          <w:sz w:val="22"/>
        </w:rPr>
        <w:t>the</w:t>
      </w:r>
      <w:r>
        <w:rPr>
          <w:spacing w:val="19"/>
          <w:sz w:val="22"/>
        </w:rPr>
        <w:t xml:space="preserve"> </w:t>
      </w:r>
      <w:r>
        <w:rPr>
          <w:sz w:val="22"/>
        </w:rPr>
        <w:t>C#</w:t>
      </w:r>
      <w:r>
        <w:rPr>
          <w:spacing w:val="26"/>
          <w:sz w:val="22"/>
        </w:rPr>
        <w:t xml:space="preserve"> </w:t>
      </w:r>
      <w:r>
        <w:rPr>
          <w:sz w:val="22"/>
        </w:rPr>
        <w:t>components</w:t>
      </w:r>
      <w:r>
        <w:rPr>
          <w:spacing w:val="24"/>
          <w:sz w:val="22"/>
        </w:rPr>
        <w:t xml:space="preserve"> </w:t>
      </w:r>
      <w:r>
        <w:rPr>
          <w:sz w:val="22"/>
        </w:rPr>
        <w:t>for</w:t>
      </w:r>
      <w:r>
        <w:rPr>
          <w:spacing w:val="27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21"/>
          <w:sz w:val="22"/>
        </w:rPr>
        <w:t xml:space="preserve"> </w:t>
      </w:r>
      <w:r>
        <w:rPr>
          <w:sz w:val="22"/>
        </w:rPr>
        <w:t>business</w:t>
      </w:r>
      <w:r>
        <w:rPr>
          <w:spacing w:val="27"/>
          <w:sz w:val="22"/>
        </w:rPr>
        <w:t xml:space="preserve"> </w:t>
      </w:r>
      <w:r>
        <w:rPr>
          <w:sz w:val="22"/>
        </w:rPr>
        <w:t>logic</w:t>
      </w:r>
      <w:r>
        <w:rPr>
          <w:spacing w:val="29"/>
          <w:sz w:val="22"/>
        </w:rPr>
        <w:t xml:space="preserve"> </w:t>
      </w:r>
      <w:r>
        <w:rPr>
          <w:sz w:val="22"/>
        </w:rPr>
        <w:t>which</w:t>
      </w:r>
      <w:r>
        <w:rPr>
          <w:spacing w:val="19"/>
          <w:sz w:val="22"/>
        </w:rPr>
        <w:t xml:space="preserve"> </w:t>
      </w:r>
      <w:r>
        <w:rPr>
          <w:sz w:val="22"/>
        </w:rPr>
        <w:t>is</w:t>
      </w:r>
      <w:r>
        <w:rPr>
          <w:spacing w:val="24"/>
          <w:sz w:val="22"/>
        </w:rPr>
        <w:t xml:space="preserve"> </w:t>
      </w:r>
      <w:r>
        <w:rPr>
          <w:sz w:val="22"/>
        </w:rPr>
        <w:t>used</w:t>
      </w:r>
      <w:r>
        <w:rPr>
          <w:spacing w:val="21"/>
          <w:sz w:val="22"/>
        </w:rPr>
        <w:t xml:space="preserve"> </w:t>
      </w:r>
      <w:r>
        <w:rPr>
          <w:sz w:val="22"/>
        </w:rPr>
        <w:t>to</w:t>
      </w:r>
      <w:r>
        <w:rPr>
          <w:spacing w:val="19"/>
          <w:sz w:val="22"/>
        </w:rPr>
        <w:t xml:space="preserve"> </w:t>
      </w:r>
      <w:r>
        <w:rPr>
          <w:sz w:val="22"/>
        </w:rPr>
        <w:t>do</w:t>
      </w:r>
      <w:r>
        <w:rPr>
          <w:spacing w:val="21"/>
          <w:sz w:val="22"/>
        </w:rPr>
        <w:t xml:space="preserve"> </w:t>
      </w:r>
      <w:r>
        <w:rPr>
          <w:sz w:val="22"/>
        </w:rPr>
        <w:t>the transactions</w:t>
      </w:r>
      <w:r>
        <w:rPr>
          <w:spacing w:val="24"/>
          <w:sz w:val="22"/>
        </w:rPr>
        <w:t xml:space="preserve"> </w:t>
      </w:r>
      <w:r>
        <w:rPr>
          <w:sz w:val="22"/>
        </w:rPr>
        <w:t>on database in middle tier using ADO.NET.</w:t>
      </w:r>
    </w:p>
    <w:p w14:paraId="08906E1C">
      <w:pPr>
        <w:pStyle w:val="7"/>
        <w:numPr>
          <w:ilvl w:val="0"/>
          <w:numId w:val="1"/>
        </w:numPr>
        <w:tabs>
          <w:tab w:val="left" w:pos="580"/>
        </w:tabs>
        <w:spacing w:before="0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0"/>
          <w:sz w:val="22"/>
        </w:rPr>
        <w:t xml:space="preserve"> </w:t>
      </w:r>
      <w:r>
        <w:rPr>
          <w:sz w:val="22"/>
        </w:rPr>
        <w:t>caching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AWS</w:t>
      </w:r>
      <w:r>
        <w:rPr>
          <w:spacing w:val="-6"/>
          <w:sz w:val="22"/>
        </w:rPr>
        <w:t xml:space="preserve"> </w:t>
      </w:r>
      <w:r>
        <w:rPr>
          <w:sz w:val="22"/>
        </w:rPr>
        <w:t>Redis</w:t>
      </w:r>
      <w:r>
        <w:rPr>
          <w:spacing w:val="-8"/>
          <w:sz w:val="22"/>
        </w:rPr>
        <w:t xml:space="preserve"> </w:t>
      </w:r>
      <w:r>
        <w:rPr>
          <w:sz w:val="22"/>
        </w:rPr>
        <w:t>In-memory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caching.</w:t>
      </w:r>
    </w:p>
    <w:p w14:paraId="1289CD9A">
      <w:pPr>
        <w:pStyle w:val="7"/>
        <w:numPr>
          <w:ilvl w:val="0"/>
          <w:numId w:val="1"/>
        </w:numPr>
        <w:tabs>
          <w:tab w:val="left" w:pos="580"/>
        </w:tabs>
        <w:spacing w:before="37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 xml:space="preserve"> </w:t>
      </w:r>
      <w:r>
        <w:rPr>
          <w:sz w:val="22"/>
        </w:rPr>
        <w:t>AWS</w:t>
      </w:r>
      <w:r>
        <w:rPr>
          <w:spacing w:val="-6"/>
          <w:sz w:val="22"/>
        </w:rPr>
        <w:t xml:space="preserve"> </w:t>
      </w:r>
      <w:r>
        <w:rPr>
          <w:sz w:val="22"/>
        </w:rPr>
        <w:t>Cloud</w:t>
      </w:r>
      <w:r>
        <w:rPr>
          <w:spacing w:val="-10"/>
          <w:sz w:val="22"/>
        </w:rPr>
        <w:t xml:space="preserve"> </w:t>
      </w:r>
      <w:r>
        <w:rPr>
          <w:sz w:val="22"/>
        </w:rPr>
        <w:t>Formation</w:t>
      </w:r>
      <w:r>
        <w:rPr>
          <w:spacing w:val="-5"/>
          <w:sz w:val="22"/>
        </w:rPr>
        <w:t xml:space="preserve"> </w:t>
      </w:r>
      <w:r>
        <w:rPr>
          <w:sz w:val="22"/>
        </w:rPr>
        <w:t>templates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services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AWS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cloud.</w:t>
      </w:r>
    </w:p>
    <w:p w14:paraId="4CFE3612">
      <w:pPr>
        <w:pStyle w:val="7"/>
        <w:numPr>
          <w:ilvl w:val="0"/>
          <w:numId w:val="1"/>
        </w:numPr>
        <w:tabs>
          <w:tab w:val="left" w:pos="580"/>
        </w:tabs>
        <w:spacing w:before="39" w:after="0" w:line="273" w:lineRule="auto"/>
        <w:ind w:left="580" w:right="273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Deployed</w:t>
      </w:r>
      <w:r>
        <w:rPr>
          <w:spacing w:val="-1"/>
          <w:sz w:val="22"/>
        </w:rPr>
        <w:t xml:space="preserve"> </w:t>
      </w:r>
      <w:r>
        <w:rPr>
          <w:sz w:val="22"/>
        </w:rPr>
        <w:t>.NET applications on Amazon EC2 instances for flexible</w:t>
      </w:r>
      <w:r>
        <w:rPr>
          <w:spacing w:val="-1"/>
          <w:sz w:val="22"/>
        </w:rPr>
        <w:t xml:space="preserve"> </w:t>
      </w:r>
      <w:r>
        <w:rPr>
          <w:sz w:val="22"/>
        </w:rPr>
        <w:t>and scalable hosting, managing configurations, load balancing, and scaling as per application demands.</w:t>
      </w:r>
    </w:p>
    <w:p w14:paraId="6BB9FAF5">
      <w:pPr>
        <w:pStyle w:val="7"/>
        <w:numPr>
          <w:ilvl w:val="0"/>
          <w:numId w:val="1"/>
        </w:numPr>
        <w:tabs>
          <w:tab w:val="left" w:pos="580"/>
        </w:tabs>
        <w:spacing w:before="3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6"/>
          <w:sz w:val="22"/>
        </w:rPr>
        <w:t xml:space="preserve"> </w:t>
      </w:r>
      <w:r>
        <w:rPr>
          <w:sz w:val="22"/>
        </w:rPr>
        <w:t>rollback</w:t>
      </w:r>
      <w:r>
        <w:rPr>
          <w:spacing w:val="-14"/>
          <w:sz w:val="22"/>
        </w:rPr>
        <w:t xml:space="preserve"> </w:t>
      </w:r>
      <w:r>
        <w:rPr>
          <w:sz w:val="22"/>
        </w:rPr>
        <w:t>strategies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CI/CD</w:t>
      </w:r>
      <w:r>
        <w:rPr>
          <w:spacing w:val="-7"/>
          <w:sz w:val="22"/>
        </w:rPr>
        <w:t xml:space="preserve"> </w:t>
      </w:r>
      <w:r>
        <w:rPr>
          <w:sz w:val="22"/>
        </w:rPr>
        <w:t>pipelines,</w:t>
      </w:r>
      <w:r>
        <w:rPr>
          <w:spacing w:val="-4"/>
          <w:sz w:val="22"/>
        </w:rPr>
        <w:t xml:space="preserve"> </w:t>
      </w:r>
      <w:r>
        <w:rPr>
          <w:sz w:val="22"/>
        </w:rPr>
        <w:t>minimizing</w:t>
      </w:r>
      <w:r>
        <w:rPr>
          <w:spacing w:val="-11"/>
          <w:sz w:val="22"/>
        </w:rPr>
        <w:t xml:space="preserve"> </w:t>
      </w:r>
      <w:r>
        <w:rPr>
          <w:sz w:val="22"/>
        </w:rPr>
        <w:t>downtime</w:t>
      </w:r>
      <w:r>
        <w:rPr>
          <w:spacing w:val="-10"/>
          <w:sz w:val="22"/>
        </w:rPr>
        <w:t xml:space="preserve"> </w:t>
      </w:r>
      <w:r>
        <w:rPr>
          <w:sz w:val="22"/>
        </w:rPr>
        <w:t>from</w:t>
      </w:r>
      <w:r>
        <w:rPr>
          <w:spacing w:val="-14"/>
          <w:sz w:val="22"/>
        </w:rPr>
        <w:t xml:space="preserve"> </w:t>
      </w:r>
      <w:r>
        <w:rPr>
          <w:sz w:val="22"/>
        </w:rPr>
        <w:t>failed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releases.</w:t>
      </w:r>
    </w:p>
    <w:p w14:paraId="7AFA3B7A">
      <w:pPr>
        <w:pStyle w:val="7"/>
        <w:numPr>
          <w:ilvl w:val="0"/>
          <w:numId w:val="1"/>
        </w:numPr>
        <w:tabs>
          <w:tab w:val="left" w:pos="580"/>
        </w:tabs>
        <w:spacing w:before="36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Development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Testing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Web</w:t>
      </w:r>
      <w:r>
        <w:rPr>
          <w:spacing w:val="-7"/>
          <w:sz w:val="22"/>
        </w:rPr>
        <w:t xml:space="preserve"> </w:t>
      </w:r>
      <w:r>
        <w:rPr>
          <w:sz w:val="22"/>
        </w:rPr>
        <w:t>Services</w:t>
      </w:r>
      <w:r>
        <w:rPr>
          <w:spacing w:val="-6"/>
          <w:sz w:val="22"/>
        </w:rPr>
        <w:t xml:space="preserve"> </w:t>
      </w:r>
      <w:r>
        <w:rPr>
          <w:sz w:val="22"/>
        </w:rPr>
        <w:t>(A</w:t>
      </w:r>
      <w:r>
        <w:rPr>
          <w:spacing w:val="-7"/>
          <w:sz w:val="22"/>
        </w:rPr>
        <w:t xml:space="preserve"> </w:t>
      </w:r>
      <w:r>
        <w:rPr>
          <w:sz w:val="22"/>
        </w:rPr>
        <w:t>middle</w:t>
      </w:r>
      <w:r>
        <w:rPr>
          <w:spacing w:val="-14"/>
          <w:sz w:val="22"/>
        </w:rPr>
        <w:t xml:space="preserve"> </w:t>
      </w:r>
      <w:r>
        <w:rPr>
          <w:sz w:val="22"/>
        </w:rPr>
        <w:t>tier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1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IIS).</w:t>
      </w:r>
    </w:p>
    <w:p w14:paraId="02144689">
      <w:pPr>
        <w:pStyle w:val="7"/>
        <w:numPr>
          <w:ilvl w:val="0"/>
          <w:numId w:val="1"/>
        </w:numPr>
        <w:tabs>
          <w:tab w:val="left" w:pos="580"/>
        </w:tabs>
        <w:spacing w:before="42" w:after="0" w:line="278" w:lineRule="auto"/>
        <w:ind w:left="580" w:right="26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Wrote</w:t>
      </w:r>
      <w:r>
        <w:rPr>
          <w:spacing w:val="-13"/>
          <w:sz w:val="22"/>
        </w:rPr>
        <w:t xml:space="preserve"> </w:t>
      </w:r>
      <w:r>
        <w:rPr>
          <w:sz w:val="22"/>
        </w:rPr>
        <w:t>business</w:t>
      </w:r>
      <w:r>
        <w:rPr>
          <w:spacing w:val="-1"/>
          <w:sz w:val="22"/>
        </w:rPr>
        <w:t xml:space="preserve"> </w:t>
      </w:r>
      <w:r>
        <w:rPr>
          <w:sz w:val="22"/>
        </w:rPr>
        <w:t>logic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C#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handled</w:t>
      </w:r>
      <w:r>
        <w:rPr>
          <w:spacing w:val="-9"/>
          <w:sz w:val="22"/>
        </w:rPr>
        <w:t xml:space="preserve"> </w:t>
      </w:r>
      <w:r>
        <w:rPr>
          <w:sz w:val="22"/>
        </w:rPr>
        <w:t>transactions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database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ADO.NET</w:t>
      </w:r>
      <w:r>
        <w:rPr>
          <w:spacing w:val="-4"/>
          <w:sz w:val="22"/>
        </w:rPr>
        <w:t xml:space="preserve"> </w:t>
      </w:r>
      <w:r>
        <w:rPr>
          <w:sz w:val="22"/>
        </w:rPr>
        <w:t>objects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9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Datasets,</w:t>
      </w:r>
      <w:r>
        <w:rPr>
          <w:spacing w:val="-6"/>
          <w:sz w:val="22"/>
        </w:rPr>
        <w:t xml:space="preserve"> </w:t>
      </w:r>
      <w:r>
        <w:rPr>
          <w:sz w:val="22"/>
        </w:rPr>
        <w:t>Data Adapters, and Data Readers.</w:t>
      </w:r>
    </w:p>
    <w:p w14:paraId="7207DEEA">
      <w:pPr>
        <w:pStyle w:val="5"/>
        <w:spacing w:before="31"/>
        <w:ind w:left="0" w:firstLine="0"/>
      </w:pPr>
    </w:p>
    <w:p w14:paraId="371B351E">
      <w:pPr>
        <w:pStyle w:val="5"/>
        <w:ind w:left="220" w:firstLine="0"/>
      </w:pPr>
      <w:r>
        <w:rPr>
          <w:b/>
          <w:spacing w:val="-2"/>
        </w:rPr>
        <w:t>Environment:</w:t>
      </w:r>
      <w:r>
        <w:rPr>
          <w:b/>
          <w:spacing w:val="-10"/>
        </w:rPr>
        <w:t xml:space="preserve"> </w:t>
      </w:r>
      <w:r>
        <w:rPr>
          <w:spacing w:val="-2"/>
        </w:rPr>
        <w:t>.NET</w:t>
      </w:r>
      <w:r>
        <w:rPr>
          <w:spacing w:val="-10"/>
        </w:rPr>
        <w:t xml:space="preserve"> </w:t>
      </w:r>
      <w:r>
        <w:rPr>
          <w:spacing w:val="-2"/>
        </w:rPr>
        <w:t>Framework</w:t>
      </w:r>
      <w:r>
        <w:rPr>
          <w:spacing w:val="-14"/>
        </w:rPr>
        <w:t xml:space="preserve"> </w:t>
      </w:r>
      <w:r>
        <w:rPr>
          <w:spacing w:val="-2"/>
        </w:rPr>
        <w:t>3.0,</w:t>
      </w:r>
      <w:r>
        <w:rPr>
          <w:spacing w:val="-8"/>
        </w:rPr>
        <w:t xml:space="preserve"> </w:t>
      </w:r>
      <w:r>
        <w:rPr>
          <w:spacing w:val="-2"/>
        </w:rPr>
        <w:t>C</w:t>
      </w:r>
      <w:r>
        <w:rPr>
          <w:spacing w:val="-10"/>
        </w:rPr>
        <w:t xml:space="preserve"> </w:t>
      </w:r>
      <w:r>
        <w:rPr>
          <w:spacing w:val="-2"/>
        </w:rPr>
        <w:t>.Net</w:t>
      </w:r>
      <w:r>
        <w:rPr>
          <w:spacing w:val="-8"/>
        </w:rPr>
        <w:t xml:space="preserve"> </w:t>
      </w:r>
      <w:r>
        <w:rPr>
          <w:spacing w:val="-2"/>
        </w:rPr>
        <w:t>3.0,</w:t>
      </w:r>
      <w:r>
        <w:rPr>
          <w:spacing w:val="-4"/>
        </w:rPr>
        <w:t xml:space="preserve"> </w:t>
      </w:r>
      <w:r>
        <w:rPr>
          <w:spacing w:val="-2"/>
        </w:rPr>
        <w:t>C,</w:t>
      </w:r>
      <w:r>
        <w:rPr>
          <w:spacing w:val="-6"/>
        </w:rPr>
        <w:t xml:space="preserve"> </w:t>
      </w:r>
      <w:r>
        <w:rPr>
          <w:spacing w:val="-2"/>
        </w:rPr>
        <w:t>ASP.Net</w:t>
      </w:r>
      <w:r>
        <w:rPr>
          <w:spacing w:val="-8"/>
        </w:rPr>
        <w:t xml:space="preserve"> </w:t>
      </w:r>
      <w:r>
        <w:rPr>
          <w:spacing w:val="-2"/>
        </w:rPr>
        <w:t>2.0,</w:t>
      </w:r>
      <w:r>
        <w:rPr>
          <w:spacing w:val="-4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2"/>
        </w:rPr>
        <w:t xml:space="preserve"> </w:t>
      </w:r>
      <w:r>
        <w:rPr>
          <w:spacing w:val="-2"/>
        </w:rPr>
        <w:t>XML,</w:t>
      </w:r>
      <w:r>
        <w:rPr>
          <w:spacing w:val="-4"/>
        </w:rPr>
        <w:t xml:space="preserve"> </w:t>
      </w:r>
      <w:r>
        <w:rPr>
          <w:spacing w:val="-2"/>
        </w:rPr>
        <w:t>VSTO,</w:t>
      </w:r>
      <w:r>
        <w:rPr>
          <w:spacing w:val="-1"/>
        </w:rPr>
        <w:t xml:space="preserve"> </w:t>
      </w:r>
      <w:r>
        <w:rPr>
          <w:spacing w:val="-2"/>
        </w:rPr>
        <w:t>AJAX,</w:t>
      </w:r>
      <w:r>
        <w:rPr>
          <w:spacing w:val="-7"/>
        </w:rPr>
        <w:t xml:space="preserve"> </w:t>
      </w:r>
      <w:r>
        <w:rPr>
          <w:spacing w:val="-2"/>
        </w:rPr>
        <w:t>AWS,</w:t>
      </w:r>
      <w:r>
        <w:rPr>
          <w:spacing w:val="-3"/>
        </w:rPr>
        <w:t xml:space="preserve"> </w:t>
      </w:r>
      <w:r>
        <w:rPr>
          <w:spacing w:val="-2"/>
        </w:rPr>
        <w:t>SQL</w:t>
      </w:r>
      <w:r>
        <w:rPr>
          <w:spacing w:val="-4"/>
        </w:rPr>
        <w:t xml:space="preserve"> </w:t>
      </w:r>
      <w:r>
        <w:rPr>
          <w:spacing w:val="-2"/>
        </w:rPr>
        <w:t>Server</w:t>
      </w:r>
      <w:r>
        <w:rPr>
          <w:spacing w:val="-3"/>
        </w:rPr>
        <w:t xml:space="preserve"> </w:t>
      </w:r>
      <w:r>
        <w:rPr>
          <w:spacing w:val="-2"/>
        </w:rPr>
        <w:t>2005,</w:t>
      </w:r>
    </w:p>
    <w:p w14:paraId="1D6E60E1">
      <w:pPr>
        <w:pStyle w:val="5"/>
        <w:spacing w:before="35"/>
        <w:ind w:left="220" w:firstLine="0"/>
      </w:pPr>
      <w:r>
        <w:t>SSRS,</w:t>
      </w:r>
      <w:r>
        <w:rPr>
          <w:spacing w:val="-8"/>
        </w:rPr>
        <w:t xml:space="preserve"> </w:t>
      </w:r>
      <w:r>
        <w:t>XSLT,</w:t>
      </w:r>
      <w:r>
        <w:rPr>
          <w:spacing w:val="-12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2003.</w:t>
      </w:r>
    </w:p>
    <w:p w14:paraId="791D1190">
      <w:pPr>
        <w:pStyle w:val="5"/>
        <w:spacing w:before="87"/>
        <w:ind w:left="0" w:firstLine="0"/>
      </w:pPr>
    </w:p>
    <w:p w14:paraId="2A13F370">
      <w:pPr>
        <w:pStyle w:val="2"/>
        <w:tabs>
          <w:tab w:val="left" w:pos="8872"/>
        </w:tabs>
      </w:pPr>
      <w:bookmarkStart w:id="4" w:name="Role: .NET DEVELOPERMay 2014 – Sep 2017"/>
      <w:bookmarkEnd w:id="4"/>
      <w:r>
        <w:t>Role:</w:t>
      </w:r>
      <w:r>
        <w:rPr>
          <w:spacing w:val="-12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rPr>
          <w:spacing w:val="-2"/>
        </w:rPr>
        <w:t>DEVELOPER</w:t>
      </w:r>
      <w:r>
        <w:tab/>
      </w:r>
      <w:r>
        <w:t>May</w:t>
      </w:r>
      <w:r>
        <w:rPr>
          <w:spacing w:val="-4"/>
        </w:rPr>
        <w:t xml:space="preserve"> </w:t>
      </w:r>
      <w:r>
        <w:t>2014</w:t>
      </w:r>
      <w:r>
        <w:rPr>
          <w:spacing w:val="-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Sep</w:t>
      </w:r>
      <w:r>
        <w:rPr>
          <w:spacing w:val="-4"/>
        </w:rPr>
        <w:t xml:space="preserve"> 2017</w:t>
      </w:r>
    </w:p>
    <w:p w14:paraId="6C8771E5">
      <w:pPr>
        <w:spacing w:before="35" w:line="278" w:lineRule="auto"/>
        <w:ind w:left="220" w:right="6168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Capillary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Technologies,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INDIA. </w:t>
      </w:r>
      <w:r>
        <w:rPr>
          <w:b/>
          <w:spacing w:val="-2"/>
          <w:sz w:val="22"/>
        </w:rPr>
        <w:t>Responsibilities:</w:t>
      </w:r>
    </w:p>
    <w:p w14:paraId="097F6BA1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27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Designed and implemented MVC-based web applications using ASP.NET MVC, following the Model-View-Controller architecture for clear separation of concerns.</w:t>
      </w:r>
    </w:p>
    <w:p w14:paraId="37BC8E11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1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 xml:space="preserve"> </w:t>
      </w:r>
      <w:r>
        <w:rPr>
          <w:sz w:val="22"/>
        </w:rPr>
        <w:t>client-side</w:t>
      </w:r>
      <w:r>
        <w:rPr>
          <w:spacing w:val="-4"/>
          <w:sz w:val="22"/>
        </w:rPr>
        <w:t xml:space="preserve"> </w:t>
      </w:r>
      <w:r>
        <w:rPr>
          <w:sz w:val="22"/>
        </w:rPr>
        <w:t>frameworks like</w:t>
      </w:r>
      <w:r>
        <w:rPr>
          <w:spacing w:val="-2"/>
          <w:sz w:val="22"/>
        </w:rPr>
        <w:t xml:space="preserve"> </w:t>
      </w:r>
      <w:r>
        <w:rPr>
          <w:sz w:val="22"/>
        </w:rPr>
        <w:t>jQuery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Bootstrap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ASP.NET MVC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enhance</w:t>
      </w:r>
      <w:r>
        <w:rPr>
          <w:spacing w:val="-7"/>
          <w:sz w:val="22"/>
        </w:rPr>
        <w:t xml:space="preserve"> </w:t>
      </w:r>
      <w:r>
        <w:rPr>
          <w:sz w:val="22"/>
        </w:rPr>
        <w:t>front-end</w:t>
      </w:r>
      <w:r>
        <w:rPr>
          <w:spacing w:val="-5"/>
          <w:sz w:val="22"/>
        </w:rPr>
        <w:t xml:space="preserve"> </w:t>
      </w:r>
      <w:r>
        <w:rPr>
          <w:sz w:val="22"/>
        </w:rPr>
        <w:t>functionality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design.</w:t>
      </w:r>
    </w:p>
    <w:p w14:paraId="76E41584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54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Involved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requirement gathering</w:t>
      </w:r>
      <w:r>
        <w:rPr>
          <w:spacing w:val="-5"/>
          <w:sz w:val="22"/>
        </w:rPr>
        <w:t xml:space="preserve"> </w:t>
      </w:r>
      <w:r>
        <w:rPr>
          <w:sz w:val="22"/>
        </w:rPr>
        <w:t>phase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SDLC with Business Analyst in Agile</w:t>
      </w:r>
      <w:r>
        <w:rPr>
          <w:spacing w:val="-2"/>
          <w:sz w:val="22"/>
        </w:rPr>
        <w:t xml:space="preserve"> </w:t>
      </w:r>
      <w:r>
        <w:rPr>
          <w:sz w:val="22"/>
        </w:rPr>
        <w:t>(SCRUM) environment. Implemented OOP’s concepts like Multi-threading, Interfaces, Collections, Exception Handling, and Event Handling.</w:t>
      </w:r>
    </w:p>
    <w:p w14:paraId="2F7DF318">
      <w:pPr>
        <w:pStyle w:val="7"/>
        <w:numPr>
          <w:ilvl w:val="0"/>
          <w:numId w:val="1"/>
        </w:numPr>
        <w:tabs>
          <w:tab w:val="left" w:pos="580"/>
        </w:tabs>
        <w:spacing w:before="0" w:after="0" w:line="247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 xml:space="preserve"> </w:t>
      </w:r>
      <w:r>
        <w:rPr>
          <w:sz w:val="22"/>
        </w:rPr>
        <w:t>SOAP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9"/>
          <w:sz w:val="22"/>
        </w:rPr>
        <w:t xml:space="preserve"> </w:t>
      </w:r>
      <w:r>
        <w:rPr>
          <w:sz w:val="22"/>
        </w:rPr>
        <w:t>services,</w:t>
      </w:r>
      <w:r>
        <w:rPr>
          <w:spacing w:val="-4"/>
          <w:sz w:val="22"/>
        </w:rPr>
        <w:t xml:space="preserve"> </w:t>
      </w:r>
      <w:r>
        <w:rPr>
          <w:sz w:val="22"/>
        </w:rPr>
        <w:t>configured</w:t>
      </w:r>
      <w:r>
        <w:rPr>
          <w:spacing w:val="-13"/>
          <w:sz w:val="22"/>
        </w:rPr>
        <w:t xml:space="preserve"> </w:t>
      </w:r>
      <w:r>
        <w:rPr>
          <w:sz w:val="22"/>
        </w:rPr>
        <w:t>WSDL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JAX-WS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API.</w:t>
      </w:r>
    </w:p>
    <w:p w14:paraId="0EDFD03F">
      <w:pPr>
        <w:pStyle w:val="7"/>
        <w:numPr>
          <w:ilvl w:val="0"/>
          <w:numId w:val="1"/>
        </w:numPr>
        <w:tabs>
          <w:tab w:val="left" w:pos="580"/>
        </w:tabs>
        <w:spacing w:before="28" w:after="0" w:line="273" w:lineRule="auto"/>
        <w:ind w:left="580" w:right="87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Configured</w:t>
      </w:r>
      <w:r>
        <w:rPr>
          <w:spacing w:val="35"/>
          <w:sz w:val="22"/>
        </w:rPr>
        <w:t xml:space="preserve"> </w:t>
      </w:r>
      <w:r>
        <w:rPr>
          <w:sz w:val="22"/>
        </w:rPr>
        <w:t>WCF</w:t>
      </w:r>
      <w:r>
        <w:rPr>
          <w:spacing w:val="35"/>
          <w:sz w:val="22"/>
        </w:rPr>
        <w:t xml:space="preserve"> </w:t>
      </w:r>
      <w:r>
        <w:rPr>
          <w:sz w:val="22"/>
        </w:rPr>
        <w:t>bindings</w:t>
      </w:r>
      <w:r>
        <w:rPr>
          <w:spacing w:val="40"/>
          <w:sz w:val="22"/>
        </w:rPr>
        <w:t xml:space="preserve"> </w:t>
      </w:r>
      <w:r>
        <w:rPr>
          <w:sz w:val="22"/>
        </w:rPr>
        <w:t>(BasicHttpBinding,</w:t>
      </w:r>
      <w:r>
        <w:rPr>
          <w:spacing w:val="40"/>
          <w:sz w:val="22"/>
        </w:rPr>
        <w:t xml:space="preserve"> </w:t>
      </w:r>
      <w:r>
        <w:rPr>
          <w:sz w:val="22"/>
        </w:rPr>
        <w:t>NetTcpBinding)</w:t>
      </w:r>
      <w:r>
        <w:rPr>
          <w:spacing w:val="38"/>
          <w:sz w:val="22"/>
        </w:rPr>
        <w:t xml:space="preserve"> </w:t>
      </w:r>
      <w:r>
        <w:rPr>
          <w:sz w:val="22"/>
        </w:rPr>
        <w:t>based</w:t>
      </w:r>
      <w:r>
        <w:rPr>
          <w:spacing w:val="35"/>
          <w:sz w:val="22"/>
        </w:rPr>
        <w:t xml:space="preserve"> </w:t>
      </w:r>
      <w:r>
        <w:rPr>
          <w:sz w:val="22"/>
        </w:rPr>
        <w:t>on</w:t>
      </w:r>
      <w:r>
        <w:rPr>
          <w:spacing w:val="33"/>
          <w:sz w:val="22"/>
        </w:rPr>
        <w:t xml:space="preserve"> </w:t>
      </w:r>
      <w:r>
        <w:rPr>
          <w:sz w:val="22"/>
        </w:rPr>
        <w:t>service</w:t>
      </w:r>
      <w:r>
        <w:rPr>
          <w:spacing w:val="33"/>
          <w:sz w:val="22"/>
        </w:rPr>
        <w:t xml:space="preserve"> </w:t>
      </w:r>
      <w:r>
        <w:rPr>
          <w:sz w:val="22"/>
        </w:rPr>
        <w:t>needs,</w:t>
      </w:r>
      <w:r>
        <w:rPr>
          <w:spacing w:val="40"/>
          <w:sz w:val="22"/>
        </w:rPr>
        <w:t xml:space="preserve"> </w:t>
      </w:r>
      <w:r>
        <w:rPr>
          <w:sz w:val="22"/>
        </w:rPr>
        <w:t>optimizing</w:t>
      </w:r>
      <w:r>
        <w:rPr>
          <w:spacing w:val="35"/>
          <w:sz w:val="22"/>
        </w:rPr>
        <w:t xml:space="preserve"> </w:t>
      </w:r>
      <w:r>
        <w:rPr>
          <w:sz w:val="22"/>
        </w:rPr>
        <w:t>for</w:t>
      </w:r>
      <w:r>
        <w:rPr>
          <w:spacing w:val="40"/>
          <w:sz w:val="22"/>
        </w:rPr>
        <w:t xml:space="preserve"> </w:t>
      </w:r>
      <w:r>
        <w:rPr>
          <w:sz w:val="22"/>
        </w:rPr>
        <w:t>either interoperability or performance.</w:t>
      </w:r>
    </w:p>
    <w:p w14:paraId="325D987F">
      <w:pPr>
        <w:pStyle w:val="7"/>
        <w:numPr>
          <w:ilvl w:val="0"/>
          <w:numId w:val="1"/>
        </w:numPr>
        <w:tabs>
          <w:tab w:val="left" w:pos="580"/>
        </w:tabs>
        <w:spacing w:before="3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Implemented</w:t>
      </w:r>
      <w:r>
        <w:rPr>
          <w:spacing w:val="-16"/>
          <w:sz w:val="22"/>
        </w:rPr>
        <w:t xml:space="preserve"> </w:t>
      </w:r>
      <w:r>
        <w:rPr>
          <w:sz w:val="22"/>
        </w:rPr>
        <w:t>XML</w:t>
      </w:r>
      <w:r>
        <w:rPr>
          <w:spacing w:val="-10"/>
          <w:sz w:val="22"/>
        </w:rPr>
        <w:t xml:space="preserve"> </w:t>
      </w:r>
      <w:r>
        <w:rPr>
          <w:sz w:val="22"/>
        </w:rPr>
        <w:t>serialization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deserialization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SOAP</w:t>
      </w:r>
      <w:r>
        <w:rPr>
          <w:spacing w:val="-6"/>
          <w:sz w:val="22"/>
        </w:rPr>
        <w:t xml:space="preserve"> </w:t>
      </w:r>
      <w:r>
        <w:rPr>
          <w:sz w:val="22"/>
        </w:rPr>
        <w:t>messages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facilitate</w:t>
      </w:r>
      <w:r>
        <w:rPr>
          <w:spacing w:val="-14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transfer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applications.</w:t>
      </w:r>
    </w:p>
    <w:p w14:paraId="0029E62C">
      <w:pPr>
        <w:pStyle w:val="7"/>
        <w:numPr>
          <w:ilvl w:val="0"/>
          <w:numId w:val="1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Designed</w:t>
      </w:r>
      <w:r>
        <w:rPr>
          <w:spacing w:val="-12"/>
          <w:sz w:val="22"/>
        </w:rPr>
        <w:t xml:space="preserve"> </w:t>
      </w:r>
      <w:r>
        <w:rPr>
          <w:sz w:val="22"/>
        </w:rPr>
        <w:t>UML</w:t>
      </w:r>
      <w:r>
        <w:rPr>
          <w:spacing w:val="-5"/>
          <w:sz w:val="22"/>
        </w:rPr>
        <w:t xml:space="preserve"> </w:t>
      </w:r>
      <w:r>
        <w:rPr>
          <w:sz w:val="22"/>
        </w:rPr>
        <w:t>Use</w:t>
      </w:r>
      <w:r>
        <w:rPr>
          <w:spacing w:val="-14"/>
          <w:sz w:val="22"/>
        </w:rPr>
        <w:t xml:space="preserve"> </w:t>
      </w:r>
      <w:r>
        <w:rPr>
          <w:sz w:val="22"/>
        </w:rPr>
        <w:t>case</w:t>
      </w:r>
      <w:r>
        <w:rPr>
          <w:spacing w:val="-9"/>
          <w:sz w:val="22"/>
        </w:rPr>
        <w:t xml:space="preserve"> </w:t>
      </w:r>
      <w:r>
        <w:rPr>
          <w:sz w:val="22"/>
        </w:rPr>
        <w:t>diagrams,</w:t>
      </w:r>
      <w:r>
        <w:rPr>
          <w:spacing w:val="-4"/>
          <w:sz w:val="22"/>
        </w:rPr>
        <w:t xml:space="preserve"> </w:t>
      </w:r>
      <w:r>
        <w:rPr>
          <w:sz w:val="22"/>
        </w:rPr>
        <w:t>Class</w:t>
      </w:r>
      <w:r>
        <w:rPr>
          <w:spacing w:val="-5"/>
          <w:sz w:val="22"/>
        </w:rPr>
        <w:t xml:space="preserve"> </w:t>
      </w:r>
      <w:r>
        <w:rPr>
          <w:sz w:val="22"/>
        </w:rPr>
        <w:t>diagrams,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Sequence</w:t>
      </w:r>
      <w:r>
        <w:rPr>
          <w:spacing w:val="-14"/>
          <w:sz w:val="22"/>
        </w:rPr>
        <w:t xml:space="preserve"> </w:t>
      </w:r>
      <w:r>
        <w:rPr>
          <w:sz w:val="22"/>
        </w:rPr>
        <w:t>diagrams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Star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UML.</w:t>
      </w:r>
    </w:p>
    <w:p w14:paraId="21BCF17C">
      <w:pPr>
        <w:pStyle w:val="7"/>
        <w:numPr>
          <w:ilvl w:val="0"/>
          <w:numId w:val="1"/>
        </w:numPr>
        <w:tabs>
          <w:tab w:val="left" w:pos="580"/>
        </w:tabs>
        <w:spacing w:before="39" w:after="0" w:line="278" w:lineRule="auto"/>
        <w:ind w:left="580" w:right="264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 xml:space="preserve"> </w:t>
      </w:r>
      <w:r>
        <w:rPr>
          <w:sz w:val="22"/>
        </w:rPr>
        <w:t>SQL</w:t>
      </w:r>
      <w:r>
        <w:rPr>
          <w:spacing w:val="27"/>
          <w:sz w:val="22"/>
        </w:rPr>
        <w:t xml:space="preserve"> </w:t>
      </w:r>
      <w:r>
        <w:rPr>
          <w:sz w:val="22"/>
        </w:rPr>
        <w:t>and</w:t>
      </w:r>
      <w:r>
        <w:rPr>
          <w:spacing w:val="25"/>
          <w:sz w:val="22"/>
        </w:rPr>
        <w:t xml:space="preserve"> </w:t>
      </w:r>
      <w:r>
        <w:rPr>
          <w:sz w:val="22"/>
        </w:rPr>
        <w:t>PL/SQL</w:t>
      </w:r>
      <w:r>
        <w:rPr>
          <w:spacing w:val="-4"/>
          <w:sz w:val="22"/>
        </w:rPr>
        <w:t xml:space="preserve"> </w:t>
      </w:r>
      <w:r>
        <w:rPr>
          <w:sz w:val="22"/>
        </w:rPr>
        <w:t>queries</w:t>
      </w:r>
      <w:r>
        <w:rPr>
          <w:spacing w:val="28"/>
          <w:sz w:val="22"/>
        </w:rPr>
        <w:t xml:space="preserve"> </w:t>
      </w:r>
      <w:r>
        <w:rPr>
          <w:sz w:val="22"/>
        </w:rPr>
        <w:t>to implement</w:t>
      </w:r>
      <w:r>
        <w:rPr>
          <w:spacing w:val="29"/>
          <w:sz w:val="22"/>
        </w:rPr>
        <w:t xml:space="preserve"> </w:t>
      </w:r>
      <w:r>
        <w:rPr>
          <w:sz w:val="22"/>
        </w:rPr>
        <w:t>CRUD</w:t>
      </w:r>
      <w:r>
        <w:rPr>
          <w:spacing w:val="29"/>
          <w:sz w:val="22"/>
        </w:rPr>
        <w:t xml:space="preserve"> </w:t>
      </w:r>
      <w:r>
        <w:rPr>
          <w:sz w:val="22"/>
        </w:rPr>
        <w:t>operations</w:t>
      </w:r>
      <w:r>
        <w:rPr>
          <w:spacing w:val="28"/>
          <w:sz w:val="22"/>
        </w:rPr>
        <w:t xml:space="preserve"> </w:t>
      </w:r>
      <w:r>
        <w:rPr>
          <w:sz w:val="22"/>
        </w:rPr>
        <w:t>and developed</w:t>
      </w:r>
      <w:r>
        <w:rPr>
          <w:spacing w:val="25"/>
          <w:sz w:val="22"/>
        </w:rPr>
        <w:t xml:space="preserve"> </w:t>
      </w:r>
      <w:r>
        <w:rPr>
          <w:sz w:val="22"/>
        </w:rPr>
        <w:t>Stored Procedures,</w:t>
      </w:r>
      <w:r>
        <w:rPr>
          <w:spacing w:val="25"/>
          <w:sz w:val="22"/>
        </w:rPr>
        <w:t xml:space="preserve"> </w:t>
      </w:r>
      <w:r>
        <w:rPr>
          <w:sz w:val="22"/>
        </w:rPr>
        <w:t>Functions</w:t>
      </w:r>
      <w:r>
        <w:rPr>
          <w:spacing w:val="30"/>
          <w:sz w:val="22"/>
        </w:rPr>
        <w:t xml:space="preserve"> </w:t>
      </w:r>
      <w:r>
        <w:rPr>
          <w:sz w:val="22"/>
        </w:rPr>
        <w:t>to interact with the IBM DB2 database.</w:t>
      </w:r>
    </w:p>
    <w:p w14:paraId="166615CE">
      <w:pPr>
        <w:pStyle w:val="7"/>
        <w:numPr>
          <w:ilvl w:val="0"/>
          <w:numId w:val="1"/>
        </w:numPr>
        <w:tabs>
          <w:tab w:val="left" w:pos="580"/>
        </w:tabs>
        <w:spacing w:before="0" w:after="0" w:line="280" w:lineRule="auto"/>
        <w:ind w:left="580" w:right="276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Developed and optimized ETL processes using SQL Server Integration Services (SSIS) to integrate data from multiple sources into SQL Server databases.</w:t>
      </w:r>
    </w:p>
    <w:p w14:paraId="2D796AA6">
      <w:pPr>
        <w:pStyle w:val="7"/>
        <w:numPr>
          <w:ilvl w:val="0"/>
          <w:numId w:val="1"/>
        </w:numPr>
        <w:tabs>
          <w:tab w:val="left" w:pos="580"/>
        </w:tabs>
        <w:spacing w:before="0" w:after="0" w:line="273" w:lineRule="auto"/>
        <w:ind w:left="580" w:right="271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 xml:space="preserve"> </w:t>
      </w:r>
      <w:r>
        <w:rPr>
          <w:sz w:val="22"/>
        </w:rPr>
        <w:t>custom</w:t>
      </w:r>
      <w:r>
        <w:rPr>
          <w:spacing w:val="-12"/>
          <w:sz w:val="22"/>
        </w:rPr>
        <w:t xml:space="preserve"> </w:t>
      </w:r>
      <w:r>
        <w:rPr>
          <w:sz w:val="22"/>
        </w:rPr>
        <w:t>.NET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manage</w:t>
      </w:r>
      <w:r>
        <w:rPr>
          <w:spacing w:val="-11"/>
          <w:sz w:val="22"/>
        </w:rPr>
        <w:t xml:space="preserve"> </w:t>
      </w:r>
      <w:r>
        <w:rPr>
          <w:sz w:val="22"/>
        </w:rPr>
        <w:t>report</w:t>
      </w:r>
      <w:r>
        <w:rPr>
          <w:spacing w:val="-3"/>
          <w:sz w:val="22"/>
        </w:rPr>
        <w:t xml:space="preserve"> </w:t>
      </w:r>
      <w:r>
        <w:rPr>
          <w:sz w:val="22"/>
        </w:rPr>
        <w:t>execution,</w:t>
      </w:r>
      <w:r>
        <w:rPr>
          <w:spacing w:val="-4"/>
          <w:sz w:val="22"/>
        </w:rPr>
        <w:t xml:space="preserve"> </w:t>
      </w:r>
      <w:r>
        <w:rPr>
          <w:sz w:val="22"/>
        </w:rPr>
        <w:t>parameter passing,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export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various</w:t>
      </w:r>
      <w:r>
        <w:rPr>
          <w:spacing w:val="-3"/>
          <w:sz w:val="22"/>
        </w:rPr>
        <w:t xml:space="preserve"> </w:t>
      </w:r>
      <w:r>
        <w:rPr>
          <w:sz w:val="22"/>
        </w:rPr>
        <w:t>formats</w:t>
      </w:r>
      <w:r>
        <w:rPr>
          <w:spacing w:val="-3"/>
          <w:sz w:val="22"/>
        </w:rPr>
        <w:t xml:space="preserve"> </w:t>
      </w:r>
      <w:r>
        <w:rPr>
          <w:sz w:val="22"/>
        </w:rPr>
        <w:t>(PDF,</w:t>
      </w:r>
      <w:r>
        <w:rPr>
          <w:spacing w:val="-6"/>
          <w:sz w:val="22"/>
        </w:rPr>
        <w:t xml:space="preserve"> </w:t>
      </w:r>
      <w:r>
        <w:rPr>
          <w:sz w:val="22"/>
        </w:rPr>
        <w:t>Excel, CSV, etc.).</w:t>
      </w:r>
    </w:p>
    <w:p w14:paraId="5223AC85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75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Utilized</w:t>
      </w:r>
      <w:r>
        <w:rPr>
          <w:spacing w:val="36"/>
          <w:sz w:val="22"/>
        </w:rPr>
        <w:t xml:space="preserve"> </w:t>
      </w:r>
      <w:r>
        <w:rPr>
          <w:sz w:val="22"/>
        </w:rPr>
        <w:t>T-SQL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>optimized</w:t>
      </w:r>
      <w:r>
        <w:rPr>
          <w:spacing w:val="38"/>
          <w:sz w:val="22"/>
        </w:rPr>
        <w:t xml:space="preserve"> </w:t>
      </w:r>
      <w:r>
        <w:rPr>
          <w:sz w:val="22"/>
        </w:rPr>
        <w:t>complex</w:t>
      </w:r>
      <w:r>
        <w:rPr>
          <w:spacing w:val="40"/>
          <w:sz w:val="22"/>
        </w:rPr>
        <w:t xml:space="preserve"> </w:t>
      </w:r>
      <w:r>
        <w:rPr>
          <w:sz w:val="22"/>
        </w:rPr>
        <w:t>SQL</w:t>
      </w:r>
      <w:r>
        <w:rPr>
          <w:spacing w:val="40"/>
          <w:sz w:val="22"/>
        </w:rPr>
        <w:t xml:space="preserve"> </w:t>
      </w:r>
      <w:r>
        <w:rPr>
          <w:sz w:val="22"/>
        </w:rPr>
        <w:t>queries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32"/>
          <w:sz w:val="22"/>
        </w:rPr>
        <w:t xml:space="preserve"> </w:t>
      </w:r>
      <w:r>
        <w:rPr>
          <w:sz w:val="22"/>
        </w:rPr>
        <w:t>retrieve</w:t>
      </w:r>
      <w:r>
        <w:rPr>
          <w:spacing w:val="39"/>
          <w:sz w:val="22"/>
        </w:rPr>
        <w:t xml:space="preserve"> </w:t>
      </w:r>
      <w:r>
        <w:rPr>
          <w:sz w:val="22"/>
        </w:rPr>
        <w:t>large</w:t>
      </w:r>
      <w:r>
        <w:rPr>
          <w:spacing w:val="39"/>
          <w:sz w:val="22"/>
        </w:rPr>
        <w:t xml:space="preserve"> </w:t>
      </w:r>
      <w:r>
        <w:rPr>
          <w:sz w:val="22"/>
        </w:rPr>
        <w:t>datasets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40"/>
          <w:sz w:val="22"/>
        </w:rPr>
        <w:t xml:space="preserve"> </w:t>
      </w:r>
      <w:r>
        <w:rPr>
          <w:sz w:val="22"/>
        </w:rPr>
        <w:t>SSRS</w:t>
      </w:r>
      <w:r>
        <w:rPr>
          <w:spacing w:val="36"/>
          <w:sz w:val="22"/>
        </w:rPr>
        <w:t xml:space="preserve"> </w:t>
      </w:r>
      <w:r>
        <w:rPr>
          <w:sz w:val="22"/>
        </w:rPr>
        <w:t>reports,</w:t>
      </w:r>
      <w:r>
        <w:rPr>
          <w:spacing w:val="40"/>
          <w:sz w:val="22"/>
        </w:rPr>
        <w:t xml:space="preserve"> </w:t>
      </w:r>
      <w:r>
        <w:rPr>
          <w:sz w:val="22"/>
        </w:rPr>
        <w:t>improving</w:t>
      </w:r>
      <w:r>
        <w:rPr>
          <w:spacing w:val="40"/>
          <w:sz w:val="22"/>
        </w:rPr>
        <w:t xml:space="preserve"> </w:t>
      </w:r>
      <w:r>
        <w:rPr>
          <w:sz w:val="22"/>
        </w:rPr>
        <w:t>report performance by reducing execution time.</w:t>
      </w:r>
    </w:p>
    <w:p w14:paraId="688B9950">
      <w:pPr>
        <w:pStyle w:val="7"/>
        <w:spacing w:after="0" w:line="278" w:lineRule="auto"/>
        <w:jc w:val="left"/>
        <w:rPr>
          <w:rFonts w:ascii="Arial" w:hAnsi="Arial"/>
          <w:b/>
          <w:sz w:val="22"/>
        </w:rPr>
        <w:sectPr>
          <w:pgSz w:w="12240" w:h="15830"/>
          <w:pgMar w:top="960" w:right="360" w:bottom="280" w:left="360" w:header="728" w:footer="0" w:gutter="0"/>
          <w:cols w:space="720" w:num="1"/>
        </w:sectPr>
      </w:pPr>
    </w:p>
    <w:p w14:paraId="27D9D94C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4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Designed</w:t>
      </w:r>
      <w:r>
        <w:rPr>
          <w:spacing w:val="-1"/>
          <w:sz w:val="22"/>
        </w:rPr>
        <w:t xml:space="preserve"> </w:t>
      </w:r>
      <w:r>
        <w:rPr>
          <w:sz w:val="22"/>
        </w:rPr>
        <w:t>and implemented cloud-native .NET Core</w:t>
      </w:r>
      <w:r>
        <w:rPr>
          <w:spacing w:val="-1"/>
          <w:sz w:val="22"/>
        </w:rPr>
        <w:t xml:space="preserve"> </w:t>
      </w:r>
      <w:r>
        <w:rPr>
          <w:sz w:val="22"/>
        </w:rPr>
        <w:t>applications deployed on AWS, using EC2 and Elastic Beanstalk to manage scalable, fault-tolerant services.</w:t>
      </w:r>
    </w:p>
    <w:p w14:paraId="1A26209B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71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Utilized</w:t>
      </w:r>
      <w:r>
        <w:rPr>
          <w:spacing w:val="-14"/>
          <w:sz w:val="22"/>
        </w:rPr>
        <w:t xml:space="preserve"> </w:t>
      </w:r>
      <w:r>
        <w:rPr>
          <w:sz w:val="22"/>
        </w:rPr>
        <w:t>AWS</w:t>
      </w:r>
      <w:r>
        <w:rPr>
          <w:spacing w:val="-13"/>
          <w:sz w:val="22"/>
        </w:rPr>
        <w:t xml:space="preserve"> </w:t>
      </w:r>
      <w:r>
        <w:rPr>
          <w:sz w:val="22"/>
        </w:rPr>
        <w:t>RDS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manage</w:t>
      </w:r>
      <w:r>
        <w:rPr>
          <w:spacing w:val="-17"/>
          <w:sz w:val="22"/>
        </w:rPr>
        <w:t xml:space="preserve"> </w:t>
      </w:r>
      <w:r>
        <w:rPr>
          <w:sz w:val="22"/>
        </w:rPr>
        <w:t>SQL</w:t>
      </w:r>
      <w:r>
        <w:rPr>
          <w:spacing w:val="-10"/>
          <w:sz w:val="22"/>
        </w:rPr>
        <w:t xml:space="preserve"> </w:t>
      </w:r>
      <w:r>
        <w:rPr>
          <w:sz w:val="22"/>
        </w:rPr>
        <w:t>Server</w:t>
      </w:r>
      <w:r>
        <w:rPr>
          <w:spacing w:val="-6"/>
          <w:sz w:val="22"/>
        </w:rPr>
        <w:t xml:space="preserve"> </w:t>
      </w:r>
      <w:r>
        <w:rPr>
          <w:sz w:val="22"/>
        </w:rPr>
        <w:t>databases</w:t>
      </w:r>
      <w:r>
        <w:rPr>
          <w:spacing w:val="-11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z w:val="22"/>
        </w:rPr>
        <w:t>cloud,</w:t>
      </w:r>
      <w:r>
        <w:rPr>
          <w:spacing w:val="-7"/>
          <w:sz w:val="22"/>
        </w:rPr>
        <w:t xml:space="preserve"> </w:t>
      </w:r>
      <w:r>
        <w:rPr>
          <w:sz w:val="22"/>
        </w:rPr>
        <w:t>optimizing</w:t>
      </w:r>
      <w:r>
        <w:rPr>
          <w:spacing w:val="-10"/>
          <w:sz w:val="22"/>
        </w:rPr>
        <w:t xml:space="preserve"> </w:t>
      </w:r>
      <w:r>
        <w:rPr>
          <w:sz w:val="22"/>
        </w:rPr>
        <w:t>query</w:t>
      </w:r>
      <w:r>
        <w:rPr>
          <w:spacing w:val="-15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17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automating</w:t>
      </w:r>
      <w:r>
        <w:rPr>
          <w:spacing w:val="-15"/>
          <w:sz w:val="22"/>
        </w:rPr>
        <w:t xml:space="preserve"> </w:t>
      </w:r>
      <w:r>
        <w:rPr>
          <w:sz w:val="22"/>
        </w:rPr>
        <w:t>backups, leading to a 20% increase in database efficiency.</w:t>
      </w:r>
    </w:p>
    <w:p w14:paraId="2FE63F5E">
      <w:pPr>
        <w:pStyle w:val="7"/>
        <w:numPr>
          <w:ilvl w:val="0"/>
          <w:numId w:val="1"/>
        </w:numPr>
        <w:tabs>
          <w:tab w:val="left" w:pos="580"/>
        </w:tabs>
        <w:spacing w:before="0" w:after="0" w:line="271" w:lineRule="auto"/>
        <w:ind w:left="580" w:right="27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Automated the deployment of .NET applications using AWS Code Pipeline and CloudFormation, reducing deployment times by 50% and minimizing manual errors.</w:t>
      </w:r>
    </w:p>
    <w:p w14:paraId="5290613F">
      <w:pPr>
        <w:pStyle w:val="7"/>
        <w:numPr>
          <w:ilvl w:val="0"/>
          <w:numId w:val="1"/>
        </w:numPr>
        <w:tabs>
          <w:tab w:val="left" w:pos="580"/>
        </w:tabs>
        <w:spacing w:before="0" w:after="0" w:line="278" w:lineRule="auto"/>
        <w:ind w:left="580" w:right="269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Migrated</w:t>
      </w:r>
      <w:r>
        <w:rPr>
          <w:spacing w:val="27"/>
          <w:sz w:val="22"/>
        </w:rPr>
        <w:t xml:space="preserve"> </w:t>
      </w:r>
      <w:r>
        <w:rPr>
          <w:sz w:val="22"/>
        </w:rPr>
        <w:t>legacy</w:t>
      </w:r>
      <w:r>
        <w:rPr>
          <w:spacing w:val="30"/>
          <w:sz w:val="22"/>
        </w:rPr>
        <w:t xml:space="preserve"> </w:t>
      </w:r>
      <w:r>
        <w:rPr>
          <w:sz w:val="22"/>
        </w:rPr>
        <w:t>on-premises</w:t>
      </w:r>
      <w:r>
        <w:rPr>
          <w:spacing w:val="35"/>
          <w:sz w:val="22"/>
        </w:rPr>
        <w:t xml:space="preserve"> </w:t>
      </w:r>
      <w:r>
        <w:rPr>
          <w:sz w:val="22"/>
        </w:rPr>
        <w:t>.NET</w:t>
      </w:r>
      <w:r>
        <w:rPr>
          <w:spacing w:val="34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35"/>
          <w:sz w:val="22"/>
        </w:rPr>
        <w:t xml:space="preserve"> </w:t>
      </w:r>
      <w:r>
        <w:rPr>
          <w:sz w:val="22"/>
        </w:rPr>
        <w:t>to</w:t>
      </w:r>
      <w:r>
        <w:rPr>
          <w:spacing w:val="30"/>
          <w:sz w:val="22"/>
        </w:rPr>
        <w:t xml:space="preserve"> </w:t>
      </w:r>
      <w:r>
        <w:rPr>
          <w:sz w:val="22"/>
        </w:rPr>
        <w:t>AWS,</w:t>
      </w:r>
      <w:r>
        <w:rPr>
          <w:spacing w:val="35"/>
          <w:sz w:val="22"/>
        </w:rPr>
        <w:t xml:space="preserve"> </w:t>
      </w:r>
      <w:r>
        <w:rPr>
          <w:sz w:val="22"/>
        </w:rPr>
        <w:t>resulting</w:t>
      </w:r>
      <w:r>
        <w:rPr>
          <w:spacing w:val="30"/>
          <w:sz w:val="22"/>
        </w:rPr>
        <w:t xml:space="preserve"> </w:t>
      </w:r>
      <w:r>
        <w:rPr>
          <w:sz w:val="22"/>
        </w:rPr>
        <w:t>in</w:t>
      </w:r>
      <w:r>
        <w:rPr>
          <w:spacing w:val="30"/>
          <w:sz w:val="22"/>
        </w:rPr>
        <w:t xml:space="preserve"> </w:t>
      </w:r>
      <w:r>
        <w:rPr>
          <w:sz w:val="22"/>
        </w:rPr>
        <w:t>improved</w:t>
      </w:r>
      <w:r>
        <w:rPr>
          <w:spacing w:val="3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30"/>
          <w:sz w:val="22"/>
        </w:rPr>
        <w:t xml:space="preserve"> </w:t>
      </w:r>
      <w:r>
        <w:rPr>
          <w:sz w:val="22"/>
        </w:rPr>
        <w:t>performance</w:t>
      </w:r>
      <w:r>
        <w:rPr>
          <w:spacing w:val="30"/>
          <w:sz w:val="22"/>
        </w:rPr>
        <w:t xml:space="preserve"> </w:t>
      </w:r>
      <w:r>
        <w:rPr>
          <w:sz w:val="22"/>
        </w:rPr>
        <w:t>and</w:t>
      </w:r>
      <w:r>
        <w:rPr>
          <w:spacing w:val="30"/>
          <w:sz w:val="22"/>
        </w:rPr>
        <w:t xml:space="preserve"> </w:t>
      </w:r>
      <w:r>
        <w:rPr>
          <w:sz w:val="22"/>
        </w:rPr>
        <w:t>a</w:t>
      </w:r>
      <w:r>
        <w:rPr>
          <w:spacing w:val="40"/>
          <w:sz w:val="22"/>
        </w:rPr>
        <w:t xml:space="preserve"> </w:t>
      </w:r>
      <w:r>
        <w:rPr>
          <w:sz w:val="22"/>
        </w:rPr>
        <w:t>30% reduction in operational costs.</w:t>
      </w:r>
    </w:p>
    <w:p w14:paraId="710F5B97">
      <w:pPr>
        <w:pStyle w:val="7"/>
        <w:numPr>
          <w:ilvl w:val="0"/>
          <w:numId w:val="1"/>
        </w:numPr>
        <w:tabs>
          <w:tab w:val="left" w:pos="580"/>
        </w:tabs>
        <w:spacing w:before="0" w:after="0" w:line="242" w:lineRule="exact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Used</w:t>
      </w:r>
      <w:r>
        <w:rPr>
          <w:spacing w:val="-14"/>
          <w:sz w:val="22"/>
        </w:rPr>
        <w:t xml:space="preserve"> </w:t>
      </w: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Source</w:t>
      </w:r>
      <w:r>
        <w:rPr>
          <w:spacing w:val="-13"/>
          <w:sz w:val="22"/>
        </w:rPr>
        <w:t xml:space="preserve"> </w:t>
      </w:r>
      <w:r>
        <w:rPr>
          <w:sz w:val="22"/>
        </w:rPr>
        <w:t>Code</w:t>
      </w:r>
      <w:r>
        <w:rPr>
          <w:spacing w:val="-10"/>
          <w:sz w:val="22"/>
        </w:rPr>
        <w:t xml:space="preserve"> </w:t>
      </w:r>
      <w:r>
        <w:rPr>
          <w:sz w:val="22"/>
        </w:rPr>
        <w:t>Management</w:t>
      </w:r>
      <w:r>
        <w:rPr>
          <w:spacing w:val="-5"/>
          <w:sz w:val="22"/>
        </w:rPr>
        <w:t xml:space="preserve"> </w:t>
      </w:r>
      <w:r>
        <w:rPr>
          <w:sz w:val="22"/>
        </w:rPr>
        <w:t>(SCM)</w:t>
      </w:r>
      <w:r>
        <w:rPr>
          <w:spacing w:val="-8"/>
          <w:sz w:val="22"/>
        </w:rPr>
        <w:t xml:space="preserve"> </w:t>
      </w:r>
      <w:r>
        <w:rPr>
          <w:sz w:val="22"/>
        </w:rPr>
        <w:t>tool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JIRA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project </w:t>
      </w:r>
      <w:r>
        <w:rPr>
          <w:spacing w:val="-2"/>
          <w:sz w:val="22"/>
        </w:rPr>
        <w:t>management.</w:t>
      </w:r>
    </w:p>
    <w:p w14:paraId="7ED96F1C">
      <w:pPr>
        <w:pStyle w:val="7"/>
        <w:numPr>
          <w:ilvl w:val="0"/>
          <w:numId w:val="1"/>
        </w:numPr>
        <w:tabs>
          <w:tab w:val="left" w:pos="580"/>
        </w:tabs>
        <w:spacing w:before="29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Developed</w:t>
      </w:r>
      <w:r>
        <w:rPr>
          <w:spacing w:val="-16"/>
          <w:sz w:val="22"/>
        </w:rPr>
        <w:t xml:space="preserve"> </w:t>
      </w:r>
      <w:r>
        <w:rPr>
          <w:sz w:val="22"/>
        </w:rPr>
        <w:t>unit</w:t>
      </w:r>
      <w:r>
        <w:rPr>
          <w:spacing w:val="-4"/>
          <w:sz w:val="22"/>
        </w:rPr>
        <w:t xml:space="preserve"> </w:t>
      </w:r>
      <w:r>
        <w:rPr>
          <w:sz w:val="22"/>
        </w:rPr>
        <w:t>test</w:t>
      </w:r>
      <w:r>
        <w:rPr>
          <w:spacing w:val="-8"/>
          <w:sz w:val="22"/>
        </w:rPr>
        <w:t xml:space="preserve"> </w:t>
      </w:r>
      <w:r>
        <w:rPr>
          <w:sz w:val="22"/>
        </w:rPr>
        <w:t>cases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JUnit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SoapUI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developing</w:t>
      </w:r>
      <w:r>
        <w:rPr>
          <w:spacing w:val="-11"/>
          <w:sz w:val="22"/>
        </w:rPr>
        <w:t xml:space="preserve"> </w:t>
      </w:r>
      <w:r>
        <w:rPr>
          <w:sz w:val="22"/>
        </w:rPr>
        <w:t>Web</w:t>
      </w:r>
      <w:r>
        <w:rPr>
          <w:spacing w:val="-8"/>
          <w:sz w:val="22"/>
        </w:rPr>
        <w:t xml:space="preserve"> </w:t>
      </w:r>
      <w:r>
        <w:rPr>
          <w:sz w:val="22"/>
        </w:rPr>
        <w:t>Services</w:t>
      </w:r>
      <w:r>
        <w:rPr>
          <w:spacing w:val="-9"/>
          <w:sz w:val="22"/>
        </w:rPr>
        <w:t xml:space="preserve"> </w:t>
      </w:r>
      <w:r>
        <w:rPr>
          <w:sz w:val="22"/>
        </w:rPr>
        <w:t>functional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tests.</w:t>
      </w:r>
    </w:p>
    <w:p w14:paraId="412E4D1B">
      <w:pPr>
        <w:pStyle w:val="7"/>
        <w:numPr>
          <w:ilvl w:val="0"/>
          <w:numId w:val="1"/>
        </w:numPr>
        <w:tabs>
          <w:tab w:val="left" w:pos="580"/>
        </w:tabs>
        <w:spacing w:before="38" w:after="0" w:line="240" w:lineRule="auto"/>
        <w:ind w:left="580" w:right="0" w:hanging="362"/>
        <w:jc w:val="left"/>
        <w:rPr>
          <w:rFonts w:ascii="Arial" w:hAnsi="Arial"/>
          <w:b/>
          <w:sz w:val="22"/>
        </w:rPr>
      </w:pPr>
      <w:r>
        <w:rPr>
          <w:sz w:val="22"/>
        </w:rPr>
        <w:t>Conducted</w:t>
      </w:r>
      <w:r>
        <w:rPr>
          <w:spacing w:val="-13"/>
          <w:sz w:val="22"/>
        </w:rPr>
        <w:t xml:space="preserve"> </w:t>
      </w:r>
      <w:r>
        <w:rPr>
          <w:sz w:val="22"/>
        </w:rPr>
        <w:t>UATs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releases.</w:t>
      </w:r>
    </w:p>
    <w:p w14:paraId="754FC4E0">
      <w:pPr>
        <w:pStyle w:val="5"/>
        <w:spacing w:before="40" w:line="273" w:lineRule="auto"/>
        <w:ind w:left="220" w:firstLine="0"/>
      </w:pPr>
      <w:r>
        <w:rPr>
          <w:b/>
        </w:rPr>
        <w:t>Environment</w:t>
      </w:r>
      <w:r>
        <w:t>:</w:t>
      </w:r>
      <w:r>
        <w:rPr>
          <w:spacing w:val="-14"/>
        </w:rPr>
        <w:t xml:space="preserve"> </w:t>
      </w:r>
      <w:r>
        <w:t>Core</w:t>
      </w:r>
      <w:r>
        <w:rPr>
          <w:spacing w:val="-17"/>
        </w:rPr>
        <w:t xml:space="preserve"> </w:t>
      </w:r>
      <w:r>
        <w:t>Java,</w:t>
      </w:r>
      <w:r>
        <w:rPr>
          <w:spacing w:val="-14"/>
        </w:rPr>
        <w:t xml:space="preserve"> </w:t>
      </w:r>
      <w:r>
        <w:t>J2EE,</w:t>
      </w:r>
      <w:r>
        <w:rPr>
          <w:spacing w:val="-14"/>
        </w:rPr>
        <w:t xml:space="preserve"> </w:t>
      </w:r>
      <w:r>
        <w:t>Swing,</w:t>
      </w:r>
      <w:r>
        <w:rPr>
          <w:spacing w:val="-13"/>
        </w:rPr>
        <w:t xml:space="preserve"> </w:t>
      </w:r>
      <w:r>
        <w:t>EJB,</w:t>
      </w:r>
      <w:r>
        <w:rPr>
          <w:spacing w:val="-14"/>
        </w:rPr>
        <w:t xml:space="preserve"> </w:t>
      </w:r>
      <w:r>
        <w:t>JSP,</w:t>
      </w:r>
      <w:r>
        <w:rPr>
          <w:spacing w:val="-14"/>
        </w:rPr>
        <w:t xml:space="preserve"> </w:t>
      </w:r>
      <w:r>
        <w:t>WSDL,</w:t>
      </w:r>
      <w:r>
        <w:rPr>
          <w:spacing w:val="-14"/>
        </w:rPr>
        <w:t xml:space="preserve"> </w:t>
      </w:r>
      <w:r>
        <w:t>SOAP,</w:t>
      </w:r>
      <w:r>
        <w:rPr>
          <w:spacing w:val="-13"/>
        </w:rPr>
        <w:t xml:space="preserve"> </w:t>
      </w:r>
      <w:r>
        <w:t>Servlets,</w:t>
      </w:r>
      <w:r>
        <w:rPr>
          <w:spacing w:val="-14"/>
        </w:rPr>
        <w:t xml:space="preserve"> </w:t>
      </w:r>
      <w:r>
        <w:t>Struts,</w:t>
      </w:r>
      <w:r>
        <w:rPr>
          <w:spacing w:val="-14"/>
        </w:rPr>
        <w:t xml:space="preserve"> </w:t>
      </w:r>
      <w:r>
        <w:t>XML,</w:t>
      </w:r>
      <w:r>
        <w:rPr>
          <w:spacing w:val="-14"/>
        </w:rPr>
        <w:t xml:space="preserve"> </w:t>
      </w:r>
      <w:r>
        <w:t>XSL,</w:t>
      </w:r>
      <w:r>
        <w:rPr>
          <w:spacing w:val="-15"/>
        </w:rPr>
        <w:t xml:space="preserve"> </w:t>
      </w:r>
      <w:r>
        <w:t>XSLT,</w:t>
      </w:r>
      <w:r>
        <w:rPr>
          <w:spacing w:val="-13"/>
        </w:rPr>
        <w:t xml:space="preserve"> </w:t>
      </w:r>
      <w:r>
        <w:t>Eclipse,</w:t>
      </w:r>
      <w:r>
        <w:rPr>
          <w:spacing w:val="-14"/>
        </w:rPr>
        <w:t xml:space="preserve"> </w:t>
      </w:r>
      <w:r>
        <w:t>DB2,</w:t>
      </w:r>
      <w:r>
        <w:rPr>
          <w:spacing w:val="-14"/>
        </w:rPr>
        <w:t xml:space="preserve"> </w:t>
      </w:r>
      <w:r>
        <w:t>PL/SQL, WebSphere, SoapUI, AWS, JUnit, JIRA.</w:t>
      </w:r>
    </w:p>
    <w:p w14:paraId="23A20FA3">
      <w:pPr>
        <w:pStyle w:val="5"/>
        <w:spacing w:before="46"/>
        <w:ind w:left="0" w:firstLine="0"/>
      </w:pPr>
    </w:p>
    <w:p w14:paraId="72ADE02A">
      <w:pPr>
        <w:spacing w:before="0"/>
        <w:ind w:left="220" w:right="0" w:firstLine="0"/>
        <w:jc w:val="left"/>
        <w:rPr>
          <w:b/>
          <w:sz w:val="22"/>
        </w:rPr>
      </w:pPr>
      <w:bookmarkStart w:id="5" w:name="EDUCATION: Bachelor of Technology in Ele"/>
      <w:bookmarkEnd w:id="5"/>
      <w:r>
        <w:rPr>
          <w:b/>
          <w:sz w:val="22"/>
        </w:rPr>
        <w:t>EDUCATION:</w:t>
      </w:r>
      <w:r>
        <w:rPr>
          <w:b/>
          <w:spacing w:val="26"/>
          <w:sz w:val="22"/>
        </w:rPr>
        <w:t xml:space="preserve"> </w:t>
      </w:r>
      <w:r>
        <w:rPr>
          <w:b/>
          <w:sz w:val="22"/>
        </w:rPr>
        <w:t>Bachelor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Technology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Electronics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Communication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Engineering -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JNTUK,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INDIA</w:t>
      </w:r>
    </w:p>
    <w:sectPr>
      <w:pgSz w:w="12240" w:h="15830"/>
      <w:pgMar w:top="960" w:right="360" w:bottom="280" w:left="360" w:header="728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0DA62">
    <w:pPr>
      <w:pStyle w:val="5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355600</wp:posOffset>
              </wp:positionH>
              <wp:positionV relativeFrom="page">
                <wp:posOffset>449580</wp:posOffset>
              </wp:positionV>
              <wp:extent cx="2097405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74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28F25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Sr.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Stack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.NET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8pt;margin-top:35.4pt;height:14.25pt;width:165.15pt;mso-position-horizontal-relative:page;mso-position-vertical-relative:page;z-index:-251657216;mso-width-relative:page;mso-height-relative:page;" filled="f" stroked="f" coordsize="21600,21600" o:gfxdata="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/Frp&#10;MdgAAAAIAQAADwAAAAAAAAABACAAAAAiAAAAZHJzL2Rvd25yZXYueG1sUEsBAhQAFAAAAAgAh07i&#10;QNikEpS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728F25"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Sr.</w:t>
                    </w:r>
                    <w:r>
                      <w:rPr>
                        <w:b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b/>
                        <w:sz w:val="22"/>
                      </w:rPr>
                      <w:t>Full</w:t>
                    </w:r>
                    <w:r>
                      <w:rPr>
                        <w:b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b/>
                        <w:sz w:val="22"/>
                      </w:rPr>
                      <w:t>Stack</w:t>
                    </w:r>
                    <w:r>
                      <w:rPr>
                        <w:b/>
                        <w:spacing w:val="-12"/>
                        <w:sz w:val="22"/>
                      </w:rPr>
                      <w:t xml:space="preserve"> </w:t>
                    </w:r>
                    <w:r>
                      <w:rPr>
                        <w:b/>
                        <w:sz w:val="22"/>
                      </w:rPr>
                      <w:t>.NET</w:t>
                    </w:r>
                    <w:r>
                      <w:rPr>
                        <w:b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2"/>
                      </w:rPr>
                      <w:t>DEVELOPER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58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600" w:hanging="284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4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6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60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52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44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6" w:hanging="28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7C41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8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2025-01-08T15:18:00Z</dcterms:created>
  <dc:creator>Janardhan Chowdary</dc:creator>
  <cp:lastModifiedBy>Srinath Kotha</cp:lastModifiedBy>
  <dcterms:modified xsi:type="dcterms:W3CDTF">2025-01-08T15:20:13Z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2025-01-08T00:00:00Z</vt:filetime>
  </property>
  <property fmtid="{D5CDD505-2E9C-101B-9397-08002B2CF9AE}" pid="5" name="SourceModified">
    <vt:lpwstr>D:20241108090453-06'00'</vt:lpwstr>
  </property>
  <property fmtid="{D5CDD505-2E9C-101B-9397-08002B2CF9AE}" pid="6" name="KSOProductBuildVer">
    <vt:lpwstr>1033-12.2.0.19307</vt:lpwstr>
  </property>
  <property fmtid="{D5CDD505-2E9C-101B-9397-08002B2CF9AE}" pid="7" name="ICV">
    <vt:lpwstr>33C43B33B6424E76A7C461F72AA74036_13</vt:lpwstr>
  </property>
</Properties>
</file>