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4F37" w14:textId="77777777" w:rsidR="00F460CF" w:rsidRDefault="00000000">
      <w:pPr>
        <w:pStyle w:val="Title"/>
      </w:pPr>
      <w:r>
        <w:rPr>
          <w:color w:val="585858"/>
        </w:rPr>
        <w:t>Shrikrishna</w:t>
      </w:r>
      <w:r>
        <w:rPr>
          <w:color w:val="585858"/>
          <w:spacing w:val="-2"/>
        </w:rPr>
        <w:t xml:space="preserve"> Sahasrabudhe</w:t>
      </w:r>
    </w:p>
    <w:p w14:paraId="1115E3F6" w14:textId="4AFBE0D4" w:rsidR="00F460CF" w:rsidRDefault="00000000">
      <w:pPr>
        <w:tabs>
          <w:tab w:val="left" w:pos="4061"/>
          <w:tab w:val="left" w:pos="6361"/>
          <w:tab w:val="left" w:pos="8408"/>
        </w:tabs>
        <w:spacing w:before="1"/>
        <w:ind w:left="360" w:right="355"/>
        <w:rPr>
          <w:rFonts w:ascii="Times New Roman" w:hAnsi="Times New Roman"/>
          <w:b/>
          <w:color w:val="585858"/>
          <w:sz w:val="20"/>
        </w:rPr>
      </w:pPr>
      <w:r>
        <w:rPr>
          <w:rFonts w:ascii="Times New Roman" w:hAns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1FE289" wp14:editId="2B429A7B">
                <wp:simplePos x="0" y="0"/>
                <wp:positionH relativeFrom="page">
                  <wp:posOffset>438785</wp:posOffset>
                </wp:positionH>
                <wp:positionV relativeFrom="paragraph">
                  <wp:posOffset>304800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2D6AE" id="Graphic 1" o:spid="_x0000_s1026" style="position:absolute;margin-left:34.55pt;margin-top:24pt;width:54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b/>
          <w:color w:val="585858"/>
          <w:sz w:val="20"/>
        </w:rPr>
        <w:t>Consultant</w:t>
      </w:r>
      <w:r>
        <w:rPr>
          <w:rFonts w:ascii="Times New Roman" w:hAnsi="Times New Roman"/>
          <w:b/>
          <w:color w:val="585858"/>
          <w:spacing w:val="-7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in</w:t>
      </w:r>
      <w:r>
        <w:rPr>
          <w:rFonts w:ascii="Times New Roman" w:hAnsi="Times New Roman"/>
          <w:b/>
          <w:color w:val="585858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SAP</w:t>
      </w:r>
      <w:r>
        <w:rPr>
          <w:rFonts w:ascii="Times New Roman" w:hAnsi="Times New Roman"/>
          <w:b/>
          <w:color w:val="585858"/>
          <w:spacing w:val="-5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EPPM–Enterprise</w:t>
      </w:r>
      <w:r>
        <w:rPr>
          <w:rFonts w:ascii="Times New Roman" w:hAnsi="Times New Roman"/>
          <w:b/>
          <w:color w:val="585858"/>
          <w:spacing w:val="-7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Portfolio</w:t>
      </w:r>
      <w:r>
        <w:rPr>
          <w:rFonts w:ascii="Times New Roman" w:hAnsi="Times New Roman"/>
          <w:b/>
          <w:color w:val="585858"/>
          <w:spacing w:val="-7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&amp;</w:t>
      </w:r>
      <w:r>
        <w:rPr>
          <w:rFonts w:ascii="Times New Roman" w:hAnsi="Times New Roman"/>
          <w:b/>
          <w:color w:val="585858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Project</w:t>
      </w:r>
      <w:r>
        <w:rPr>
          <w:rFonts w:ascii="Times New Roman" w:hAnsi="Times New Roman"/>
          <w:b/>
          <w:color w:val="585858"/>
          <w:spacing w:val="-7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Management</w:t>
      </w:r>
      <w:r>
        <w:rPr>
          <w:rFonts w:ascii="Times New Roman" w:hAnsi="Times New Roman"/>
          <w:b/>
          <w:color w:val="585858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on</w:t>
      </w:r>
      <w:r>
        <w:rPr>
          <w:rFonts w:ascii="Times New Roman" w:hAnsi="Times New Roman"/>
          <w:b/>
          <w:color w:val="585858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SAP</w:t>
      </w:r>
      <w:r>
        <w:rPr>
          <w:rFonts w:ascii="Times New Roman" w:hAnsi="Times New Roman"/>
          <w:b/>
          <w:color w:val="585858"/>
          <w:spacing w:val="-7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ECC</w:t>
      </w:r>
      <w:r w:rsidR="000F3CA6">
        <w:rPr>
          <w:rFonts w:ascii="Times New Roman" w:hAnsi="Times New Roman"/>
          <w:b/>
          <w:color w:val="585858"/>
          <w:spacing w:val="-7"/>
          <w:sz w:val="20"/>
        </w:rPr>
        <w:t xml:space="preserve">, </w:t>
      </w:r>
      <w:r>
        <w:rPr>
          <w:rFonts w:ascii="Times New Roman" w:hAnsi="Times New Roman"/>
          <w:b/>
          <w:color w:val="585858"/>
          <w:sz w:val="20"/>
        </w:rPr>
        <w:t>S4HANA</w:t>
      </w:r>
      <w:r>
        <w:rPr>
          <w:rFonts w:ascii="Times New Roman" w:hAnsi="Times New Roman"/>
          <w:b/>
          <w:color w:val="585858"/>
          <w:spacing w:val="-6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Premise</w:t>
      </w:r>
      <w:r>
        <w:rPr>
          <w:rFonts w:ascii="Times New Roman" w:hAnsi="Times New Roman"/>
          <w:b/>
          <w:color w:val="585858"/>
          <w:spacing w:val="-7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&amp;</w:t>
      </w:r>
      <w:r>
        <w:rPr>
          <w:rFonts w:ascii="Times New Roman" w:hAnsi="Times New Roman"/>
          <w:b/>
          <w:color w:val="585858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Public</w:t>
      </w:r>
      <w:r>
        <w:rPr>
          <w:rFonts w:ascii="Times New Roman" w:hAnsi="Times New Roman"/>
          <w:b/>
          <w:color w:val="585858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>Cloud</w:t>
      </w:r>
      <w:r>
        <w:rPr>
          <w:rFonts w:ascii="Times New Roman" w:hAnsi="Times New Roman"/>
          <w:b/>
          <w:color w:val="585858"/>
          <w:spacing w:val="-8"/>
          <w:sz w:val="20"/>
        </w:rPr>
        <w:t xml:space="preserve"> </w:t>
      </w:r>
      <w:r>
        <w:rPr>
          <w:rFonts w:ascii="Times New Roman" w:hAnsi="Times New Roman"/>
          <w:b/>
          <w:color w:val="585858"/>
          <w:sz w:val="20"/>
        </w:rPr>
        <w:t xml:space="preserve">2502 </w:t>
      </w:r>
    </w:p>
    <w:p w14:paraId="39E0FD84" w14:textId="79CBA5C3" w:rsidR="000F3CA6" w:rsidRDefault="000F3CA6" w:rsidP="000F3CA6">
      <w:pPr>
        <w:tabs>
          <w:tab w:val="left" w:pos="4061"/>
          <w:tab w:val="left" w:pos="6361"/>
          <w:tab w:val="left" w:pos="8408"/>
        </w:tabs>
        <w:spacing w:before="1"/>
        <w:ind w:left="360" w:right="355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585858"/>
          <w:sz w:val="20"/>
        </w:rPr>
        <w:t xml:space="preserve">Email ID – </w:t>
      </w:r>
      <w:hyperlink r:id="rId8" w:history="1">
        <w:r w:rsidRPr="0074475E">
          <w:rPr>
            <w:rStyle w:val="Hyperlink"/>
            <w:rFonts w:ascii="Times New Roman" w:hAnsi="Times New Roman"/>
            <w:b/>
            <w:sz w:val="20"/>
          </w:rPr>
          <w:t>mye2corp@gmail.com</w:t>
        </w:r>
      </w:hyperlink>
      <w:r>
        <w:rPr>
          <w:rFonts w:ascii="Times New Roman" w:hAnsi="Times New Roman"/>
          <w:b/>
          <w:color w:val="585858"/>
          <w:sz w:val="20"/>
        </w:rPr>
        <w:t xml:space="preserve">                               Mobile +1 404.822.6128                             H1B visa valid till 30</w:t>
      </w:r>
      <w:r w:rsidRPr="00452B36">
        <w:rPr>
          <w:rFonts w:ascii="Times New Roman" w:hAnsi="Times New Roman"/>
          <w:b/>
          <w:color w:val="585858"/>
          <w:sz w:val="20"/>
          <w:vertAlign w:val="superscript"/>
        </w:rPr>
        <w:t>th</w:t>
      </w:r>
      <w:r>
        <w:rPr>
          <w:rFonts w:ascii="Times New Roman" w:hAnsi="Times New Roman"/>
          <w:b/>
          <w:color w:val="585858"/>
          <w:sz w:val="20"/>
        </w:rPr>
        <w:t xml:space="preserve"> Sep 2026</w:t>
      </w:r>
    </w:p>
    <w:p w14:paraId="0FD7109D" w14:textId="77777777" w:rsidR="00F460CF" w:rsidRDefault="00F460CF">
      <w:pPr>
        <w:pStyle w:val="BodyText"/>
        <w:spacing w:before="1"/>
        <w:ind w:left="0" w:firstLine="0"/>
        <w:rPr>
          <w:rFonts w:ascii="Times New Roman"/>
          <w:b/>
          <w:sz w:val="20"/>
        </w:rPr>
      </w:pPr>
    </w:p>
    <w:p w14:paraId="48A50C02" w14:textId="77777777" w:rsidR="00F460CF" w:rsidRDefault="00000000">
      <w:pPr>
        <w:spacing w:line="230" w:lineRule="exact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Summary:</w:t>
      </w:r>
    </w:p>
    <w:p w14:paraId="7ECA92AC" w14:textId="77777777" w:rsidR="00034FBC" w:rsidRPr="000D4494" w:rsidRDefault="00034FBC" w:rsidP="00034FBC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 w:rsidRPr="000D4494">
        <w:t>Results-driven SAP techno-functional professional with over 22 years of experience in SAP technology, specializing in implementing and supporting financial solutions, optimizing business processes, and driving enterprise project portfolio management transformations.</w:t>
      </w:r>
    </w:p>
    <w:p w14:paraId="3C69CA8B" w14:textId="4C2B26C7" w:rsidR="00034FBC" w:rsidRPr="000D4494" w:rsidRDefault="00034FBC" w:rsidP="00034FBC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 xml:space="preserve">Over 8 years </w:t>
      </w:r>
      <w:r w:rsidRPr="000D4494">
        <w:t xml:space="preserve">Extensive experience in SAP EPPM including </w:t>
      </w:r>
      <w:r w:rsidR="00E261A4">
        <w:t>PS</w:t>
      </w:r>
      <w:r w:rsidR="00F45043">
        <w:t>,</w:t>
      </w:r>
      <w:r w:rsidR="008816A9">
        <w:t xml:space="preserve"> </w:t>
      </w:r>
      <w:r w:rsidR="00F45043">
        <w:t>IM</w:t>
      </w:r>
      <w:r w:rsidR="00E261A4">
        <w:t xml:space="preserve"> &amp; PPM</w:t>
      </w:r>
      <w:r w:rsidRPr="000D4494">
        <w:t xml:space="preserve"> with a strong understanding of project portfolio management, project execution, and financial tracking within SAP.</w:t>
      </w:r>
    </w:p>
    <w:p w14:paraId="418C0C4A" w14:textId="77777777" w:rsidR="00034FBC" w:rsidRPr="000D4494" w:rsidRDefault="00034FBC" w:rsidP="00034FBC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 w:rsidRPr="000D4494">
        <w:t>Proven ability to implement and optimize enterprise-wide project management solutions, ensuring seamless integration with financial processes.</w:t>
      </w:r>
    </w:p>
    <w:p w14:paraId="34C04BE6" w14:textId="77777777" w:rsidR="00034FBC" w:rsidRPr="000D4494" w:rsidRDefault="00034FBC" w:rsidP="00034FBC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 w:rsidRPr="000D4494">
        <w:t>Strong technical background in SAP ABAP, enabling efficient system customization, troubleshooting, and seamless data integration within SAP EPPM solutions. Expertise in delivering high-impact solutions on ECC, S4HANA, and Public Cloud platforms.</w:t>
      </w:r>
    </w:p>
    <w:p w14:paraId="502C884D" w14:textId="77777777" w:rsidR="00034FBC" w:rsidRPr="000D4494" w:rsidRDefault="00034FBC" w:rsidP="00034FBC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 w:rsidRPr="000D4494">
        <w:t>Extensive experience in global SAP implementations, including template design, rollouts, upgrades, and seamless EPPM integration with financial modules.</w:t>
      </w:r>
    </w:p>
    <w:p w14:paraId="5775D254" w14:textId="77777777" w:rsidR="00034FBC" w:rsidRPr="000D4494" w:rsidRDefault="00034FBC" w:rsidP="00034FBC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 w:rsidRPr="000D4494">
        <w:t>Strong background in data migration, business process optimization, and aligning solutions with industry best practices.</w:t>
      </w:r>
    </w:p>
    <w:p w14:paraId="5E12D0FB" w14:textId="77777777" w:rsidR="00034FBC" w:rsidRPr="000D4494" w:rsidRDefault="00034FBC" w:rsidP="00034FBC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 w:rsidRPr="000D4494">
        <w:t>Proven ability to lead and collaborate with global teams across the USA, Europe, and the Nordics, including working with Big 4 firms like Accenture, IBM, EDS, and T-Systems.</w:t>
      </w:r>
    </w:p>
    <w:p w14:paraId="12E81FAD" w14:textId="77777777" w:rsidR="00034FBC" w:rsidRPr="000D4494" w:rsidRDefault="00034FBC" w:rsidP="00034FBC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 w:rsidRPr="000D4494">
        <w:t>Excellent communication and stakeholder management skills, ensuring alignment between business needs, technology solutions, and project success.</w:t>
      </w:r>
    </w:p>
    <w:p w14:paraId="6E13F84D" w14:textId="77777777" w:rsidR="00034FBC" w:rsidRPr="000D4494" w:rsidRDefault="00034FBC" w:rsidP="00034FBC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 w:rsidRPr="000D4494">
        <w:t>Expertise in SAP ABAP for system customization, troubleshooting, and driving efficiency across complex business processes.</w:t>
      </w:r>
    </w:p>
    <w:p w14:paraId="0F29949E" w14:textId="77777777" w:rsidR="00F7376D" w:rsidRDefault="00F7376D" w:rsidP="00F7376D">
      <w:pPr>
        <w:pStyle w:val="ListParagraph"/>
        <w:ind w:firstLine="0"/>
      </w:pPr>
    </w:p>
    <w:p w14:paraId="49372194" w14:textId="77777777" w:rsidR="00F460CF" w:rsidRDefault="00000000">
      <w:pPr>
        <w:spacing w:before="1" w:line="230" w:lineRule="exact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  <w:u w:val="single"/>
        </w:rPr>
        <w:t>Education:</w:t>
      </w:r>
    </w:p>
    <w:p w14:paraId="630FFCBC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502" w:hanging="361"/>
        <w:rPr>
          <w:rFonts w:ascii="Symbol" w:hAnsi="Symbol"/>
        </w:rPr>
      </w:pPr>
      <w:r>
        <w:t>Master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(Systems</w:t>
      </w:r>
      <w:r>
        <w:rPr>
          <w:spacing w:val="-6"/>
        </w:rPr>
        <w:t xml:space="preserve"> </w:t>
      </w:r>
      <w:r>
        <w:t>Management)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Savitribai</w:t>
      </w:r>
      <w:r>
        <w:rPr>
          <w:spacing w:val="-6"/>
        </w:rPr>
        <w:t xml:space="preserve"> </w:t>
      </w:r>
      <w:r>
        <w:t>Phule</w:t>
      </w:r>
      <w:r>
        <w:rPr>
          <w:spacing w:val="-5"/>
        </w:rPr>
        <w:t xml:space="preserve"> </w:t>
      </w:r>
      <w:r>
        <w:t>Pune</w:t>
      </w:r>
      <w:r>
        <w:rPr>
          <w:spacing w:val="-3"/>
        </w:rPr>
        <w:t xml:space="preserve"> </w:t>
      </w:r>
      <w:r>
        <w:t>University,</w:t>
      </w:r>
      <w:r>
        <w:rPr>
          <w:spacing w:val="-3"/>
        </w:rPr>
        <w:t xml:space="preserve"> </w:t>
      </w:r>
      <w:r>
        <w:t>India in 1998-99</w:t>
      </w:r>
    </w:p>
    <w:p w14:paraId="775FAD8E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Savitribai</w:t>
      </w:r>
      <w:r>
        <w:rPr>
          <w:spacing w:val="-8"/>
        </w:rPr>
        <w:t xml:space="preserve"> </w:t>
      </w:r>
      <w:r>
        <w:t>Phule</w:t>
      </w:r>
      <w:r>
        <w:rPr>
          <w:spacing w:val="-6"/>
        </w:rPr>
        <w:t xml:space="preserve"> </w:t>
      </w:r>
      <w:r>
        <w:t>Pune</w:t>
      </w:r>
      <w:r>
        <w:rPr>
          <w:spacing w:val="-4"/>
        </w:rPr>
        <w:t xml:space="preserve"> </w:t>
      </w:r>
      <w:r>
        <w:t>University,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2C922B0E" w14:textId="77777777" w:rsidR="00F460CF" w:rsidRDefault="00000000">
      <w:pPr>
        <w:pStyle w:val="BodyText"/>
        <w:ind w:firstLine="0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Finance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1995-</w:t>
      </w:r>
      <w:r>
        <w:rPr>
          <w:spacing w:val="-5"/>
        </w:rPr>
        <w:t>96</w:t>
      </w:r>
    </w:p>
    <w:p w14:paraId="7E8A8555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397" w:hanging="361"/>
        <w:rPr>
          <w:rFonts w:ascii="Symbol" w:hAnsi="Symbol"/>
        </w:rPr>
      </w:pPr>
      <w:r>
        <w:t>Savitribai Phule Pune University, India Diploma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1993-95</w:t>
      </w:r>
    </w:p>
    <w:p w14:paraId="232A1880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5921" w:hanging="361"/>
        <w:rPr>
          <w:rFonts w:ascii="Symbol" w:hAnsi="Symbol"/>
        </w:rPr>
      </w:pPr>
      <w:r>
        <w:t>State</w:t>
      </w:r>
      <w:r>
        <w:rPr>
          <w:spacing w:val="-4"/>
        </w:rPr>
        <w:t xml:space="preserve"> </w:t>
      </w:r>
      <w:r>
        <w:t>Board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Education,</w:t>
      </w:r>
      <w:r>
        <w:rPr>
          <w:spacing w:val="-7"/>
        </w:rPr>
        <w:t xml:space="preserve"> </w:t>
      </w:r>
      <w:r>
        <w:t>Mumbai,</w:t>
      </w:r>
      <w:r>
        <w:rPr>
          <w:spacing w:val="-5"/>
        </w:rPr>
        <w:t xml:space="preserve"> </w:t>
      </w:r>
      <w:r>
        <w:t>India Diploma in Mechanical Engineering in 1983-87</w:t>
      </w:r>
    </w:p>
    <w:p w14:paraId="20FA9B7A" w14:textId="77777777" w:rsidR="00F460CF" w:rsidRDefault="00000000">
      <w:pPr>
        <w:spacing w:before="230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  <w:u w:val="single"/>
        </w:rPr>
        <w:t>Work</w:t>
      </w:r>
      <w:r>
        <w:rPr>
          <w:rFonts w:ascii="Times New Roman"/>
          <w:b/>
          <w:spacing w:val="-2"/>
          <w:sz w:val="20"/>
          <w:u w:val="single"/>
        </w:rPr>
        <w:t xml:space="preserve"> Experience:</w:t>
      </w:r>
    </w:p>
    <w:p w14:paraId="492B5AE8" w14:textId="77777777" w:rsidR="00F460CF" w:rsidRDefault="00000000">
      <w:pPr>
        <w:tabs>
          <w:tab w:val="left" w:pos="10288"/>
        </w:tabs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Job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>Title: SAP</w:t>
      </w:r>
      <w:r>
        <w:rPr>
          <w:rFonts w:ascii="Times New Roman"/>
          <w:b/>
          <w:spacing w:val="2"/>
          <w:sz w:val="20"/>
        </w:rPr>
        <w:t xml:space="preserve"> </w:t>
      </w:r>
      <w:r>
        <w:rPr>
          <w:rFonts w:ascii="Times New Roman"/>
          <w:b/>
          <w:sz w:val="20"/>
        </w:rPr>
        <w:t>EPPM</w:t>
      </w:r>
      <w:r>
        <w:rPr>
          <w:rFonts w:ascii="Times New Roman"/>
          <w:b/>
          <w:spacing w:val="-1"/>
          <w:sz w:val="20"/>
        </w:rPr>
        <w:t xml:space="preserve"> </w:t>
      </w:r>
      <w:r>
        <w:rPr>
          <w:rFonts w:ascii="Times New Roman"/>
          <w:b/>
          <w:sz w:val="20"/>
        </w:rPr>
        <w:t xml:space="preserve">Senior </w:t>
      </w:r>
      <w:r>
        <w:rPr>
          <w:rFonts w:ascii="Times New Roman"/>
          <w:b/>
          <w:spacing w:val="-2"/>
          <w:sz w:val="20"/>
        </w:rPr>
        <w:t>consultant</w:t>
      </w:r>
      <w:r>
        <w:rPr>
          <w:rFonts w:ascii="Times New Roman"/>
          <w:b/>
          <w:sz w:val="20"/>
        </w:rPr>
        <w:tab/>
        <w:t>05/2024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1F4B49FA" w14:textId="77777777" w:rsidR="00F460CF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01/2025</w:t>
      </w:r>
    </w:p>
    <w:p w14:paraId="2661D18A" w14:textId="77777777" w:rsidR="00F460CF" w:rsidRDefault="00000000">
      <w:pPr>
        <w:tabs>
          <w:tab w:val="left" w:pos="4822"/>
        </w:tabs>
        <w:ind w:left="360" w:right="355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Employer: KOR, USA</w:t>
      </w:r>
      <w:r>
        <w:rPr>
          <w:rFonts w:ascii="Times New Roman" w:hAnsi="Times New Roman"/>
          <w:b/>
          <w:sz w:val="20"/>
        </w:rPr>
        <w:tab/>
        <w:t>Project: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KOR –</w:t>
      </w:r>
      <w:r>
        <w:rPr>
          <w:rFonts w:ascii="Times New Roman" w:hAnsi="Times New Roman"/>
          <w:b/>
          <w:spacing w:val="-6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SAP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Professional</w:t>
      </w:r>
      <w:r>
        <w:rPr>
          <w:rFonts w:ascii="Times New Roman" w:hAnsi="Times New Roman"/>
          <w:b/>
          <w:spacing w:val="-6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Services</w:t>
      </w:r>
      <w:r>
        <w:rPr>
          <w:rFonts w:ascii="Times New Roman" w:hAnsi="Times New Roman"/>
          <w:b/>
          <w:spacing w:val="-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on</w:t>
      </w:r>
      <w:r>
        <w:rPr>
          <w:rFonts w:ascii="Times New Roman" w:hAnsi="Times New Roman"/>
          <w:b/>
          <w:spacing w:val="-6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S4HANA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Public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Cloud</w:t>
      </w:r>
      <w:r>
        <w:rPr>
          <w:rFonts w:ascii="Times New Roman" w:hAnsi="Times New Roman"/>
          <w:b/>
          <w:spacing w:val="-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 xml:space="preserve">2502 </w:t>
      </w:r>
      <w:r>
        <w:rPr>
          <w:rFonts w:ascii="Times New Roman" w:hAnsi="Times New Roman"/>
          <w:b/>
          <w:spacing w:val="-2"/>
          <w:sz w:val="20"/>
        </w:rPr>
        <w:t>Responsibilities:</w:t>
      </w:r>
    </w:p>
    <w:p w14:paraId="11B06D2F" w14:textId="77777777" w:rsidR="00D5374D" w:rsidRDefault="00D5374D" w:rsidP="00D5374D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Served as Senior Consultant in SAP EPPM (PS/PPM), leading the SAP Professional Services Implementation for KOR on SAP S/4HANA Public Cloud</w:t>
      </w:r>
    </w:p>
    <w:p w14:paraId="38595394" w14:textId="77777777" w:rsidR="00825108" w:rsidRDefault="00825108" w:rsidP="00D869E1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 w:rsidRPr="00825108">
        <w:t>Conducted workshops with clients to gather business requirements and gain insights into the services provided by the current business.</w:t>
      </w:r>
    </w:p>
    <w:p w14:paraId="45730C70" w14:textId="2950AA1E" w:rsidR="00A31CF0" w:rsidRPr="00825108" w:rsidRDefault="00A31CF0" w:rsidP="00A31CF0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 xml:space="preserve">Configuration tasks like </w:t>
      </w:r>
      <w:r w:rsidRPr="00686B8E">
        <w:t>WBS (Work Breakdown Structure), Networks, Cost Planning, Budgeting, Forecasting, and Reporting</w:t>
      </w:r>
    </w:p>
    <w:p w14:paraId="55E834BF" w14:textId="77777777" w:rsidR="00784AB0" w:rsidRDefault="00784AB0" w:rsidP="0088406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Managed workshops on SAP PS for S/4HANA, focusing on module awareness, analyzing Fit-to-Standard practices, and gathering requirements</w:t>
      </w:r>
    </w:p>
    <w:p w14:paraId="483C7760" w14:textId="77777777" w:rsidR="00784AB0" w:rsidRDefault="00784AB0" w:rsidP="0088406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Assessed existing processes on legacy systems and prepared to-be process documentation for the SAP S/4HANA system</w:t>
      </w:r>
    </w:p>
    <w:p w14:paraId="52BC7E9B" w14:textId="77777777" w:rsidR="00784AB0" w:rsidRDefault="00784AB0" w:rsidP="0088406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Managed CAPEX and OPEX customer projects, ensuring alignment with business objectives and SAP capabilities</w:t>
      </w:r>
    </w:p>
    <w:p w14:paraId="2451ED42" w14:textId="77777777" w:rsidR="00784AB0" w:rsidRDefault="00784AB0" w:rsidP="0088406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Implemented interfaces with legacy systems to ensure seamless data flow and system integration</w:t>
      </w:r>
    </w:p>
    <w:p w14:paraId="7607B47F" w14:textId="77777777" w:rsidR="00784AB0" w:rsidRDefault="00784AB0" w:rsidP="0088406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Developed comprehensive blueprint documentation and conducted user training with detailed training materials</w:t>
      </w:r>
    </w:p>
    <w:p w14:paraId="20A45CD5" w14:textId="77777777" w:rsidR="004B6A14" w:rsidRDefault="004B6A14" w:rsidP="004B6A14">
      <w:pPr>
        <w:tabs>
          <w:tab w:val="left" w:pos="1080"/>
        </w:tabs>
        <w:ind w:right="359"/>
      </w:pPr>
    </w:p>
    <w:p w14:paraId="5C8A120C" w14:textId="77777777" w:rsidR="004B6A14" w:rsidRDefault="004B6A14" w:rsidP="004B6A14">
      <w:pPr>
        <w:tabs>
          <w:tab w:val="left" w:pos="1080"/>
        </w:tabs>
        <w:ind w:right="359"/>
      </w:pPr>
    </w:p>
    <w:p w14:paraId="37E338D1" w14:textId="77777777" w:rsidR="004B6A14" w:rsidRDefault="004B6A14" w:rsidP="004B6A14">
      <w:pPr>
        <w:tabs>
          <w:tab w:val="left" w:pos="1080"/>
        </w:tabs>
        <w:ind w:right="359"/>
      </w:pPr>
    </w:p>
    <w:p w14:paraId="23077754" w14:textId="77777777" w:rsidR="004B6A14" w:rsidRDefault="004B6A14" w:rsidP="004B6A14">
      <w:pPr>
        <w:tabs>
          <w:tab w:val="left" w:pos="1080"/>
        </w:tabs>
        <w:ind w:right="359"/>
      </w:pPr>
    </w:p>
    <w:p w14:paraId="70799D57" w14:textId="77777777" w:rsidR="004B6A14" w:rsidRDefault="004B6A14" w:rsidP="004B6A14">
      <w:pPr>
        <w:tabs>
          <w:tab w:val="left" w:pos="1080"/>
        </w:tabs>
        <w:ind w:right="359"/>
      </w:pPr>
    </w:p>
    <w:p w14:paraId="04960BEB" w14:textId="5FEA2C2C" w:rsidR="00F460CF" w:rsidRDefault="00000000">
      <w:pPr>
        <w:tabs>
          <w:tab w:val="left" w:pos="9553"/>
        </w:tabs>
        <w:spacing w:before="232" w:line="229" w:lineRule="exact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Job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Title: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CO/PS</w:t>
      </w:r>
      <w:r w:rsidR="00F45043">
        <w:rPr>
          <w:rFonts w:ascii="Times New Roman"/>
          <w:b/>
          <w:sz w:val="20"/>
        </w:rPr>
        <w:t>/IM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Consultant</w:t>
      </w:r>
      <w:r>
        <w:rPr>
          <w:rFonts w:ascii="Times New Roman"/>
          <w:b/>
          <w:sz w:val="20"/>
        </w:rPr>
        <w:tab/>
        <w:t>05/2023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01/2024</w:t>
      </w:r>
    </w:p>
    <w:p w14:paraId="0B53ECD9" w14:textId="77777777" w:rsidR="00F460CF" w:rsidRDefault="00000000">
      <w:pPr>
        <w:tabs>
          <w:tab w:val="left" w:pos="7770"/>
        </w:tabs>
        <w:ind w:left="360" w:right="35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 Accenture, Nordic</w:t>
      </w:r>
      <w:r>
        <w:rPr>
          <w:rFonts w:ascii="Times New Roman"/>
          <w:b/>
          <w:sz w:val="20"/>
        </w:rPr>
        <w:tab/>
        <w:t>Project: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z w:val="20"/>
        </w:rPr>
        <w:t>Scania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Inc.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Stockholm,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 xml:space="preserve">Sweden </w:t>
      </w:r>
      <w:r>
        <w:rPr>
          <w:rFonts w:ascii="Times New Roman"/>
          <w:b/>
          <w:spacing w:val="-2"/>
          <w:sz w:val="20"/>
        </w:rPr>
        <w:t>Responsibilities:</w:t>
      </w:r>
    </w:p>
    <w:p w14:paraId="2DB1F655" w14:textId="72B70C2C" w:rsidR="004B6A14" w:rsidRDefault="004B6A14" w:rsidP="004B6A1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Worked as SAP CO/PS</w:t>
      </w:r>
      <w:r w:rsidR="00F45043">
        <w:t>/IM</w:t>
      </w:r>
      <w:r>
        <w:t xml:space="preserve"> Consultant for SCANIA AB, Sweden, on the battery factory implementation project using SAP S/4HANA 2021</w:t>
      </w:r>
    </w:p>
    <w:p w14:paraId="1F43E8E2" w14:textId="77777777" w:rsidR="004B6A14" w:rsidRDefault="004B6A14" w:rsidP="004B6A1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Studied existing processes on legacy systems to identify areas for improvement and optimization</w:t>
      </w:r>
    </w:p>
    <w:p w14:paraId="0B49DCF4" w14:textId="77777777" w:rsidR="004B6A14" w:rsidRDefault="004B6A14" w:rsidP="004B6A1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Prepared to-be process documentation for the SAP S/4HANA system, focusing on key functionalities</w:t>
      </w:r>
    </w:p>
    <w:p w14:paraId="2BAE2E9F" w14:textId="77777777" w:rsidR="004B6A14" w:rsidRDefault="004B6A14" w:rsidP="004B6A1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Scope covered: Product Costing, Material Ledger, Actual Costing, COPA</w:t>
      </w:r>
    </w:p>
    <w:p w14:paraId="543F4328" w14:textId="77777777" w:rsidR="004B6A14" w:rsidRDefault="004B6A14" w:rsidP="004B6A1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Managed CAPEX, OPEX, and customer projects, ensuring alignment with business objectives and SAP functionality</w:t>
      </w:r>
    </w:p>
    <w:p w14:paraId="56C81D0E" w14:textId="0C97D408" w:rsidR="00A31CF0" w:rsidRDefault="00A31CF0" w:rsidP="00A31CF0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 xml:space="preserve">Configuration tasks like </w:t>
      </w:r>
      <w:r w:rsidRPr="00686B8E">
        <w:t>WBS (Work Breakdown Structure), Networks, Cost Planning, Budgeting, Forecasting, and Reporting</w:t>
      </w:r>
    </w:p>
    <w:p w14:paraId="1A00349E" w14:textId="77777777" w:rsidR="004B6A14" w:rsidRDefault="004B6A14" w:rsidP="004B6A1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Developed blueprint documentation outlining the implementation approach and system configuration</w:t>
      </w:r>
    </w:p>
    <w:p w14:paraId="14EF5822" w14:textId="77777777" w:rsidR="004B6A14" w:rsidRDefault="004B6A14" w:rsidP="004B6A1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Prepared configuration and testing documentation, ensuring a seamless implementation and validation process</w:t>
      </w:r>
    </w:p>
    <w:p w14:paraId="3D14D5D0" w14:textId="77777777" w:rsidR="004B6A14" w:rsidRDefault="004B6A14" w:rsidP="004B6A1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Created end-user training documents to support knowledge transfer and user adoption post-implementation</w:t>
      </w:r>
    </w:p>
    <w:p w14:paraId="635B4EA6" w14:textId="77777777" w:rsidR="00F460CF" w:rsidRDefault="004B6A14" w:rsidP="004B6A14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Provided post-go-live support, addressing any issues and ensuring continued system optimization</w:t>
      </w:r>
    </w:p>
    <w:p w14:paraId="40E51816" w14:textId="77777777" w:rsidR="004B6A14" w:rsidRPr="004B6A14" w:rsidRDefault="004B6A14" w:rsidP="004B6A14"/>
    <w:p w14:paraId="2FD9DF68" w14:textId="77777777" w:rsidR="004B6A14" w:rsidRPr="004B6A14" w:rsidRDefault="004B6A14" w:rsidP="004B6A14"/>
    <w:p w14:paraId="545C6356" w14:textId="77777777" w:rsidR="004B6A14" w:rsidRPr="004B6A14" w:rsidRDefault="004B6A14" w:rsidP="004B6A14"/>
    <w:p w14:paraId="775BA9D0" w14:textId="77777777" w:rsidR="004B6A14" w:rsidRPr="004B6A14" w:rsidRDefault="004B6A14" w:rsidP="004B6A14"/>
    <w:p w14:paraId="128E8D06" w14:textId="77777777" w:rsidR="004B6A14" w:rsidRPr="004B6A14" w:rsidRDefault="004B6A14" w:rsidP="004B6A14">
      <w:pPr>
        <w:tabs>
          <w:tab w:val="left" w:pos="2060"/>
        </w:tabs>
        <w:sectPr w:rsidR="004B6A14" w:rsidRPr="004B6A14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01C4C76C" w14:textId="77777777" w:rsidR="00F460CF" w:rsidRDefault="00F460CF">
      <w:pPr>
        <w:pStyle w:val="BodyText"/>
        <w:ind w:left="0" w:firstLine="0"/>
      </w:pPr>
    </w:p>
    <w:p w14:paraId="75231C19" w14:textId="77777777" w:rsidR="00F460CF" w:rsidRDefault="00F460CF">
      <w:pPr>
        <w:pStyle w:val="BodyText"/>
        <w:spacing w:before="139"/>
        <w:ind w:left="0" w:firstLine="0"/>
      </w:pPr>
    </w:p>
    <w:p w14:paraId="5EF9EF2E" w14:textId="77777777" w:rsidR="00F460CF" w:rsidRDefault="00000000">
      <w:pPr>
        <w:tabs>
          <w:tab w:val="left" w:pos="9258"/>
        </w:tabs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Job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Title: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EPPM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Team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Lead</w:t>
      </w:r>
      <w:r>
        <w:rPr>
          <w:rFonts w:ascii="Times New Roman"/>
          <w:b/>
          <w:sz w:val="20"/>
        </w:rPr>
        <w:tab/>
        <w:t>04/2022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04/2023</w:t>
      </w:r>
    </w:p>
    <w:p w14:paraId="3559B178" w14:textId="77777777" w:rsidR="00F460CF" w:rsidRDefault="00000000">
      <w:pPr>
        <w:tabs>
          <w:tab w:val="left" w:pos="7275"/>
        </w:tabs>
        <w:spacing w:before="1"/>
        <w:ind w:left="360" w:right="35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 Accenture, Nordic</w:t>
      </w:r>
      <w:r>
        <w:rPr>
          <w:rFonts w:ascii="Times New Roman"/>
          <w:b/>
          <w:sz w:val="20"/>
        </w:rPr>
        <w:tab/>
        <w:t>Project: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z w:val="20"/>
        </w:rPr>
        <w:t>Volvo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z w:val="20"/>
        </w:rPr>
        <w:t>Polestar,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z w:val="20"/>
        </w:rPr>
        <w:t>Gothenburg,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z w:val="20"/>
        </w:rPr>
        <w:t xml:space="preserve">Sweden </w:t>
      </w:r>
      <w:r>
        <w:rPr>
          <w:rFonts w:ascii="Times New Roman"/>
          <w:b/>
          <w:spacing w:val="-2"/>
          <w:sz w:val="20"/>
        </w:rPr>
        <w:t>Responsibilities:</w:t>
      </w:r>
    </w:p>
    <w:p w14:paraId="4CFA28CD" w14:textId="77777777" w:rsidR="008E76AF" w:rsidRDefault="008E76AF" w:rsidP="008E76AF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Worked as SAP EPPM (PS + PPM) Team Lead for Volvo AB, on the Polestar electric car factory implementation project using SAP S/4HANA 2021</w:t>
      </w:r>
    </w:p>
    <w:p w14:paraId="33FC2301" w14:textId="77777777" w:rsidR="008E76AF" w:rsidRDefault="008E76AF" w:rsidP="008E76AF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Scope covered: CAPEX, OPEX, and customer projects, ensuring alignment with business and project objectives</w:t>
      </w:r>
    </w:p>
    <w:p w14:paraId="6AD7B1BB" w14:textId="77777777" w:rsidR="008E76AF" w:rsidRDefault="008E76AF" w:rsidP="008E76AF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Managed projects including Claims and Info System, ensuring seamless integration and functionality across all project types</w:t>
      </w:r>
    </w:p>
    <w:p w14:paraId="6FCA4100" w14:textId="77777777" w:rsidR="008E76AF" w:rsidRDefault="008E76AF" w:rsidP="008E76AF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>Created process flow charts using Signavio BPM software, enabling clear visualization and understanding of business processes</w:t>
      </w:r>
    </w:p>
    <w:p w14:paraId="24FFEF0B" w14:textId="1BEAD2B9" w:rsidR="00A31CF0" w:rsidRDefault="00A31CF0" w:rsidP="00A31CF0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 xml:space="preserve">Configuration tasks like </w:t>
      </w:r>
      <w:r w:rsidRPr="00686B8E">
        <w:t>WBS (Work Breakdown Structure), Networks, Cost Planning, Budgeting, Forecasting, and Reporting</w:t>
      </w:r>
    </w:p>
    <w:p w14:paraId="3D2C96C2" w14:textId="77777777" w:rsidR="008E76AF" w:rsidRDefault="008E76AF" w:rsidP="008E76AF">
      <w:pPr>
        <w:pStyle w:val="ListParagraph"/>
        <w:numPr>
          <w:ilvl w:val="0"/>
          <w:numId w:val="1"/>
        </w:numPr>
        <w:tabs>
          <w:tab w:val="left" w:pos="1080"/>
        </w:tabs>
        <w:ind w:right="359" w:hanging="361"/>
      </w:pPr>
      <w:r>
        <w:t xml:space="preserve">Activities included: </w:t>
      </w:r>
    </w:p>
    <w:p w14:paraId="72A070C2" w14:textId="77777777" w:rsidR="008E76AF" w:rsidRDefault="008E76AF" w:rsidP="008E76AF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Studying existing processes on legacy systems to identify gaps and areas for improvement</w:t>
      </w:r>
    </w:p>
    <w:p w14:paraId="1012ABFB" w14:textId="77777777" w:rsidR="008E76AF" w:rsidRDefault="008E76AF" w:rsidP="008E76AF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Preparing to-be process documentation for the SAP S/4HANA system</w:t>
      </w:r>
    </w:p>
    <w:p w14:paraId="375C6612" w14:textId="77777777" w:rsidR="008E76AF" w:rsidRDefault="008E76AF" w:rsidP="008E76AF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Developing blueprint documentation outlining the approach and system configuration</w:t>
      </w:r>
    </w:p>
    <w:p w14:paraId="6EC4889E" w14:textId="77777777" w:rsidR="008E76AF" w:rsidRDefault="008E76AF" w:rsidP="008E76AF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Data migration from legacy systems, ensuring accurate transfer of critical information</w:t>
      </w:r>
    </w:p>
    <w:p w14:paraId="04BA0B90" w14:textId="77777777" w:rsidR="008E76AF" w:rsidRDefault="008E76AF" w:rsidP="008E76AF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Master data creation to maintain data integrity across the system</w:t>
      </w:r>
    </w:p>
    <w:p w14:paraId="705A5805" w14:textId="77777777" w:rsidR="008E76AF" w:rsidRDefault="008E76AF" w:rsidP="008E76AF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Interface development with third-party systems using API for seamless communication</w:t>
      </w:r>
    </w:p>
    <w:p w14:paraId="54EFA74F" w14:textId="77777777" w:rsidR="008E76AF" w:rsidRDefault="008E76AF" w:rsidP="008E76AF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Preparing configuration and testing documentation to validate system setup and performance</w:t>
      </w:r>
    </w:p>
    <w:p w14:paraId="08F26655" w14:textId="77777777" w:rsidR="008E76AF" w:rsidRDefault="008E76AF" w:rsidP="008E76AF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Creating end-user training documents to support user onboarding and adoption</w:t>
      </w:r>
    </w:p>
    <w:p w14:paraId="564C7C2E" w14:textId="77777777" w:rsidR="008E76AF" w:rsidRDefault="008E76AF" w:rsidP="008E76AF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Providing post-go-live support, ensuring continued system stability and optimization</w:t>
      </w:r>
    </w:p>
    <w:p w14:paraId="4F44DE7B" w14:textId="77777777" w:rsidR="00F460CF" w:rsidRDefault="00000000">
      <w:pPr>
        <w:tabs>
          <w:tab w:val="left" w:pos="8985"/>
        </w:tabs>
        <w:spacing w:before="23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Job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Title: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EPPM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Senior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Consultant</w:t>
      </w:r>
      <w:r>
        <w:rPr>
          <w:rFonts w:ascii="Times New Roman"/>
          <w:b/>
          <w:sz w:val="20"/>
        </w:rPr>
        <w:tab/>
        <w:t>05/2021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03/2022</w:t>
      </w:r>
    </w:p>
    <w:p w14:paraId="2017F27F" w14:textId="77777777" w:rsidR="00F460CF" w:rsidRDefault="00000000">
      <w:pPr>
        <w:tabs>
          <w:tab w:val="left" w:pos="6711"/>
        </w:tabs>
        <w:ind w:left="360" w:right="35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 Accenture, Europe</w:t>
      </w:r>
      <w:r>
        <w:rPr>
          <w:rFonts w:ascii="Times New Roman"/>
          <w:b/>
          <w:sz w:val="20"/>
        </w:rPr>
        <w:tab/>
        <w:t>Project: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SHV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Energy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Inc.</w:t>
      </w:r>
      <w:r>
        <w:rPr>
          <w:rFonts w:ascii="Times New Roman"/>
          <w:b/>
          <w:spacing w:val="37"/>
          <w:sz w:val="20"/>
        </w:rPr>
        <w:t xml:space="preserve"> </w:t>
      </w:r>
      <w:r>
        <w:rPr>
          <w:rFonts w:ascii="Times New Roman"/>
          <w:b/>
          <w:sz w:val="20"/>
        </w:rPr>
        <w:t>Amsterdam,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 xml:space="preserve">Netherlands </w:t>
      </w:r>
      <w:r>
        <w:rPr>
          <w:rFonts w:ascii="Times New Roman"/>
          <w:b/>
          <w:spacing w:val="-2"/>
          <w:sz w:val="20"/>
        </w:rPr>
        <w:t>Responsibilities:</w:t>
      </w:r>
    </w:p>
    <w:p w14:paraId="51BEB57F" w14:textId="77777777" w:rsidR="00D020F4" w:rsidRDefault="00D020F4" w:rsidP="00D020F4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Led SAP EPPM (PS/PPM) implementation and provided post-go-live support for seamless system operation.</w:t>
      </w:r>
    </w:p>
    <w:p w14:paraId="1C45AE4B" w14:textId="77777777" w:rsidR="00D020F4" w:rsidRDefault="00D020F4" w:rsidP="00D020F4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Managed SAP Master Data preparation and upload via LSMW, along with unit and integration testing after patch implementation.</w:t>
      </w:r>
    </w:p>
    <w:p w14:paraId="383C2EF7" w14:textId="77777777" w:rsidR="00D020F4" w:rsidRDefault="00D020F4" w:rsidP="00D020F4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Oversaw the implementation scope covering Asset Accounting, Account-based COPA, Product Cost Planning, and Material Ledger, and managed CAPEX and OPEX projects.</w:t>
      </w:r>
    </w:p>
    <w:p w14:paraId="77E28AA6" w14:textId="77777777" w:rsidR="00D020F4" w:rsidRDefault="00D020F4" w:rsidP="00D020F4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Handled Claims and Info System projects, resolved support tickets, and developed end-user training materials and instruction manuals.</w:t>
      </w:r>
    </w:p>
    <w:p w14:paraId="48EE091A" w14:textId="77777777" w:rsidR="00F460CF" w:rsidRDefault="00D020F4" w:rsidP="00D020F4">
      <w:pPr>
        <w:pStyle w:val="ListParagraph"/>
        <w:numPr>
          <w:ilvl w:val="1"/>
          <w:numId w:val="1"/>
        </w:numPr>
        <w:tabs>
          <w:tab w:val="left" w:pos="1080"/>
        </w:tabs>
        <w:ind w:right="359"/>
      </w:pPr>
      <w:r>
        <w:t>Created process flow charts using Signavio BPM software to streamline business process understanding and communication.</w:t>
      </w:r>
    </w:p>
    <w:p w14:paraId="6EDFFB97" w14:textId="77777777" w:rsidR="00F460CF" w:rsidRDefault="00000000">
      <w:pPr>
        <w:tabs>
          <w:tab w:val="left" w:pos="9508"/>
        </w:tabs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Job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Title: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FICO/PS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Senior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Consultant</w:t>
      </w:r>
      <w:r>
        <w:rPr>
          <w:rFonts w:ascii="Times New Roman"/>
          <w:b/>
          <w:sz w:val="20"/>
        </w:rPr>
        <w:tab/>
        <w:t>01/2019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05/2021</w:t>
      </w:r>
    </w:p>
    <w:p w14:paraId="21C3C532" w14:textId="77777777" w:rsidR="00F460CF" w:rsidRDefault="00000000">
      <w:pPr>
        <w:tabs>
          <w:tab w:val="left" w:pos="8002"/>
        </w:tabs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E2Corp</w:t>
      </w:r>
      <w:r>
        <w:rPr>
          <w:rFonts w:ascii="Times New Roman"/>
          <w:b/>
          <w:sz w:val="20"/>
        </w:rPr>
        <w:tab/>
        <w:t>Project: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Katera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Inc.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Pleasanton,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CA</w:t>
      </w:r>
    </w:p>
    <w:p w14:paraId="6E70D405" w14:textId="77777777" w:rsidR="00F460CF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Industry:</w:t>
      </w:r>
      <w:r>
        <w:rPr>
          <w:rFonts w:ascii="Times New Roman"/>
          <w:b/>
          <w:spacing w:val="44"/>
          <w:sz w:val="20"/>
        </w:rPr>
        <w:t xml:space="preserve"> </w:t>
      </w:r>
      <w:r>
        <w:rPr>
          <w:rFonts w:ascii="Times New Roman"/>
          <w:b/>
          <w:sz w:val="20"/>
        </w:rPr>
        <w:t>Infra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/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Housing</w:t>
      </w:r>
    </w:p>
    <w:p w14:paraId="7982C13E" w14:textId="77777777" w:rsidR="00F460CF" w:rsidRDefault="00000000">
      <w:pPr>
        <w:ind w:left="360" w:right="77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Project: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S/4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HANA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Support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 xml:space="preserve">project </w:t>
      </w:r>
      <w:r>
        <w:rPr>
          <w:rFonts w:ascii="Times New Roman"/>
          <w:b/>
          <w:spacing w:val="-2"/>
          <w:sz w:val="20"/>
        </w:rPr>
        <w:t>Responsibilities:</w:t>
      </w:r>
    </w:p>
    <w:p w14:paraId="283C6A6D" w14:textId="77777777" w:rsidR="00F66CDE" w:rsidRPr="00F66CDE" w:rsidRDefault="00F66CDE" w:rsidP="00F66CDE">
      <w:pPr>
        <w:pStyle w:val="BodyText"/>
        <w:numPr>
          <w:ilvl w:val="0"/>
          <w:numId w:val="10"/>
        </w:numPr>
      </w:pPr>
      <w:r w:rsidRPr="00F66CDE">
        <w:t xml:space="preserve">Served as </w:t>
      </w:r>
      <w:r w:rsidRPr="00F66CDE">
        <w:rPr>
          <w:b/>
          <w:bCs/>
        </w:rPr>
        <w:t>SAP Finance &amp; Controlling and Project Systems Consultant</w:t>
      </w:r>
      <w:r w:rsidRPr="00F66CDE">
        <w:t xml:space="preserve"> for a support project in </w:t>
      </w:r>
      <w:r w:rsidRPr="00F66CDE">
        <w:rPr>
          <w:b/>
          <w:bCs/>
        </w:rPr>
        <w:t>SAP S/4HANA 1809</w:t>
      </w:r>
      <w:r w:rsidRPr="00F66CDE">
        <w:t xml:space="preserve">, managing </w:t>
      </w:r>
      <w:r w:rsidRPr="00F66CDE">
        <w:rPr>
          <w:b/>
          <w:bCs/>
        </w:rPr>
        <w:t>CAPEX</w:t>
      </w:r>
      <w:r w:rsidRPr="00F66CDE">
        <w:t xml:space="preserve">, </w:t>
      </w:r>
      <w:r w:rsidRPr="00F66CDE">
        <w:rPr>
          <w:b/>
          <w:bCs/>
        </w:rPr>
        <w:t>OPEX</w:t>
      </w:r>
      <w:r w:rsidRPr="00F66CDE">
        <w:t xml:space="preserve">, and </w:t>
      </w:r>
      <w:r w:rsidRPr="00F66CDE">
        <w:rPr>
          <w:b/>
          <w:bCs/>
        </w:rPr>
        <w:t>customer projects</w:t>
      </w:r>
      <w:r w:rsidRPr="00F66CDE">
        <w:t>.</w:t>
      </w:r>
    </w:p>
    <w:p w14:paraId="30CB97AA" w14:textId="77777777" w:rsidR="00F66CDE" w:rsidRPr="00F66CDE" w:rsidRDefault="00F66CDE" w:rsidP="00F66CDE">
      <w:pPr>
        <w:pStyle w:val="BodyText"/>
        <w:numPr>
          <w:ilvl w:val="0"/>
          <w:numId w:val="10"/>
        </w:numPr>
      </w:pPr>
      <w:r w:rsidRPr="00F66CDE">
        <w:t xml:space="preserve">Handled </w:t>
      </w:r>
      <w:r w:rsidRPr="00F66CDE">
        <w:rPr>
          <w:b/>
          <w:bCs/>
        </w:rPr>
        <w:t>Asset Accounting, Account-based COPA, Product Cost Planning</w:t>
      </w:r>
      <w:r w:rsidRPr="00F66CDE">
        <w:t xml:space="preserve">, and </w:t>
      </w:r>
      <w:r w:rsidRPr="00F66CDE">
        <w:rPr>
          <w:b/>
          <w:bCs/>
        </w:rPr>
        <w:t>Material Ledger</w:t>
      </w:r>
      <w:r w:rsidRPr="00F66CDE">
        <w:t xml:space="preserve">; resolved </w:t>
      </w:r>
      <w:r w:rsidRPr="00F66CDE">
        <w:rPr>
          <w:b/>
          <w:bCs/>
        </w:rPr>
        <w:t>day-to-day production issues</w:t>
      </w:r>
      <w:r w:rsidRPr="00F66CDE">
        <w:t xml:space="preserve"> and supported </w:t>
      </w:r>
      <w:r w:rsidRPr="00F66CDE">
        <w:rPr>
          <w:b/>
          <w:bCs/>
        </w:rPr>
        <w:t>month-end</w:t>
      </w:r>
      <w:r w:rsidRPr="00F66CDE">
        <w:t xml:space="preserve"> and </w:t>
      </w:r>
      <w:r w:rsidRPr="00F66CDE">
        <w:rPr>
          <w:b/>
          <w:bCs/>
        </w:rPr>
        <w:t>year-end activities</w:t>
      </w:r>
      <w:r w:rsidRPr="00F66CDE">
        <w:t>.</w:t>
      </w:r>
    </w:p>
    <w:p w14:paraId="0D8613DA" w14:textId="77777777" w:rsidR="00F66CDE" w:rsidRPr="00F66CDE" w:rsidRDefault="00F66CDE" w:rsidP="00F66CDE">
      <w:pPr>
        <w:pStyle w:val="BodyText"/>
        <w:numPr>
          <w:ilvl w:val="0"/>
          <w:numId w:val="10"/>
        </w:numPr>
      </w:pPr>
      <w:r w:rsidRPr="00F66CDE">
        <w:t xml:space="preserve">Contributed to </w:t>
      </w:r>
      <w:r w:rsidRPr="00F66CDE">
        <w:rPr>
          <w:b/>
          <w:bCs/>
        </w:rPr>
        <w:t>RICEF developments</w:t>
      </w:r>
      <w:r w:rsidRPr="00F66CDE">
        <w:t xml:space="preserve"> and worked on </w:t>
      </w:r>
      <w:r w:rsidRPr="00F66CDE">
        <w:rPr>
          <w:b/>
          <w:bCs/>
        </w:rPr>
        <w:t>system performance improvements</w:t>
      </w:r>
      <w:r w:rsidRPr="00F66CDE">
        <w:t xml:space="preserve"> to enhance overall system efficiency.</w:t>
      </w:r>
    </w:p>
    <w:p w14:paraId="6BB4436C" w14:textId="77777777" w:rsidR="00F460CF" w:rsidRDefault="00F460CF">
      <w:pPr>
        <w:pStyle w:val="BodyText"/>
        <w:ind w:left="0" w:firstLine="0"/>
      </w:pPr>
    </w:p>
    <w:p w14:paraId="7D8B6D08" w14:textId="77777777" w:rsidR="00F460CF" w:rsidRDefault="00F460CF">
      <w:pPr>
        <w:pStyle w:val="BodyText"/>
        <w:ind w:left="0" w:firstLine="0"/>
      </w:pPr>
    </w:p>
    <w:p w14:paraId="68E2D433" w14:textId="77777777" w:rsidR="00F460CF" w:rsidRDefault="00F460CF">
      <w:pPr>
        <w:pStyle w:val="BodyText"/>
        <w:spacing w:before="50"/>
        <w:ind w:left="0" w:firstLine="0"/>
      </w:pPr>
    </w:p>
    <w:p w14:paraId="60F391F3" w14:textId="77777777" w:rsidR="00F460CF" w:rsidRDefault="00000000">
      <w:pPr>
        <w:tabs>
          <w:tab w:val="left" w:pos="8949"/>
        </w:tabs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Job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Title: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FICO/PS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Consultant</w:t>
      </w:r>
      <w:r>
        <w:rPr>
          <w:rFonts w:ascii="Times New Roman"/>
          <w:b/>
          <w:sz w:val="20"/>
        </w:rPr>
        <w:tab/>
        <w:t>12/2016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12/2018</w:t>
      </w:r>
    </w:p>
    <w:p w14:paraId="7B3306EB" w14:textId="77777777" w:rsidR="00F460CF" w:rsidRDefault="00000000">
      <w:pPr>
        <w:tabs>
          <w:tab w:val="left" w:pos="7825"/>
        </w:tabs>
        <w:ind w:left="360" w:right="87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 T-Systems, Germany</w:t>
      </w:r>
      <w:r>
        <w:rPr>
          <w:rFonts w:ascii="Times New Roman"/>
          <w:b/>
          <w:sz w:val="20"/>
        </w:rPr>
        <w:tab/>
        <w:t>Client:</w:t>
      </w:r>
      <w:r>
        <w:rPr>
          <w:rFonts w:ascii="Times New Roman"/>
          <w:b/>
          <w:spacing w:val="31"/>
          <w:sz w:val="20"/>
        </w:rPr>
        <w:t xml:space="preserve"> </w:t>
      </w:r>
      <w:r>
        <w:rPr>
          <w:rFonts w:ascii="Times New Roman"/>
          <w:b/>
          <w:sz w:val="20"/>
        </w:rPr>
        <w:t>KWS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z w:val="20"/>
        </w:rPr>
        <w:t>Einbeck,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Germany Industry: Agriculture</w:t>
      </w:r>
    </w:p>
    <w:p w14:paraId="6F9D57EF" w14:textId="77777777" w:rsidR="00F460CF" w:rsidRDefault="00000000">
      <w:pPr>
        <w:spacing w:before="1"/>
        <w:ind w:left="360" w:right="77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Project:</w:t>
      </w:r>
      <w:r>
        <w:rPr>
          <w:rFonts w:ascii="Times New Roman"/>
          <w:b/>
          <w:spacing w:val="24"/>
          <w:sz w:val="20"/>
        </w:rPr>
        <w:t xml:space="preserve"> </w:t>
      </w:r>
      <w:r>
        <w:rPr>
          <w:rFonts w:ascii="Times New Roman"/>
          <w:b/>
          <w:sz w:val="20"/>
        </w:rPr>
        <w:t>Production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 xml:space="preserve">support </w:t>
      </w:r>
      <w:r>
        <w:rPr>
          <w:rFonts w:ascii="Times New Roman"/>
          <w:b/>
          <w:spacing w:val="-2"/>
          <w:sz w:val="20"/>
        </w:rPr>
        <w:t>Responsibilities:</w:t>
      </w:r>
    </w:p>
    <w:p w14:paraId="024361B1" w14:textId="77777777" w:rsidR="001A44B4" w:rsidRPr="001A44B4" w:rsidRDefault="001A44B4" w:rsidP="001A44B4">
      <w:pPr>
        <w:numPr>
          <w:ilvl w:val="0"/>
          <w:numId w:val="11"/>
        </w:numPr>
        <w:spacing w:before="232"/>
      </w:pPr>
      <w:r w:rsidRPr="001A44B4">
        <w:t xml:space="preserve">Served as </w:t>
      </w:r>
      <w:r w:rsidRPr="001A44B4">
        <w:rPr>
          <w:b/>
          <w:bCs/>
        </w:rPr>
        <w:t>SAP FICO/PS Consultant</w:t>
      </w:r>
      <w:r w:rsidRPr="001A44B4">
        <w:t xml:space="preserve"> for a support project in </w:t>
      </w:r>
      <w:r w:rsidRPr="001A44B4">
        <w:rPr>
          <w:b/>
          <w:bCs/>
        </w:rPr>
        <w:t>SAP S/4HANA</w:t>
      </w:r>
      <w:r w:rsidRPr="001A44B4">
        <w:t xml:space="preserve">, managing </w:t>
      </w:r>
      <w:r w:rsidRPr="001A44B4">
        <w:rPr>
          <w:b/>
          <w:bCs/>
        </w:rPr>
        <w:t xml:space="preserve">GL, AR, RAR, Asset Accounting, </w:t>
      </w:r>
      <w:r w:rsidRPr="001A44B4">
        <w:rPr>
          <w:b/>
          <w:bCs/>
        </w:rPr>
        <w:lastRenderedPageBreak/>
        <w:t>Product Costing</w:t>
      </w:r>
      <w:r w:rsidRPr="001A44B4">
        <w:t xml:space="preserve">, and </w:t>
      </w:r>
      <w:r w:rsidRPr="001A44B4">
        <w:rPr>
          <w:b/>
          <w:bCs/>
        </w:rPr>
        <w:t>COPA</w:t>
      </w:r>
      <w:r w:rsidRPr="001A44B4">
        <w:t>.</w:t>
      </w:r>
    </w:p>
    <w:p w14:paraId="6E076C22" w14:textId="77777777" w:rsidR="001A44B4" w:rsidRPr="001A44B4" w:rsidRDefault="001A44B4" w:rsidP="001A44B4">
      <w:pPr>
        <w:numPr>
          <w:ilvl w:val="0"/>
          <w:numId w:val="11"/>
        </w:numPr>
        <w:spacing w:before="232"/>
      </w:pPr>
      <w:r w:rsidRPr="001A44B4">
        <w:t xml:space="preserve">Handled </w:t>
      </w:r>
      <w:r w:rsidRPr="001A44B4">
        <w:rPr>
          <w:b/>
          <w:bCs/>
        </w:rPr>
        <w:t>CAPEX</w:t>
      </w:r>
      <w:r w:rsidRPr="001A44B4">
        <w:t xml:space="preserve">, </w:t>
      </w:r>
      <w:r w:rsidRPr="001A44B4">
        <w:rPr>
          <w:b/>
          <w:bCs/>
        </w:rPr>
        <w:t>OPEX</w:t>
      </w:r>
      <w:r w:rsidRPr="001A44B4">
        <w:t xml:space="preserve">, and </w:t>
      </w:r>
      <w:r w:rsidRPr="001A44B4">
        <w:rPr>
          <w:b/>
          <w:bCs/>
        </w:rPr>
        <w:t>customer projects</w:t>
      </w:r>
      <w:r w:rsidRPr="001A44B4">
        <w:t xml:space="preserve">, resolving </w:t>
      </w:r>
      <w:r w:rsidRPr="001A44B4">
        <w:rPr>
          <w:b/>
          <w:bCs/>
        </w:rPr>
        <w:t>day-to-day production issues</w:t>
      </w:r>
      <w:r w:rsidRPr="001A44B4">
        <w:t xml:space="preserve"> and supporting </w:t>
      </w:r>
      <w:r w:rsidRPr="001A44B4">
        <w:rPr>
          <w:b/>
          <w:bCs/>
        </w:rPr>
        <w:t>month-end</w:t>
      </w:r>
      <w:r w:rsidRPr="001A44B4">
        <w:t xml:space="preserve"> and </w:t>
      </w:r>
      <w:r w:rsidRPr="001A44B4">
        <w:rPr>
          <w:b/>
          <w:bCs/>
        </w:rPr>
        <w:t>year-end activities</w:t>
      </w:r>
      <w:r w:rsidRPr="001A44B4">
        <w:t>.</w:t>
      </w:r>
    </w:p>
    <w:p w14:paraId="2DCC5455" w14:textId="77777777" w:rsidR="001A44B4" w:rsidRPr="001A44B4" w:rsidRDefault="001A44B4" w:rsidP="001A44B4">
      <w:pPr>
        <w:numPr>
          <w:ilvl w:val="0"/>
          <w:numId w:val="11"/>
        </w:numPr>
        <w:spacing w:before="232"/>
      </w:pPr>
      <w:r w:rsidRPr="001A44B4">
        <w:t xml:space="preserve">Contributed to </w:t>
      </w:r>
      <w:r w:rsidRPr="001A44B4">
        <w:rPr>
          <w:b/>
          <w:bCs/>
        </w:rPr>
        <w:t>RICEF developments</w:t>
      </w:r>
      <w:r w:rsidRPr="001A44B4">
        <w:t xml:space="preserve"> and worked on </w:t>
      </w:r>
      <w:r w:rsidRPr="001A44B4">
        <w:rPr>
          <w:b/>
          <w:bCs/>
        </w:rPr>
        <w:t>system performance improvements</w:t>
      </w:r>
      <w:r w:rsidRPr="001A44B4">
        <w:t xml:space="preserve"> to optimize overall system efficiency.</w:t>
      </w:r>
    </w:p>
    <w:p w14:paraId="12CC14BA" w14:textId="77777777" w:rsidR="00F460CF" w:rsidRDefault="00000000">
      <w:pPr>
        <w:spacing w:before="232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Job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Title: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Lead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Consultant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FICO</w:t>
      </w:r>
    </w:p>
    <w:p w14:paraId="3A43E0DD" w14:textId="77777777" w:rsidR="00F460CF" w:rsidRDefault="00000000">
      <w:pPr>
        <w:tabs>
          <w:tab w:val="left" w:pos="9042"/>
        </w:tabs>
        <w:spacing w:line="229" w:lineRule="exact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Wipro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Ltd.</w:t>
      </w:r>
      <w:r>
        <w:rPr>
          <w:rFonts w:ascii="Times New Roman"/>
          <w:b/>
          <w:sz w:val="20"/>
        </w:rPr>
        <w:tab/>
        <w:t>01/2016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-2"/>
          <w:sz w:val="20"/>
        </w:rPr>
        <w:t xml:space="preserve"> 11/2016</w:t>
      </w:r>
    </w:p>
    <w:p w14:paraId="59164817" w14:textId="77777777" w:rsidR="00F460CF" w:rsidRDefault="00000000">
      <w:pPr>
        <w:spacing w:line="229" w:lineRule="exact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Industry:</w:t>
      </w:r>
      <w:r>
        <w:rPr>
          <w:rFonts w:ascii="Times New Roman"/>
          <w:b/>
          <w:spacing w:val="-14"/>
          <w:sz w:val="20"/>
        </w:rPr>
        <w:t xml:space="preserve"> </w:t>
      </w:r>
      <w:r>
        <w:rPr>
          <w:rFonts w:ascii="Times New Roman"/>
          <w:b/>
          <w:sz w:val="20"/>
        </w:rPr>
        <w:t>High-</w:t>
      </w:r>
      <w:r>
        <w:rPr>
          <w:rFonts w:ascii="Times New Roman"/>
          <w:b/>
          <w:spacing w:val="-4"/>
          <w:sz w:val="20"/>
        </w:rPr>
        <w:t>tech</w:t>
      </w:r>
    </w:p>
    <w:p w14:paraId="46D870F9" w14:textId="77777777" w:rsidR="00F460CF" w:rsidRDefault="00000000">
      <w:pPr>
        <w:spacing w:before="1"/>
        <w:ind w:left="360" w:right="77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Client:</w:t>
      </w:r>
      <w:r>
        <w:rPr>
          <w:rFonts w:ascii="Times New Roman"/>
          <w:b/>
          <w:spacing w:val="80"/>
          <w:sz w:val="20"/>
        </w:rPr>
        <w:t xml:space="preserve"> </w:t>
      </w:r>
      <w:r>
        <w:rPr>
          <w:rFonts w:ascii="Times New Roman"/>
          <w:b/>
          <w:sz w:val="20"/>
        </w:rPr>
        <w:t>Technicolor,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Sao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Paulo,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 xml:space="preserve">Brazil Project: SAP CO Implementation </w:t>
      </w:r>
      <w:r>
        <w:rPr>
          <w:rFonts w:ascii="Times New Roman"/>
          <w:b/>
          <w:spacing w:val="-2"/>
          <w:sz w:val="20"/>
        </w:rPr>
        <w:t>Responsibilities:</w:t>
      </w:r>
    </w:p>
    <w:p w14:paraId="7872D965" w14:textId="77777777" w:rsidR="001A44B4" w:rsidRPr="001A44B4" w:rsidRDefault="001A44B4" w:rsidP="001A44B4">
      <w:pPr>
        <w:numPr>
          <w:ilvl w:val="0"/>
          <w:numId w:val="12"/>
        </w:numPr>
        <w:tabs>
          <w:tab w:val="left" w:pos="8523"/>
        </w:tabs>
        <w:spacing w:before="229"/>
        <w:ind w:right="1482"/>
      </w:pPr>
      <w:r w:rsidRPr="001A44B4">
        <w:t xml:space="preserve">Worked as </w:t>
      </w:r>
      <w:r w:rsidRPr="001A44B4">
        <w:rPr>
          <w:b/>
          <w:bCs/>
        </w:rPr>
        <w:t>SAP CO Consultant</w:t>
      </w:r>
      <w:r w:rsidRPr="001A44B4">
        <w:t xml:space="preserve"> for </w:t>
      </w:r>
      <w:r w:rsidRPr="001A44B4">
        <w:rPr>
          <w:b/>
          <w:bCs/>
        </w:rPr>
        <w:t>Technicolor Brazil</w:t>
      </w:r>
      <w:r w:rsidRPr="001A44B4">
        <w:t xml:space="preserve"> implementation project on </w:t>
      </w:r>
      <w:r w:rsidRPr="001A44B4">
        <w:rPr>
          <w:b/>
          <w:bCs/>
        </w:rPr>
        <w:t>SAP S/4HANA</w:t>
      </w:r>
      <w:r w:rsidRPr="001A44B4">
        <w:t xml:space="preserve">, focusing on </w:t>
      </w:r>
      <w:r w:rsidRPr="001A44B4">
        <w:rPr>
          <w:b/>
          <w:bCs/>
        </w:rPr>
        <w:t>Product Cost Planning</w:t>
      </w:r>
      <w:r w:rsidRPr="001A44B4">
        <w:t xml:space="preserve">, </w:t>
      </w:r>
      <w:r w:rsidRPr="001A44B4">
        <w:rPr>
          <w:b/>
          <w:bCs/>
        </w:rPr>
        <w:t>Actual Costing using Material Ledger</w:t>
      </w:r>
      <w:r w:rsidRPr="001A44B4">
        <w:t xml:space="preserve">, and </w:t>
      </w:r>
      <w:r w:rsidRPr="001A44B4">
        <w:rPr>
          <w:b/>
          <w:bCs/>
        </w:rPr>
        <w:t>Intercompany Stock Transfers</w:t>
      </w:r>
      <w:r w:rsidRPr="001A44B4">
        <w:t>.</w:t>
      </w:r>
    </w:p>
    <w:p w14:paraId="690AE8D5" w14:textId="77777777" w:rsidR="001A44B4" w:rsidRPr="001A44B4" w:rsidRDefault="001A44B4" w:rsidP="001A44B4">
      <w:pPr>
        <w:numPr>
          <w:ilvl w:val="0"/>
          <w:numId w:val="12"/>
        </w:numPr>
        <w:tabs>
          <w:tab w:val="left" w:pos="8523"/>
        </w:tabs>
        <w:spacing w:before="229"/>
        <w:ind w:right="1482"/>
      </w:pPr>
      <w:r w:rsidRPr="001A44B4">
        <w:t xml:space="preserve">Prepared </w:t>
      </w:r>
      <w:r w:rsidRPr="001A44B4">
        <w:rPr>
          <w:b/>
          <w:bCs/>
        </w:rPr>
        <w:t>to-be process documents</w:t>
      </w:r>
      <w:r w:rsidRPr="001A44B4">
        <w:t xml:space="preserve"> for the </w:t>
      </w:r>
      <w:r w:rsidRPr="001A44B4">
        <w:rPr>
          <w:b/>
          <w:bCs/>
        </w:rPr>
        <w:t>SAP S/4HANA system</w:t>
      </w:r>
      <w:r w:rsidRPr="001A44B4">
        <w:t xml:space="preserve">, developed </w:t>
      </w:r>
      <w:r w:rsidRPr="001A44B4">
        <w:rPr>
          <w:b/>
          <w:bCs/>
        </w:rPr>
        <w:t>blueprint documentation</w:t>
      </w:r>
      <w:r w:rsidRPr="001A44B4">
        <w:t xml:space="preserve">, and handled </w:t>
      </w:r>
      <w:r w:rsidRPr="001A44B4">
        <w:rPr>
          <w:b/>
          <w:bCs/>
        </w:rPr>
        <w:t>configuration</w:t>
      </w:r>
      <w:r w:rsidRPr="001A44B4">
        <w:t xml:space="preserve"> and </w:t>
      </w:r>
      <w:r w:rsidRPr="001A44B4">
        <w:rPr>
          <w:b/>
          <w:bCs/>
        </w:rPr>
        <w:t>testing document preparation</w:t>
      </w:r>
      <w:r w:rsidRPr="001A44B4">
        <w:t>.</w:t>
      </w:r>
    </w:p>
    <w:p w14:paraId="62931801" w14:textId="77777777" w:rsidR="001A44B4" w:rsidRPr="001A44B4" w:rsidRDefault="001A44B4" w:rsidP="001A44B4">
      <w:pPr>
        <w:numPr>
          <w:ilvl w:val="0"/>
          <w:numId w:val="12"/>
        </w:numPr>
        <w:tabs>
          <w:tab w:val="left" w:pos="8523"/>
        </w:tabs>
        <w:spacing w:before="229"/>
        <w:ind w:right="1482"/>
      </w:pPr>
      <w:r w:rsidRPr="001A44B4">
        <w:t xml:space="preserve">Provided </w:t>
      </w:r>
      <w:r w:rsidRPr="001A44B4">
        <w:rPr>
          <w:b/>
          <w:bCs/>
        </w:rPr>
        <w:t>end-user training documents</w:t>
      </w:r>
      <w:r w:rsidRPr="001A44B4">
        <w:t xml:space="preserve"> and </w:t>
      </w:r>
      <w:r w:rsidRPr="001A44B4">
        <w:rPr>
          <w:b/>
          <w:bCs/>
        </w:rPr>
        <w:t>post-go-live support</w:t>
      </w:r>
      <w:r w:rsidRPr="001A44B4">
        <w:t>, ensuring smooth system adoption and ongoing support.</w:t>
      </w:r>
    </w:p>
    <w:p w14:paraId="400CDC65" w14:textId="77777777" w:rsidR="00F460CF" w:rsidRDefault="00000000">
      <w:pPr>
        <w:tabs>
          <w:tab w:val="left" w:pos="8523"/>
        </w:tabs>
        <w:spacing w:before="229"/>
        <w:ind w:left="360" w:right="1482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Job Title</w:t>
      </w:r>
      <w:r>
        <w:rPr>
          <w:rFonts w:ascii="Times New Roman" w:hAnsi="Times New Roman"/>
          <w:b/>
          <w:i/>
          <w:sz w:val="20"/>
        </w:rPr>
        <w:t xml:space="preserve">: </w:t>
      </w:r>
      <w:r>
        <w:rPr>
          <w:rFonts w:ascii="Times New Roman" w:hAnsi="Times New Roman"/>
          <w:b/>
          <w:sz w:val="20"/>
        </w:rPr>
        <w:t>SAP FICO support consultant</w:t>
      </w:r>
      <w:r>
        <w:rPr>
          <w:rFonts w:ascii="Times New Roman" w:hAnsi="Times New Roman"/>
          <w:b/>
          <w:sz w:val="20"/>
        </w:rPr>
        <w:tab/>
        <w:t>01/2015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12/2015 Employer: Wipro Ltd.</w:t>
      </w:r>
    </w:p>
    <w:p w14:paraId="486FD619" w14:textId="77777777" w:rsidR="00F460CF" w:rsidRDefault="00000000">
      <w:pPr>
        <w:tabs>
          <w:tab w:val="left" w:pos="1373"/>
        </w:tabs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Industry: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2"/>
          <w:sz w:val="20"/>
        </w:rPr>
        <w:t>Apparels</w:t>
      </w:r>
    </w:p>
    <w:p w14:paraId="05755AE5" w14:textId="77777777" w:rsidR="00F460CF" w:rsidRDefault="00000000">
      <w:pPr>
        <w:ind w:left="360" w:right="77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Client: Nike Inc. Beaverton, OR Project: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Support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&amp;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 xml:space="preserve">Enhancements </w:t>
      </w:r>
      <w:r>
        <w:rPr>
          <w:rFonts w:ascii="Times New Roman"/>
          <w:b/>
          <w:spacing w:val="-2"/>
          <w:sz w:val="20"/>
        </w:rPr>
        <w:t>Responsibilities:</w:t>
      </w:r>
    </w:p>
    <w:p w14:paraId="022CC68E" w14:textId="77777777" w:rsidR="00C303F9" w:rsidRPr="00C303F9" w:rsidRDefault="00C303F9" w:rsidP="00C303F9">
      <w:pPr>
        <w:numPr>
          <w:ilvl w:val="0"/>
          <w:numId w:val="13"/>
        </w:numPr>
        <w:tabs>
          <w:tab w:val="left" w:pos="8542"/>
        </w:tabs>
        <w:spacing w:before="196"/>
      </w:pPr>
      <w:r w:rsidRPr="00C303F9">
        <w:t xml:space="preserve">Worked as </w:t>
      </w:r>
      <w:r w:rsidRPr="00C303F9">
        <w:rPr>
          <w:b/>
          <w:bCs/>
        </w:rPr>
        <w:t>SAP FICO Consultant</w:t>
      </w:r>
      <w:r w:rsidRPr="00C303F9">
        <w:t xml:space="preserve"> for a support project in </w:t>
      </w:r>
      <w:r w:rsidRPr="00C303F9">
        <w:rPr>
          <w:b/>
          <w:bCs/>
        </w:rPr>
        <w:t>SAP S/4HANA</w:t>
      </w:r>
      <w:r w:rsidRPr="00C303F9">
        <w:t xml:space="preserve">, managing </w:t>
      </w:r>
      <w:r w:rsidRPr="00C303F9">
        <w:rPr>
          <w:b/>
          <w:bCs/>
        </w:rPr>
        <w:t>GL, AR, AP, RAR, Product Cost Planning</w:t>
      </w:r>
      <w:r w:rsidRPr="00C303F9">
        <w:t xml:space="preserve">, and </w:t>
      </w:r>
      <w:r w:rsidRPr="00C303F9">
        <w:rPr>
          <w:b/>
          <w:bCs/>
        </w:rPr>
        <w:t>Material Ledger</w:t>
      </w:r>
      <w:r w:rsidRPr="00C303F9">
        <w:t>.</w:t>
      </w:r>
    </w:p>
    <w:p w14:paraId="0AC9F461" w14:textId="77777777" w:rsidR="00C303F9" w:rsidRPr="00C303F9" w:rsidRDefault="00C303F9" w:rsidP="00C303F9">
      <w:pPr>
        <w:numPr>
          <w:ilvl w:val="0"/>
          <w:numId w:val="13"/>
        </w:numPr>
        <w:tabs>
          <w:tab w:val="left" w:pos="8542"/>
        </w:tabs>
        <w:spacing w:before="196"/>
      </w:pPr>
      <w:r w:rsidRPr="00C303F9">
        <w:t xml:space="preserve">Resolved </w:t>
      </w:r>
      <w:r w:rsidRPr="00C303F9">
        <w:rPr>
          <w:b/>
          <w:bCs/>
        </w:rPr>
        <w:t>day-to-day production issues</w:t>
      </w:r>
      <w:r w:rsidRPr="00C303F9">
        <w:t xml:space="preserve">, supported </w:t>
      </w:r>
      <w:r w:rsidRPr="00C303F9">
        <w:rPr>
          <w:b/>
          <w:bCs/>
        </w:rPr>
        <w:t>month-end</w:t>
      </w:r>
      <w:r w:rsidRPr="00C303F9">
        <w:t xml:space="preserve"> and </w:t>
      </w:r>
      <w:r w:rsidRPr="00C303F9">
        <w:rPr>
          <w:b/>
          <w:bCs/>
        </w:rPr>
        <w:t>year-end activities</w:t>
      </w:r>
      <w:r w:rsidRPr="00C303F9">
        <w:t xml:space="preserve">, and contributed to </w:t>
      </w:r>
      <w:r w:rsidRPr="00C303F9">
        <w:rPr>
          <w:b/>
          <w:bCs/>
        </w:rPr>
        <w:t>RICEF developments</w:t>
      </w:r>
      <w:r w:rsidRPr="00C303F9">
        <w:t xml:space="preserve"> and </w:t>
      </w:r>
      <w:r w:rsidRPr="00C303F9">
        <w:rPr>
          <w:b/>
          <w:bCs/>
        </w:rPr>
        <w:t>system performance improvements</w:t>
      </w:r>
      <w:r w:rsidRPr="00C303F9">
        <w:t>.</w:t>
      </w:r>
    </w:p>
    <w:p w14:paraId="00B0E8F6" w14:textId="77777777" w:rsidR="00C303F9" w:rsidRPr="00C303F9" w:rsidRDefault="00C303F9" w:rsidP="00C303F9">
      <w:pPr>
        <w:numPr>
          <w:ilvl w:val="0"/>
          <w:numId w:val="13"/>
        </w:numPr>
        <w:tabs>
          <w:tab w:val="left" w:pos="8542"/>
        </w:tabs>
        <w:spacing w:before="196"/>
      </w:pPr>
      <w:r w:rsidRPr="00C303F9">
        <w:t xml:space="preserve">Developed </w:t>
      </w:r>
      <w:r w:rsidRPr="00C303F9">
        <w:rPr>
          <w:b/>
          <w:bCs/>
        </w:rPr>
        <w:t>interfaces with third-party systems</w:t>
      </w:r>
      <w:r w:rsidRPr="00C303F9">
        <w:t>, ensuring seamless integration and enhanced system functionality.</w:t>
      </w:r>
    </w:p>
    <w:p w14:paraId="1DE5E6EC" w14:textId="77777777" w:rsidR="00F460CF" w:rsidRDefault="00000000">
      <w:pPr>
        <w:tabs>
          <w:tab w:val="left" w:pos="8542"/>
        </w:tabs>
        <w:spacing w:before="196"/>
        <w:ind w:left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Job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Title</w:t>
      </w:r>
      <w:r>
        <w:rPr>
          <w:rFonts w:ascii="Times New Roman" w:hAnsi="Times New Roman"/>
          <w:b/>
          <w:i/>
          <w:sz w:val="20"/>
        </w:rPr>
        <w:t>:</w:t>
      </w:r>
      <w:r>
        <w:rPr>
          <w:rFonts w:ascii="Times New Roman" w:hAnsi="Times New Roman"/>
          <w:b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SAP</w:t>
      </w:r>
      <w:r>
        <w:rPr>
          <w:rFonts w:ascii="Times New Roman" w:hAnsi="Times New Roman"/>
          <w:b/>
          <w:spacing w:val="-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FICO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Team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pacing w:val="-4"/>
          <w:sz w:val="20"/>
        </w:rPr>
        <w:t>Lead</w:t>
      </w:r>
      <w:r>
        <w:rPr>
          <w:rFonts w:ascii="Times New Roman" w:hAnsi="Times New Roman"/>
          <w:b/>
          <w:sz w:val="20"/>
        </w:rPr>
        <w:tab/>
        <w:t>01/2014</w:t>
      </w:r>
      <w:r>
        <w:rPr>
          <w:rFonts w:ascii="Times New Roman" w:hAnsi="Times New Roman"/>
          <w:b/>
          <w:spacing w:val="-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6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12/2014</w:t>
      </w:r>
    </w:p>
    <w:p w14:paraId="17D8B3D9" w14:textId="77777777" w:rsidR="00F460CF" w:rsidRDefault="00000000">
      <w:pPr>
        <w:ind w:left="360" w:right="923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Wipro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Ltd.</w:t>
      </w:r>
    </w:p>
    <w:p w14:paraId="6F78482F" w14:textId="77777777" w:rsidR="00F460CF" w:rsidRDefault="00000000">
      <w:pPr>
        <w:spacing w:before="1"/>
        <w:ind w:left="360" w:right="923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Industry: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Paint</w:t>
      </w:r>
    </w:p>
    <w:p w14:paraId="74762C0B" w14:textId="77777777" w:rsidR="00F460CF" w:rsidRDefault="00000000">
      <w:pPr>
        <w:ind w:left="360" w:right="68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Client: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Benjamin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Moore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&amp;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Co,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Montville,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 xml:space="preserve">NJ Project: SAP greenfield implementation </w:t>
      </w:r>
      <w:r>
        <w:rPr>
          <w:rFonts w:ascii="Times New Roman"/>
          <w:b/>
          <w:spacing w:val="-2"/>
          <w:sz w:val="20"/>
        </w:rPr>
        <w:t>Responsibilities:</w:t>
      </w:r>
    </w:p>
    <w:p w14:paraId="7484990E" w14:textId="77777777" w:rsidR="00F460CF" w:rsidRDefault="00F460CF">
      <w:pPr>
        <w:pStyle w:val="BodyText"/>
        <w:spacing w:before="49"/>
        <w:ind w:left="0" w:firstLine="0"/>
        <w:rPr>
          <w:rFonts w:ascii="Times New Roman"/>
          <w:b/>
          <w:sz w:val="20"/>
        </w:rPr>
      </w:pPr>
    </w:p>
    <w:p w14:paraId="1DF0A00E" w14:textId="77777777" w:rsidR="00C93122" w:rsidRPr="00C93122" w:rsidRDefault="00C93122" w:rsidP="00C93122">
      <w:pPr>
        <w:pStyle w:val="BodyText"/>
        <w:numPr>
          <w:ilvl w:val="0"/>
          <w:numId w:val="14"/>
        </w:numPr>
        <w:spacing w:before="13"/>
      </w:pPr>
      <w:r w:rsidRPr="00C93122">
        <w:rPr>
          <w:b/>
          <w:bCs/>
        </w:rPr>
        <w:t>Studied</w:t>
      </w:r>
      <w:r w:rsidRPr="00C93122">
        <w:t xml:space="preserve"> the </w:t>
      </w:r>
      <w:r w:rsidRPr="00C93122">
        <w:rPr>
          <w:b/>
          <w:bCs/>
        </w:rPr>
        <w:t>As-Is processes</w:t>
      </w:r>
      <w:r w:rsidRPr="00C93122">
        <w:t xml:space="preserve"> and documented findings, followed by proposing and documenting </w:t>
      </w:r>
      <w:r w:rsidRPr="00C93122">
        <w:rPr>
          <w:b/>
          <w:bCs/>
        </w:rPr>
        <w:t>To-Be processes</w:t>
      </w:r>
      <w:r w:rsidRPr="00C93122">
        <w:t>, identifying gaps, and providing workaround solutions.</w:t>
      </w:r>
    </w:p>
    <w:p w14:paraId="3338F734" w14:textId="77777777" w:rsidR="00C93122" w:rsidRPr="00C93122" w:rsidRDefault="00C93122" w:rsidP="00C93122">
      <w:pPr>
        <w:pStyle w:val="BodyText"/>
        <w:numPr>
          <w:ilvl w:val="0"/>
          <w:numId w:val="14"/>
        </w:numPr>
        <w:spacing w:before="13"/>
      </w:pPr>
      <w:r w:rsidRPr="00C93122">
        <w:t xml:space="preserve">Prepared </w:t>
      </w:r>
      <w:r w:rsidRPr="00C93122">
        <w:rPr>
          <w:b/>
          <w:bCs/>
        </w:rPr>
        <w:t>blueprint documentation</w:t>
      </w:r>
      <w:r w:rsidRPr="00C93122">
        <w:t xml:space="preserve"> and configured basic structures within </w:t>
      </w:r>
      <w:r w:rsidRPr="00C93122">
        <w:rPr>
          <w:b/>
          <w:bCs/>
        </w:rPr>
        <w:t>General Ledger Accounting</w:t>
      </w:r>
      <w:r w:rsidRPr="00C93122">
        <w:t xml:space="preserve">, including </w:t>
      </w:r>
      <w:r w:rsidRPr="00C93122">
        <w:rPr>
          <w:b/>
          <w:bCs/>
        </w:rPr>
        <w:t>Company Code</w:t>
      </w:r>
      <w:r w:rsidRPr="00C93122">
        <w:t xml:space="preserve">, </w:t>
      </w:r>
      <w:r w:rsidRPr="00C93122">
        <w:rPr>
          <w:b/>
          <w:bCs/>
        </w:rPr>
        <w:t>Business Areas</w:t>
      </w:r>
      <w:r w:rsidRPr="00C93122">
        <w:t xml:space="preserve">, </w:t>
      </w:r>
      <w:r w:rsidRPr="00C93122">
        <w:rPr>
          <w:b/>
          <w:bCs/>
        </w:rPr>
        <w:t>Chart of Accounts</w:t>
      </w:r>
      <w:r w:rsidRPr="00C93122">
        <w:t xml:space="preserve">, </w:t>
      </w:r>
      <w:r w:rsidRPr="00C93122">
        <w:rPr>
          <w:b/>
          <w:bCs/>
        </w:rPr>
        <w:t>Fiscal Year Variant</w:t>
      </w:r>
      <w:r w:rsidRPr="00C93122">
        <w:t>, and other master data settings.</w:t>
      </w:r>
    </w:p>
    <w:p w14:paraId="2B704F9F" w14:textId="77777777" w:rsidR="00C93122" w:rsidRPr="00C93122" w:rsidRDefault="00C93122" w:rsidP="00C93122">
      <w:pPr>
        <w:pStyle w:val="BodyText"/>
        <w:numPr>
          <w:ilvl w:val="0"/>
          <w:numId w:val="14"/>
        </w:numPr>
        <w:spacing w:before="13"/>
      </w:pPr>
      <w:r w:rsidRPr="00C93122">
        <w:t xml:space="preserve">Configured </w:t>
      </w:r>
      <w:r w:rsidRPr="00C93122">
        <w:rPr>
          <w:b/>
          <w:bCs/>
        </w:rPr>
        <w:t>Accounts Receivables</w:t>
      </w:r>
      <w:r w:rsidRPr="00C93122">
        <w:t xml:space="preserve"> and </w:t>
      </w:r>
      <w:r w:rsidRPr="00C93122">
        <w:rPr>
          <w:b/>
          <w:bCs/>
        </w:rPr>
        <w:t>Accounts Payables</w:t>
      </w:r>
      <w:r w:rsidRPr="00C93122">
        <w:t xml:space="preserve">, covering </w:t>
      </w:r>
      <w:r w:rsidRPr="00C93122">
        <w:rPr>
          <w:b/>
          <w:bCs/>
        </w:rPr>
        <w:t>Master Data Setup</w:t>
      </w:r>
      <w:r w:rsidRPr="00C93122">
        <w:t xml:space="preserve">, </w:t>
      </w:r>
      <w:r w:rsidRPr="00C93122">
        <w:rPr>
          <w:b/>
          <w:bCs/>
        </w:rPr>
        <w:t>Automatic Payment Run Settings</w:t>
      </w:r>
      <w:r w:rsidRPr="00C93122">
        <w:t xml:space="preserve">, </w:t>
      </w:r>
      <w:r w:rsidRPr="00C93122">
        <w:rPr>
          <w:b/>
          <w:bCs/>
        </w:rPr>
        <w:t>Dunning</w:t>
      </w:r>
      <w:r w:rsidRPr="00C93122">
        <w:t xml:space="preserve">, and </w:t>
      </w:r>
      <w:r w:rsidRPr="00C93122">
        <w:rPr>
          <w:b/>
          <w:bCs/>
        </w:rPr>
        <w:t>Credit Control</w:t>
      </w:r>
      <w:r w:rsidRPr="00C93122">
        <w:t>.</w:t>
      </w:r>
    </w:p>
    <w:p w14:paraId="0EAB566A" w14:textId="77777777" w:rsidR="00C93122" w:rsidRPr="00C93122" w:rsidRDefault="00C93122" w:rsidP="00C93122">
      <w:pPr>
        <w:pStyle w:val="BodyText"/>
        <w:numPr>
          <w:ilvl w:val="0"/>
          <w:numId w:val="14"/>
        </w:numPr>
        <w:spacing w:before="13"/>
      </w:pPr>
      <w:r w:rsidRPr="00C93122">
        <w:t xml:space="preserve">Configured </w:t>
      </w:r>
      <w:r w:rsidRPr="00C93122">
        <w:rPr>
          <w:b/>
          <w:bCs/>
        </w:rPr>
        <w:t>Asset Management</w:t>
      </w:r>
      <w:r w:rsidRPr="00C93122">
        <w:t xml:space="preserve"> (Asset Class, Depreciation Key Settings, FI-AA Integration) and </w:t>
      </w:r>
      <w:r w:rsidRPr="00C93122">
        <w:rPr>
          <w:b/>
          <w:bCs/>
        </w:rPr>
        <w:t>Banking</w:t>
      </w:r>
      <w:r w:rsidRPr="00C93122">
        <w:t xml:space="preserve"> (House Bank Settings, Bank Reconciliation).</w:t>
      </w:r>
    </w:p>
    <w:p w14:paraId="5E1ED734" w14:textId="77777777" w:rsidR="00C93122" w:rsidRPr="00C93122" w:rsidRDefault="00C93122" w:rsidP="00C93122">
      <w:pPr>
        <w:pStyle w:val="BodyText"/>
        <w:numPr>
          <w:ilvl w:val="0"/>
          <w:numId w:val="14"/>
        </w:numPr>
        <w:spacing w:before="13"/>
      </w:pPr>
      <w:r w:rsidRPr="00C93122">
        <w:t xml:space="preserve">Led </w:t>
      </w:r>
      <w:r w:rsidRPr="00C93122">
        <w:rPr>
          <w:b/>
          <w:bCs/>
        </w:rPr>
        <w:t>Unit and Integration Testing</w:t>
      </w:r>
      <w:r w:rsidRPr="00C93122">
        <w:t xml:space="preserve">, prepared test data, documented test results, and conducted </w:t>
      </w:r>
      <w:r w:rsidRPr="00C93122">
        <w:rPr>
          <w:b/>
          <w:bCs/>
        </w:rPr>
        <w:t>end-user training</w:t>
      </w:r>
      <w:r w:rsidRPr="00C93122">
        <w:t xml:space="preserve"> to ensure successful system adoption.</w:t>
      </w:r>
    </w:p>
    <w:p w14:paraId="6032D6A8" w14:textId="77777777" w:rsidR="00F460CF" w:rsidRDefault="00F460CF">
      <w:pPr>
        <w:pStyle w:val="BodyText"/>
        <w:spacing w:before="13"/>
        <w:ind w:left="0" w:firstLine="0"/>
      </w:pPr>
    </w:p>
    <w:p w14:paraId="1961D309" w14:textId="77777777" w:rsidR="00F460CF" w:rsidRDefault="00000000">
      <w:pPr>
        <w:tabs>
          <w:tab w:val="left" w:pos="8625"/>
        </w:tabs>
        <w:spacing w:before="1"/>
        <w:ind w:left="360" w:right="141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Job Title: SAP FICO support consultant</w:t>
      </w:r>
      <w:r>
        <w:rPr>
          <w:rFonts w:ascii="Times New Roman"/>
          <w:b/>
          <w:sz w:val="20"/>
        </w:rPr>
        <w:tab/>
        <w:t>09/2012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12/2013 Industry: Hi Tech</w:t>
      </w:r>
    </w:p>
    <w:p w14:paraId="58E9B83D" w14:textId="77777777" w:rsidR="00F460CF" w:rsidRDefault="00000000">
      <w:pPr>
        <w:spacing w:line="266" w:lineRule="exact"/>
        <w:ind w:left="360"/>
        <w:rPr>
          <w:rFonts w:ascii="Times New Roman"/>
          <w:b/>
          <w:position w:val="1"/>
          <w:sz w:val="20"/>
        </w:rPr>
      </w:pPr>
      <w:r>
        <w:rPr>
          <w:rFonts w:ascii="Times New Roman"/>
          <w:b/>
          <w:position w:val="1"/>
          <w:sz w:val="20"/>
        </w:rPr>
        <w:t>Employer:</w:t>
      </w:r>
      <w:r>
        <w:rPr>
          <w:rFonts w:ascii="Times New Roman"/>
          <w:b/>
          <w:spacing w:val="-5"/>
          <w:position w:val="1"/>
          <w:sz w:val="20"/>
        </w:rPr>
        <w:t xml:space="preserve"> </w:t>
      </w:r>
      <w:r>
        <w:rPr>
          <w:rFonts w:ascii="Times New Roman"/>
          <w:b/>
          <w:position w:val="1"/>
          <w:sz w:val="20"/>
        </w:rPr>
        <w:t>Wipro</w:t>
      </w:r>
      <w:r>
        <w:rPr>
          <w:rFonts w:ascii="Times New Roman"/>
          <w:b/>
          <w:spacing w:val="-6"/>
          <w:position w:val="1"/>
          <w:sz w:val="20"/>
        </w:rPr>
        <w:t xml:space="preserve"> </w:t>
      </w:r>
      <w:r>
        <w:rPr>
          <w:spacing w:val="-4"/>
        </w:rPr>
        <w:t>L</w:t>
      </w:r>
      <w:r>
        <w:rPr>
          <w:rFonts w:ascii="Times New Roman"/>
          <w:b/>
          <w:spacing w:val="-4"/>
          <w:position w:val="1"/>
          <w:sz w:val="20"/>
        </w:rPr>
        <w:t>td.</w:t>
      </w:r>
    </w:p>
    <w:p w14:paraId="194DF04D" w14:textId="77777777" w:rsidR="00F460CF" w:rsidRDefault="00000000">
      <w:pPr>
        <w:spacing w:before="1"/>
        <w:ind w:left="360" w:right="77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Client: Lexmark, Lexington, KY Project: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Support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&amp;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 xml:space="preserve">Enhancements </w:t>
      </w:r>
      <w:r>
        <w:rPr>
          <w:rFonts w:ascii="Times New Roman"/>
          <w:b/>
          <w:spacing w:val="-2"/>
          <w:sz w:val="20"/>
        </w:rPr>
        <w:lastRenderedPageBreak/>
        <w:t>Responsibilities:</w:t>
      </w:r>
    </w:p>
    <w:p w14:paraId="5E088247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SAP</w:t>
      </w:r>
      <w:r>
        <w:rPr>
          <w:spacing w:val="-2"/>
        </w:rPr>
        <w:t xml:space="preserve"> </w:t>
      </w:r>
      <w:r>
        <w:t>FICO</w:t>
      </w:r>
      <w:r>
        <w:rPr>
          <w:spacing w:val="-3"/>
        </w:rPr>
        <w:t xml:space="preserve"> </w:t>
      </w:r>
      <w:r>
        <w:t>consultant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SAP</w:t>
      </w:r>
    </w:p>
    <w:p w14:paraId="077AC280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SCOPE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GL,</w:t>
      </w:r>
      <w:r>
        <w:rPr>
          <w:spacing w:val="-4"/>
        </w:rPr>
        <w:t xml:space="preserve"> </w:t>
      </w:r>
      <w:r>
        <w:t>AR,</w:t>
      </w:r>
      <w:r>
        <w:rPr>
          <w:spacing w:val="-6"/>
        </w:rPr>
        <w:t xml:space="preserve"> </w:t>
      </w:r>
      <w:r>
        <w:t>AP,</w:t>
      </w:r>
      <w:r>
        <w:rPr>
          <w:spacing w:val="-6"/>
        </w:rPr>
        <w:t xml:space="preserve"> </w:t>
      </w:r>
      <w:r>
        <w:t>RAR,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accounting,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COPA,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5"/>
        </w:rPr>
        <w:t>ML</w:t>
      </w:r>
    </w:p>
    <w:p w14:paraId="0B8460C6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Resolving</w:t>
      </w:r>
      <w:r>
        <w:rPr>
          <w:spacing w:val="-5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70814F36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Month</w:t>
      </w:r>
      <w:r>
        <w:rPr>
          <w:spacing w:val="-5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2BC8CF2B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79" w:lineRule="exact"/>
        <w:ind w:hanging="360"/>
        <w:rPr>
          <w:rFonts w:ascii="Symbol" w:hAnsi="Symbol"/>
        </w:rPr>
      </w:pPr>
      <w:r>
        <w:t>RICEF</w:t>
      </w:r>
      <w:r>
        <w:rPr>
          <w:spacing w:val="-5"/>
        </w:rPr>
        <w:t xml:space="preserve"> </w:t>
      </w:r>
      <w:r>
        <w:rPr>
          <w:spacing w:val="-2"/>
        </w:rPr>
        <w:t>developments</w:t>
      </w:r>
    </w:p>
    <w:p w14:paraId="51C06489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System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improvement</w:t>
      </w:r>
    </w:p>
    <w:p w14:paraId="5CDDB349" w14:textId="77777777" w:rsidR="00F460CF" w:rsidRDefault="00000000">
      <w:pPr>
        <w:tabs>
          <w:tab w:val="left" w:pos="8836"/>
        </w:tabs>
        <w:spacing w:before="232"/>
        <w:ind w:left="360" w:right="1171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Job Title: SAP CO Functional Consultant</w:t>
      </w:r>
      <w:r>
        <w:rPr>
          <w:rFonts w:ascii="Times New Roman" w:hAnsi="Times New Roman"/>
          <w:b/>
          <w:sz w:val="20"/>
        </w:rPr>
        <w:tab/>
        <w:t>03/2012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08/2012 Industry: Pharmaceuticals</w:t>
      </w:r>
    </w:p>
    <w:p w14:paraId="4033D75A" w14:textId="77777777" w:rsidR="00F460CF" w:rsidRDefault="00000000">
      <w:pPr>
        <w:spacing w:before="1"/>
        <w:ind w:left="360" w:right="8273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Client:</w:t>
      </w:r>
      <w:r>
        <w:rPr>
          <w:rFonts w:ascii="Times New Roman"/>
          <w:b/>
          <w:spacing w:val="40"/>
          <w:sz w:val="20"/>
        </w:rPr>
        <w:t xml:space="preserve"> </w:t>
      </w:r>
      <w:r>
        <w:rPr>
          <w:rFonts w:ascii="Times New Roman"/>
          <w:b/>
          <w:sz w:val="20"/>
        </w:rPr>
        <w:t>Medline Inc. Chicago, IL Project: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CO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 xml:space="preserve">Implementation </w:t>
      </w:r>
      <w:r>
        <w:rPr>
          <w:rFonts w:ascii="Times New Roman"/>
          <w:b/>
          <w:spacing w:val="-2"/>
          <w:sz w:val="20"/>
        </w:rPr>
        <w:t>Responsibilities:</w:t>
      </w:r>
    </w:p>
    <w:p w14:paraId="1FD97DC0" w14:textId="77777777" w:rsidR="00F460CF" w:rsidRDefault="00F460CF">
      <w:pPr>
        <w:pStyle w:val="BodyText"/>
        <w:spacing w:before="49"/>
        <w:ind w:left="0" w:firstLine="0"/>
        <w:rPr>
          <w:rFonts w:ascii="Times New Roman"/>
          <w:b/>
          <w:sz w:val="20"/>
        </w:rPr>
      </w:pPr>
    </w:p>
    <w:p w14:paraId="75B9F15C" w14:textId="77777777" w:rsidR="00F460CF" w:rsidRDefault="00000000">
      <w:pPr>
        <w:pStyle w:val="BodyText"/>
        <w:ind w:left="360" w:firstLine="0"/>
      </w:pPr>
      <w:r>
        <w:t>Project</w:t>
      </w:r>
      <w:r>
        <w:rPr>
          <w:spacing w:val="-6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brief</w:t>
      </w:r>
      <w:r>
        <w:rPr>
          <w:spacing w:val="-4"/>
        </w:rPr>
        <w:t xml:space="preserve"> </w:t>
      </w:r>
      <w:r>
        <w:rPr>
          <w:spacing w:val="-10"/>
        </w:rPr>
        <w:t>–</w:t>
      </w:r>
    </w:p>
    <w:p w14:paraId="796D429D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Requirement</w:t>
      </w:r>
      <w:r>
        <w:rPr>
          <w:spacing w:val="-10"/>
        </w:rPr>
        <w:t xml:space="preserve"> </w:t>
      </w:r>
      <w:r>
        <w:rPr>
          <w:spacing w:val="-2"/>
        </w:rPr>
        <w:t>gathering</w:t>
      </w:r>
    </w:p>
    <w:p w14:paraId="6FA18C53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Blue</w:t>
      </w:r>
      <w:r>
        <w:rPr>
          <w:spacing w:val="-6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rPr>
          <w:spacing w:val="-2"/>
        </w:rPr>
        <w:t>preparation</w:t>
      </w:r>
    </w:p>
    <w:p w14:paraId="23913FC5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Configuration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</w:t>
      </w:r>
      <w:r>
        <w:rPr>
          <w:spacing w:val="-3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business</w:t>
      </w:r>
    </w:p>
    <w:p w14:paraId="16482689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1" w:line="267" w:lineRule="exact"/>
        <w:ind w:left="819" w:hanging="159"/>
      </w:pPr>
      <w:r>
        <w:t>Configuration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rPr>
          <w:spacing w:val="-10"/>
        </w:rPr>
        <w:t>–</w:t>
      </w:r>
    </w:p>
    <w:p w14:paraId="68FB118F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7"/>
        </w:tabs>
        <w:spacing w:line="267" w:lineRule="exact"/>
        <w:ind w:left="817" w:hanging="157"/>
      </w:pPr>
      <w:r>
        <w:t>Product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rPr>
          <w:spacing w:val="-2"/>
        </w:rPr>
        <w:t>Planning</w:t>
      </w:r>
    </w:p>
    <w:p w14:paraId="02DD9935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Cost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Controlling</w:t>
      </w:r>
      <w:r>
        <w:rPr>
          <w:spacing w:val="-3"/>
        </w:rPr>
        <w:t xml:space="preserve"> </w:t>
      </w:r>
      <w:r>
        <w:rPr>
          <w:spacing w:val="-10"/>
        </w:rPr>
        <w:t>–</w:t>
      </w:r>
    </w:p>
    <w:p w14:paraId="0A4B3C35" w14:textId="77777777" w:rsidR="00F460CF" w:rsidRDefault="00000000">
      <w:pPr>
        <w:pStyle w:val="ListParagraph"/>
        <w:numPr>
          <w:ilvl w:val="0"/>
          <w:numId w:val="3"/>
        </w:numPr>
        <w:tabs>
          <w:tab w:val="left" w:pos="875"/>
        </w:tabs>
        <w:ind w:left="875" w:hanging="115"/>
      </w:pPr>
      <w:r>
        <w:t>Made-to-stock</w:t>
      </w:r>
      <w:r>
        <w:rPr>
          <w:spacing w:val="-11"/>
        </w:rPr>
        <w:t xml:space="preserve"> </w:t>
      </w:r>
      <w:r>
        <w:rPr>
          <w:spacing w:val="-2"/>
        </w:rPr>
        <w:t>scenario</w:t>
      </w:r>
    </w:p>
    <w:p w14:paraId="03516858" w14:textId="77777777" w:rsidR="00F460CF" w:rsidRDefault="00000000">
      <w:pPr>
        <w:pStyle w:val="ListParagraph"/>
        <w:numPr>
          <w:ilvl w:val="0"/>
          <w:numId w:val="3"/>
        </w:numPr>
        <w:tabs>
          <w:tab w:val="left" w:pos="875"/>
        </w:tabs>
        <w:spacing w:before="1"/>
        <w:ind w:left="875" w:hanging="115"/>
      </w:pPr>
      <w:r>
        <w:t>Made-to-Order</w:t>
      </w:r>
      <w:r>
        <w:rPr>
          <w:spacing w:val="-11"/>
        </w:rPr>
        <w:t xml:space="preserve"> </w:t>
      </w:r>
      <w:r>
        <w:rPr>
          <w:spacing w:val="-2"/>
        </w:rPr>
        <w:t>scenario</w:t>
      </w:r>
    </w:p>
    <w:p w14:paraId="651CAD15" w14:textId="77777777" w:rsidR="00F460CF" w:rsidRDefault="00000000">
      <w:pPr>
        <w:pStyle w:val="ListParagraph"/>
        <w:numPr>
          <w:ilvl w:val="0"/>
          <w:numId w:val="2"/>
        </w:numPr>
        <w:tabs>
          <w:tab w:val="left" w:pos="867"/>
        </w:tabs>
        <w:ind w:left="867" w:hanging="157"/>
      </w:pPr>
      <w:r>
        <w:t>Overhead</w:t>
      </w:r>
      <w:r>
        <w:rPr>
          <w:spacing w:val="-11"/>
        </w:rPr>
        <w:t xml:space="preserve"> </w:t>
      </w:r>
      <w:r>
        <w:t>calculations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rPr>
          <w:spacing w:val="-2"/>
        </w:rPr>
        <w:t>costing</w:t>
      </w:r>
    </w:p>
    <w:p w14:paraId="1828E743" w14:textId="77777777" w:rsidR="00F460CF" w:rsidRDefault="00000000">
      <w:pPr>
        <w:pStyle w:val="ListParagraph"/>
        <w:numPr>
          <w:ilvl w:val="0"/>
          <w:numId w:val="2"/>
        </w:numPr>
        <w:tabs>
          <w:tab w:val="left" w:pos="867"/>
        </w:tabs>
        <w:ind w:left="867" w:hanging="157"/>
      </w:pPr>
      <w:r>
        <w:t>Work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rPr>
          <w:spacing w:val="-2"/>
        </w:rPr>
        <w:t>calculations</w:t>
      </w:r>
    </w:p>
    <w:p w14:paraId="743CB6C0" w14:textId="77777777" w:rsidR="00F460CF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1"/>
        <w:ind w:left="867" w:hanging="157"/>
      </w:pPr>
      <w:r>
        <w:t>Variance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583BD38B" w14:textId="77777777" w:rsidR="00F460CF" w:rsidRDefault="00000000">
      <w:pPr>
        <w:pStyle w:val="ListParagraph"/>
        <w:numPr>
          <w:ilvl w:val="0"/>
          <w:numId w:val="2"/>
        </w:numPr>
        <w:tabs>
          <w:tab w:val="left" w:pos="867"/>
        </w:tabs>
        <w:ind w:left="867" w:hanging="157"/>
      </w:pPr>
      <w:r>
        <w:t>Variance</w:t>
      </w:r>
      <w:r>
        <w:rPr>
          <w:spacing w:val="-2"/>
        </w:rPr>
        <w:t xml:space="preserve"> Settlement</w:t>
      </w:r>
    </w:p>
    <w:p w14:paraId="0A2F55A3" w14:textId="77777777" w:rsidR="00F460CF" w:rsidRDefault="00000000">
      <w:pPr>
        <w:pStyle w:val="ListParagraph"/>
        <w:numPr>
          <w:ilvl w:val="0"/>
          <w:numId w:val="2"/>
        </w:numPr>
        <w:tabs>
          <w:tab w:val="left" w:pos="867"/>
        </w:tabs>
        <w:ind w:left="867" w:hanging="157"/>
      </w:pPr>
      <w:r>
        <w:t>Month</w:t>
      </w:r>
      <w:r>
        <w:rPr>
          <w:spacing w:val="-4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14:paraId="54F51565" w14:textId="77777777" w:rsidR="00F460CF" w:rsidRDefault="00000000">
      <w:pPr>
        <w:pStyle w:val="ListParagraph"/>
        <w:numPr>
          <w:ilvl w:val="0"/>
          <w:numId w:val="2"/>
        </w:numPr>
        <w:tabs>
          <w:tab w:val="left" w:pos="867"/>
        </w:tabs>
        <w:ind w:left="867" w:hanging="157"/>
      </w:pPr>
      <w:r>
        <w:t>COPA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Costing</w:t>
      </w:r>
      <w:r>
        <w:rPr>
          <w:spacing w:val="-4"/>
        </w:rPr>
        <w:t xml:space="preserve"> based</w:t>
      </w:r>
    </w:p>
    <w:p w14:paraId="5942B2F5" w14:textId="77777777" w:rsidR="00F460CF" w:rsidRDefault="00F460CF">
      <w:pPr>
        <w:pStyle w:val="BodyText"/>
        <w:spacing w:before="11"/>
        <w:ind w:left="0" w:firstLine="0"/>
      </w:pPr>
    </w:p>
    <w:p w14:paraId="6ED85717" w14:textId="77777777" w:rsidR="00F460CF" w:rsidRDefault="00000000">
      <w:pPr>
        <w:tabs>
          <w:tab w:val="left" w:pos="8586"/>
        </w:tabs>
        <w:spacing w:before="1"/>
        <w:ind w:left="360" w:right="145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Job Title:</w:t>
      </w:r>
      <w:r>
        <w:rPr>
          <w:rFonts w:ascii="Times New Roman"/>
          <w:b/>
          <w:spacing w:val="40"/>
          <w:sz w:val="20"/>
        </w:rPr>
        <w:t xml:space="preserve"> </w:t>
      </w:r>
      <w:r>
        <w:rPr>
          <w:rFonts w:ascii="Times New Roman"/>
          <w:b/>
          <w:sz w:val="20"/>
        </w:rPr>
        <w:t>Associate Project Manager - SAP FICO</w:t>
      </w:r>
      <w:r>
        <w:rPr>
          <w:rFonts w:ascii="Times New Roman"/>
          <w:b/>
          <w:sz w:val="20"/>
        </w:rPr>
        <w:tab/>
        <w:t>03/2011</w:t>
      </w:r>
      <w:r>
        <w:rPr>
          <w:rFonts w:ascii="Times New Roman"/>
          <w:b/>
          <w:spacing w:val="-15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02/2012 Industry: Pharma</w:t>
      </w:r>
    </w:p>
    <w:p w14:paraId="7C91F162" w14:textId="77777777" w:rsidR="00F460CF" w:rsidRDefault="00000000">
      <w:pPr>
        <w:spacing w:line="229" w:lineRule="exact"/>
        <w:ind w:left="360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IBM</w:t>
      </w:r>
    </w:p>
    <w:p w14:paraId="05E62954" w14:textId="77777777" w:rsidR="00F460CF" w:rsidRDefault="00000000">
      <w:pPr>
        <w:ind w:left="360" w:right="68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Client: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Mylan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Pharma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Zurich,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z w:val="20"/>
        </w:rPr>
        <w:t>Switzerland Project: SAP FICO Implementation</w:t>
      </w:r>
    </w:p>
    <w:p w14:paraId="69CC1E35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57" w:hanging="361"/>
        <w:jc w:val="both"/>
        <w:rPr>
          <w:rFonts w:ascii="Symbol" w:hAnsi="Symbol"/>
          <w:position w:val="1"/>
          <w:sz w:val="20"/>
        </w:rPr>
      </w:pPr>
      <w:r>
        <w:t>Responsible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Analysis,</w:t>
      </w:r>
      <w:r>
        <w:rPr>
          <w:spacing w:val="-13"/>
        </w:rPr>
        <w:t xml:space="preserve"> </w:t>
      </w:r>
      <w:r>
        <w:t>design,</w:t>
      </w:r>
      <w:r>
        <w:rPr>
          <w:spacing w:val="-12"/>
        </w:rPr>
        <w:t xml:space="preserve"> </w:t>
      </w:r>
      <w:r>
        <w:t>development,</w:t>
      </w:r>
      <w:r>
        <w:rPr>
          <w:spacing w:val="-13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customized</w:t>
      </w:r>
      <w:r>
        <w:rPr>
          <w:spacing w:val="-13"/>
        </w:rPr>
        <w:t xml:space="preserve"> </w:t>
      </w:r>
      <w:r>
        <w:t>SAP</w:t>
      </w:r>
      <w:r>
        <w:rPr>
          <w:spacing w:val="-12"/>
        </w:rPr>
        <w:t xml:space="preserve"> </w:t>
      </w:r>
      <w:r>
        <w:t>solutions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Global template design and rollout</w:t>
      </w:r>
    </w:p>
    <w:p w14:paraId="56AFB4EA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280" w:lineRule="exact"/>
        <w:ind w:hanging="360"/>
        <w:rPr>
          <w:rFonts w:ascii="Symbol" w:hAnsi="Symbol"/>
        </w:rPr>
      </w:pPr>
      <w:r>
        <w:t>SCOPE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GL,</w:t>
      </w:r>
      <w:r>
        <w:rPr>
          <w:spacing w:val="-4"/>
        </w:rPr>
        <w:t xml:space="preserve"> </w:t>
      </w:r>
      <w:r>
        <w:t>AR,</w:t>
      </w:r>
      <w:r>
        <w:rPr>
          <w:spacing w:val="-6"/>
        </w:rPr>
        <w:t xml:space="preserve"> </w:t>
      </w:r>
      <w:r>
        <w:t>AP,</w:t>
      </w:r>
      <w:r>
        <w:rPr>
          <w:spacing w:val="-6"/>
        </w:rPr>
        <w:t xml:space="preserve"> </w:t>
      </w:r>
      <w:r>
        <w:t>RAR,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accounting,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COPA,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5"/>
        </w:rPr>
        <w:t>ML</w:t>
      </w:r>
    </w:p>
    <w:p w14:paraId="2DBC50CC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69" w:lineRule="exact"/>
        <w:ind w:left="1079" w:hanging="359"/>
        <w:jc w:val="both"/>
        <w:rPr>
          <w:rFonts w:ascii="Symbol" w:hAnsi="Symbol"/>
          <w:position w:val="1"/>
          <w:sz w:val="20"/>
        </w:rPr>
      </w:pPr>
      <w:r>
        <w:t>Delivered</w:t>
      </w:r>
      <w:r>
        <w:rPr>
          <w:spacing w:val="-7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high-quality</w:t>
      </w:r>
      <w:r>
        <w:rPr>
          <w:spacing w:val="-4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varying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2C746925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 w:line="269" w:lineRule="exact"/>
        <w:ind w:left="1079" w:hanging="359"/>
        <w:jc w:val="both"/>
        <w:rPr>
          <w:rFonts w:ascii="Symbol" w:hAnsi="Symbol"/>
          <w:position w:val="1"/>
          <w:sz w:val="20"/>
        </w:rPr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scope,</w:t>
      </w:r>
      <w:r>
        <w:rPr>
          <w:spacing w:val="-6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tracking,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control,</w:t>
      </w:r>
      <w:r>
        <w:rPr>
          <w:spacing w:val="-7"/>
        </w:rPr>
        <w:t xml:space="preserve"> </w:t>
      </w:r>
      <w:r>
        <w:t>aspects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08F26B6A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63" w:hanging="361"/>
        <w:jc w:val="both"/>
        <w:rPr>
          <w:rFonts w:ascii="Symbol" w:hAnsi="Symbol"/>
          <w:position w:val="1"/>
          <w:sz w:val="20"/>
        </w:rPr>
      </w:pPr>
      <w:r>
        <w:t>Responsible for translating customer requirements into formal requirements and design documents, establish specific solutions, and leading the efforts including programming and testing that culminate in</w:t>
      </w:r>
      <w:r>
        <w:rPr>
          <w:spacing w:val="-2"/>
        </w:rPr>
        <w:t xml:space="preserve"> </w:t>
      </w:r>
      <w:r>
        <w:t>client acceptance of the results.</w:t>
      </w:r>
    </w:p>
    <w:p w14:paraId="570F731C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3" w:line="237" w:lineRule="auto"/>
        <w:ind w:right="353" w:hanging="361"/>
        <w:jc w:val="both"/>
        <w:rPr>
          <w:rFonts w:ascii="Symbol" w:hAnsi="Symbol"/>
          <w:position w:val="1"/>
          <w:sz w:val="20"/>
        </w:rPr>
      </w:pPr>
      <w:r>
        <w:t>Utilizing in-depth knowledge of functional and technical experience in SAP and other leading-edge products and technology in conjunction with industry and business skills to deliver solutions to customer.</w:t>
      </w:r>
    </w:p>
    <w:p w14:paraId="06BFDC75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"/>
        <w:ind w:left="1079" w:hanging="359"/>
        <w:jc w:val="both"/>
        <w:rPr>
          <w:rFonts w:ascii="Symbol" w:hAnsi="Symbol"/>
          <w:position w:val="1"/>
          <w:sz w:val="20"/>
        </w:rPr>
      </w:pPr>
      <w:r>
        <w:t>Establish</w:t>
      </w:r>
      <w:r>
        <w:rPr>
          <w:spacing w:val="-7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continuously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meets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goals.</w:t>
      </w:r>
    </w:p>
    <w:p w14:paraId="09791B78" w14:textId="77777777" w:rsidR="00F460CF" w:rsidRDefault="00000000">
      <w:pPr>
        <w:pStyle w:val="ListParagraph"/>
        <w:numPr>
          <w:ilvl w:val="0"/>
          <w:numId w:val="1"/>
        </w:numPr>
        <w:tabs>
          <w:tab w:val="left" w:pos="1129"/>
        </w:tabs>
        <w:spacing w:before="1"/>
        <w:ind w:left="1129" w:hanging="409"/>
        <w:jc w:val="both"/>
        <w:rPr>
          <w:rFonts w:ascii="Symbol" w:hAnsi="Symbol"/>
          <w:position w:val="1"/>
          <w:sz w:val="16"/>
        </w:rPr>
      </w:pPr>
      <w:r>
        <w:t>COPA</w:t>
      </w:r>
      <w:r>
        <w:rPr>
          <w:spacing w:val="-4"/>
        </w:rPr>
        <w:t xml:space="preserve"> </w:t>
      </w:r>
      <w:r>
        <w:t>– Costing</w:t>
      </w:r>
      <w:r>
        <w:rPr>
          <w:spacing w:val="-2"/>
        </w:rPr>
        <w:t xml:space="preserve"> based</w:t>
      </w:r>
    </w:p>
    <w:p w14:paraId="061F8F75" w14:textId="77777777" w:rsidR="00F460CF" w:rsidRDefault="00F460CF">
      <w:pPr>
        <w:pStyle w:val="ListParagraph"/>
        <w:jc w:val="both"/>
        <w:rPr>
          <w:rFonts w:ascii="Symbol" w:hAnsi="Symbol"/>
          <w:position w:val="1"/>
          <w:sz w:val="16"/>
        </w:rPr>
        <w:sectPr w:rsidR="00F460CF">
          <w:pgSz w:w="12240" w:h="15840"/>
          <w:pgMar w:top="160" w:right="360" w:bottom="280" w:left="360" w:header="720" w:footer="720" w:gutter="0"/>
          <w:cols w:space="720"/>
        </w:sectPr>
      </w:pPr>
    </w:p>
    <w:p w14:paraId="03CF2C36" w14:textId="77777777" w:rsidR="00F460CF" w:rsidRDefault="00000000">
      <w:pPr>
        <w:tabs>
          <w:tab w:val="left" w:pos="9155"/>
        </w:tabs>
        <w:spacing w:before="75"/>
        <w:ind w:left="360" w:right="87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Job Title:</w:t>
      </w:r>
      <w:r>
        <w:rPr>
          <w:rFonts w:ascii="Times New Roman"/>
          <w:b/>
          <w:spacing w:val="40"/>
          <w:sz w:val="20"/>
        </w:rPr>
        <w:t xml:space="preserve"> </w:t>
      </w:r>
      <w:r>
        <w:rPr>
          <w:rFonts w:ascii="Times New Roman"/>
          <w:b/>
          <w:sz w:val="20"/>
        </w:rPr>
        <w:t>Associate Project Manager &amp; SME SAP FICO</w:t>
      </w:r>
      <w:r>
        <w:rPr>
          <w:rFonts w:ascii="Times New Roman"/>
          <w:b/>
          <w:sz w:val="20"/>
        </w:rPr>
        <w:tab/>
        <w:t>09/2009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02/2011 Industry: Hi-Tech Semiconductor</w:t>
      </w:r>
    </w:p>
    <w:p w14:paraId="3DDFC9A4" w14:textId="77777777" w:rsidR="00F460CF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IBM</w:t>
      </w:r>
    </w:p>
    <w:p w14:paraId="4D4770FE" w14:textId="77777777" w:rsidR="00F460CF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Client: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z w:val="20"/>
        </w:rPr>
        <w:t>Applied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Materials</w:t>
      </w:r>
    </w:p>
    <w:p w14:paraId="48C6A700" w14:textId="77777777" w:rsidR="00F460CF" w:rsidRDefault="00000000">
      <w:pPr>
        <w:ind w:left="360" w:right="77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Project: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FICO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Santa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Clara,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 xml:space="preserve">CA </w:t>
      </w:r>
      <w:r>
        <w:rPr>
          <w:rFonts w:ascii="Times New Roman"/>
          <w:b/>
          <w:spacing w:val="-2"/>
          <w:sz w:val="20"/>
        </w:rPr>
        <w:t>Responsibilities:</w:t>
      </w:r>
    </w:p>
    <w:p w14:paraId="080185F7" w14:textId="77777777" w:rsidR="00F460CF" w:rsidRDefault="00F460CF">
      <w:pPr>
        <w:pStyle w:val="BodyText"/>
        <w:spacing w:before="49"/>
        <w:ind w:left="0" w:firstLine="0"/>
        <w:rPr>
          <w:rFonts w:ascii="Times New Roman"/>
          <w:b/>
          <w:sz w:val="20"/>
        </w:rPr>
      </w:pPr>
    </w:p>
    <w:p w14:paraId="3D7D1BD7" w14:textId="77777777" w:rsidR="00F460CF" w:rsidRDefault="00000000">
      <w:pPr>
        <w:pStyle w:val="BodyText"/>
        <w:ind w:left="360" w:firstLine="0"/>
      </w:pPr>
      <w:r>
        <w:t>Project</w:t>
      </w:r>
      <w:r>
        <w:rPr>
          <w:spacing w:val="-6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brief</w:t>
      </w:r>
    </w:p>
    <w:p w14:paraId="03A1C90C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Global</w:t>
      </w:r>
      <w:r>
        <w:rPr>
          <w:spacing w:val="-6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locations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Santa</w:t>
      </w:r>
      <w:r>
        <w:rPr>
          <w:spacing w:val="-6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Austin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worldwide</w:t>
      </w:r>
      <w:r>
        <w:rPr>
          <w:spacing w:val="-3"/>
        </w:rPr>
        <w:t xml:space="preserve"> </w:t>
      </w:r>
      <w:r>
        <w:rPr>
          <w:spacing w:val="-2"/>
        </w:rPr>
        <w:t>locations</w:t>
      </w:r>
    </w:p>
    <w:p w14:paraId="70AA7ED7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Coordinating</w:t>
      </w:r>
      <w:r>
        <w:rPr>
          <w:spacing w:val="-4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client,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off-shore</w:t>
      </w:r>
      <w:r>
        <w:rPr>
          <w:spacing w:val="-6"/>
        </w:rPr>
        <w:t xml:space="preserve"> </w:t>
      </w:r>
      <w:r>
        <w:rPr>
          <w:spacing w:val="-4"/>
        </w:rPr>
        <w:t>team</w:t>
      </w:r>
    </w:p>
    <w:p w14:paraId="57D0E1C2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67" w:lineRule="exact"/>
        <w:ind w:left="819" w:hanging="159"/>
      </w:pPr>
      <w:r>
        <w:t>Successfully</w:t>
      </w:r>
      <w:r>
        <w:rPr>
          <w:spacing w:val="-6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onsite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offshore</w:t>
      </w:r>
      <w:r>
        <w:rPr>
          <w:spacing w:val="-5"/>
        </w:rPr>
        <w:t xml:space="preserve"> </w:t>
      </w:r>
      <w:r>
        <w:t>consultants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0371BFCC" w14:textId="77777777" w:rsidR="00F460CF" w:rsidRDefault="00000000">
      <w:pPr>
        <w:pStyle w:val="BodyText"/>
        <w:tabs>
          <w:tab w:val="left" w:pos="815"/>
        </w:tabs>
        <w:spacing w:line="267" w:lineRule="exact"/>
        <w:ind w:left="360" w:firstLine="0"/>
      </w:pPr>
      <w:r>
        <w:rPr>
          <w:spacing w:val="-10"/>
        </w:rPr>
        <w:t>.</w:t>
      </w:r>
      <w:r>
        <w:tab/>
        <w:t>provided</w:t>
      </w:r>
      <w:r>
        <w:rPr>
          <w:spacing w:val="-8"/>
        </w:rPr>
        <w:t xml:space="preserve"> </w:t>
      </w:r>
      <w:r>
        <w:t>crucial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rPr>
          <w:spacing w:val="-5"/>
        </w:rPr>
        <w:t>end</w:t>
      </w:r>
    </w:p>
    <w:p w14:paraId="3DD7B34D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1"/>
        <w:ind w:left="819" w:hanging="159"/>
      </w:pPr>
      <w:r>
        <w:t>Coordinating</w:t>
      </w:r>
      <w:r>
        <w:rPr>
          <w:spacing w:val="-6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shore</w:t>
      </w:r>
      <w:r>
        <w:rPr>
          <w:spacing w:val="-6"/>
        </w:rPr>
        <w:t xml:space="preserve"> </w:t>
      </w:r>
      <w:r>
        <w:t>consultants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resolving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rPr>
          <w:spacing w:val="-2"/>
        </w:rPr>
        <w:t>tickets</w:t>
      </w:r>
    </w:p>
    <w:p w14:paraId="170661AC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7"/>
        </w:tabs>
        <w:ind w:left="817" w:hanging="157"/>
      </w:pPr>
      <w:r>
        <w:t>Weekly</w:t>
      </w:r>
      <w:r>
        <w:rPr>
          <w:spacing w:val="-6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rPr>
          <w:spacing w:val="-2"/>
        </w:rPr>
        <w:t>tickets</w:t>
      </w:r>
    </w:p>
    <w:p w14:paraId="6ADDCF03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Follow</w:t>
      </w:r>
      <w:r>
        <w:rPr>
          <w:spacing w:val="-2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critical</w:t>
      </w:r>
      <w:r>
        <w:rPr>
          <w:spacing w:val="-2"/>
        </w:rPr>
        <w:t xml:space="preserve"> tickets</w:t>
      </w:r>
    </w:p>
    <w:p w14:paraId="5A5B8386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7"/>
        </w:tabs>
        <w:ind w:left="817" w:hanging="157"/>
      </w:pPr>
      <w:r>
        <w:t>Managing</w:t>
      </w:r>
      <w:r>
        <w:rPr>
          <w:spacing w:val="-7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t>to resolve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disputes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disputes</w:t>
      </w:r>
    </w:p>
    <w:p w14:paraId="03D19901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1"/>
        <w:ind w:left="819" w:hanging="159"/>
      </w:pPr>
      <w:r>
        <w:t>Resolving</w:t>
      </w:r>
      <w:r>
        <w:rPr>
          <w:spacing w:val="-9"/>
        </w:rPr>
        <w:t xml:space="preserve"> </w:t>
      </w:r>
      <w:r>
        <w:t>escalations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interacting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Consultant</w:t>
      </w:r>
    </w:p>
    <w:p w14:paraId="1AE76F5E" w14:textId="77777777" w:rsidR="00F460CF" w:rsidRDefault="00F460CF">
      <w:pPr>
        <w:pStyle w:val="BodyText"/>
        <w:spacing w:before="242"/>
        <w:ind w:left="0" w:firstLine="0"/>
      </w:pPr>
    </w:p>
    <w:p w14:paraId="3BA81EDF" w14:textId="77777777" w:rsidR="00F460CF" w:rsidRDefault="00000000">
      <w:pPr>
        <w:tabs>
          <w:tab w:val="left" w:pos="8737"/>
        </w:tabs>
        <w:ind w:left="360" w:right="1269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Job Title: SAP FICO Functional Consultant</w:t>
      </w:r>
      <w:r>
        <w:rPr>
          <w:rFonts w:ascii="Times New Roman" w:hAnsi="Times New Roman"/>
          <w:b/>
          <w:sz w:val="20"/>
        </w:rPr>
        <w:tab/>
        <w:t>04/2007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08/2009 Industry: Automotive / Agriculture</w:t>
      </w:r>
    </w:p>
    <w:p w14:paraId="3BB533EB" w14:textId="77777777" w:rsidR="00F460CF" w:rsidRDefault="00000000">
      <w:pPr>
        <w:spacing w:before="1"/>
        <w:ind w:left="360" w:right="77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Satyam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Computer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Services Client:</w:t>
      </w:r>
      <w:r>
        <w:rPr>
          <w:rFonts w:ascii="Times New Roman"/>
          <w:b/>
          <w:spacing w:val="40"/>
          <w:sz w:val="20"/>
        </w:rPr>
        <w:t xml:space="preserve"> </w:t>
      </w:r>
      <w:r>
        <w:rPr>
          <w:rFonts w:ascii="Times New Roman"/>
          <w:b/>
          <w:sz w:val="20"/>
        </w:rPr>
        <w:t xml:space="preserve">Caterpillar Inc. Peoria, IL Project: SAP CO Implementation </w:t>
      </w:r>
      <w:r>
        <w:rPr>
          <w:rFonts w:ascii="Times New Roman"/>
          <w:b/>
          <w:spacing w:val="-2"/>
          <w:sz w:val="20"/>
        </w:rPr>
        <w:t>Responsibilities:</w:t>
      </w:r>
    </w:p>
    <w:p w14:paraId="31958F38" w14:textId="77777777" w:rsidR="00F460CF" w:rsidRDefault="00F460CF">
      <w:pPr>
        <w:pStyle w:val="BodyText"/>
        <w:spacing w:before="49"/>
        <w:ind w:left="0" w:firstLine="0"/>
        <w:rPr>
          <w:rFonts w:ascii="Times New Roman"/>
          <w:b/>
          <w:sz w:val="20"/>
        </w:rPr>
      </w:pPr>
    </w:p>
    <w:p w14:paraId="51A430CF" w14:textId="77777777" w:rsidR="00F460CF" w:rsidRDefault="00000000">
      <w:pPr>
        <w:pStyle w:val="BodyText"/>
        <w:ind w:left="360" w:firstLine="0"/>
      </w:pPr>
      <w:r>
        <w:t>Project</w:t>
      </w:r>
      <w:r>
        <w:rPr>
          <w:spacing w:val="-6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brief</w:t>
      </w:r>
    </w:p>
    <w:p w14:paraId="22F14A65" w14:textId="77777777" w:rsidR="00F460CF" w:rsidRDefault="00000000">
      <w:pPr>
        <w:pStyle w:val="BodyText"/>
        <w:ind w:left="660" w:firstLine="0"/>
      </w:pPr>
      <w:r>
        <w:t>•Study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Asia</w:t>
      </w:r>
      <w:r>
        <w:rPr>
          <w:spacing w:val="-6"/>
        </w:rPr>
        <w:t xml:space="preserve"> </w:t>
      </w:r>
      <w:r>
        <w:t>Pack(APD)</w:t>
      </w:r>
      <w:r>
        <w:rPr>
          <w:spacing w:val="-3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Caterpillar</w:t>
      </w:r>
      <w:r>
        <w:rPr>
          <w:spacing w:val="-6"/>
        </w:rPr>
        <w:t xml:space="preserve"> </w:t>
      </w:r>
      <w:r>
        <w:t>Asia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Singapore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weeks</w:t>
      </w:r>
    </w:p>
    <w:p w14:paraId="1DBFCC53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Changing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APD</w:t>
      </w:r>
      <w:r>
        <w:rPr>
          <w:spacing w:val="-3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Caterpillar</w:t>
      </w:r>
      <w:r>
        <w:rPr>
          <w:spacing w:val="-3"/>
        </w:rPr>
        <w:t xml:space="preserve"> </w:t>
      </w:r>
      <w:r>
        <w:rPr>
          <w:spacing w:val="-5"/>
        </w:rPr>
        <w:t>USA</w:t>
      </w:r>
    </w:p>
    <w:p w14:paraId="620E5881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7"/>
        </w:tabs>
        <w:ind w:left="817" w:hanging="157"/>
      </w:pPr>
      <w:r>
        <w:t>Localization</w:t>
      </w:r>
      <w:r>
        <w:rPr>
          <w:spacing w:val="-10"/>
        </w:rPr>
        <w:t xml:space="preserve"> </w:t>
      </w:r>
      <w:r>
        <w:t>Workshops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rPr>
          <w:spacing w:val="-2"/>
        </w:rPr>
        <w:t>Owners</w:t>
      </w:r>
    </w:p>
    <w:p w14:paraId="5B662A39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7"/>
        </w:tabs>
        <w:spacing w:before="1" w:line="267" w:lineRule="exact"/>
        <w:ind w:left="817" w:hanging="157"/>
      </w:pPr>
      <w:r>
        <w:t>Preparation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Blue</w:t>
      </w:r>
      <w:r>
        <w:rPr>
          <w:spacing w:val="-5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Caterpillar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rPr>
          <w:spacing w:val="-10"/>
        </w:rPr>
        <w:t>K</w:t>
      </w:r>
    </w:p>
    <w:p w14:paraId="796EB2FB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7"/>
        </w:tabs>
        <w:spacing w:line="267" w:lineRule="exact"/>
        <w:ind w:left="817" w:hanging="157"/>
      </w:pPr>
      <w:r>
        <w:t>Preparation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Manuals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Owners,</w:t>
      </w:r>
      <w:r>
        <w:rPr>
          <w:spacing w:val="-4"/>
        </w:rPr>
        <w:t xml:space="preserve"> </w:t>
      </w:r>
      <w:r>
        <w:t>Super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14:paraId="26D54511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7"/>
        </w:tabs>
        <w:ind w:left="817" w:hanging="157"/>
      </w:pPr>
      <w:r>
        <w:t>Process</w:t>
      </w:r>
      <w:r>
        <w:rPr>
          <w:spacing w:val="-6"/>
        </w:rPr>
        <w:t xml:space="preserve"> </w:t>
      </w:r>
      <w:r>
        <w:t>Owners,</w:t>
      </w:r>
      <w:r>
        <w:rPr>
          <w:spacing w:val="-3"/>
        </w:rPr>
        <w:t xml:space="preserve"> </w:t>
      </w:r>
      <w:r>
        <w:t>Super</w:t>
      </w:r>
      <w:r>
        <w:rPr>
          <w:spacing w:val="-3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rPr>
          <w:spacing w:val="-2"/>
        </w:rPr>
        <w:t>Training</w:t>
      </w:r>
    </w:p>
    <w:p w14:paraId="5EC756A5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7"/>
        </w:tabs>
        <w:spacing w:before="1"/>
        <w:ind w:left="817" w:hanging="157"/>
      </w:pPr>
      <w:r>
        <w:t>Preparation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Scripts</w:t>
      </w:r>
    </w:p>
    <w:p w14:paraId="2053DDFF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Configuring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Ledger</w:t>
      </w:r>
      <w:r>
        <w:rPr>
          <w:spacing w:val="-3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Accounts,</w:t>
      </w:r>
      <w:r>
        <w:rPr>
          <w:spacing w:val="-5"/>
        </w:rPr>
        <w:t xml:space="preserve"> </w:t>
      </w:r>
      <w:r>
        <w:t>Fiscal</w:t>
      </w:r>
      <w:r>
        <w:rPr>
          <w:spacing w:val="-4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.</w:t>
      </w:r>
      <w:r>
        <w:rPr>
          <w:spacing w:val="4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</w:p>
    <w:p w14:paraId="4C78423F" w14:textId="77777777" w:rsidR="00F460CF" w:rsidRDefault="00000000">
      <w:pPr>
        <w:pStyle w:val="BodyText"/>
        <w:tabs>
          <w:tab w:val="left" w:pos="815"/>
        </w:tabs>
        <w:ind w:left="360" w:firstLine="0"/>
      </w:pPr>
      <w:r>
        <w:rPr>
          <w:spacing w:val="-10"/>
        </w:rPr>
        <w:t>.</w:t>
      </w:r>
      <w:r>
        <w:tab/>
        <w:t>Variant,</w:t>
      </w:r>
      <w:r>
        <w:rPr>
          <w:spacing w:val="-8"/>
        </w:rPr>
        <w:t xml:space="preserve"> </w:t>
      </w:r>
      <w:r>
        <w:t>G/L</w:t>
      </w:r>
      <w:r>
        <w:rPr>
          <w:spacing w:val="-6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setting,</w:t>
      </w:r>
      <w:r>
        <w:rPr>
          <w:spacing w:val="-6"/>
        </w:rPr>
        <w:t xml:space="preserve"> </w:t>
      </w:r>
      <w:r>
        <w:t>Posting</w:t>
      </w:r>
      <w:r>
        <w:rPr>
          <w:spacing w:val="-5"/>
        </w:rPr>
        <w:t xml:space="preserve"> </w:t>
      </w:r>
      <w:r>
        <w:t>Key,</w:t>
      </w:r>
      <w:r>
        <w:rPr>
          <w:spacing w:val="-4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rPr>
          <w:spacing w:val="-2"/>
        </w:rPr>
        <w:t>Variant</w:t>
      </w:r>
    </w:p>
    <w:p w14:paraId="3C925715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Configuring</w:t>
      </w:r>
      <w:r>
        <w:rPr>
          <w:spacing w:val="-6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Receivables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Payables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Set-</w:t>
      </w:r>
      <w:r>
        <w:rPr>
          <w:spacing w:val="-5"/>
        </w:rPr>
        <w:t>up.</w:t>
      </w:r>
    </w:p>
    <w:p w14:paraId="5523A58E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1"/>
        <w:ind w:left="819" w:hanging="159"/>
      </w:pPr>
      <w:r>
        <w:t>Configuration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MM/SD/PP –</w:t>
      </w:r>
      <w:r>
        <w:rPr>
          <w:spacing w:val="-6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Assignment,</w:t>
      </w:r>
      <w:r>
        <w:rPr>
          <w:spacing w:val="-6"/>
        </w:rPr>
        <w:t xml:space="preserve"> </w:t>
      </w:r>
      <w:r>
        <w:t>Revenue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rPr>
          <w:spacing w:val="-2"/>
        </w:rPr>
        <w:t>Determination.</w:t>
      </w:r>
    </w:p>
    <w:p w14:paraId="53932C20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Configuring</w:t>
      </w:r>
      <w:r>
        <w:rPr>
          <w:spacing w:val="-6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CO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rPr>
          <w:spacing w:val="-2"/>
        </w:rPr>
        <w:t>Area.</w:t>
      </w:r>
    </w:p>
    <w:p w14:paraId="5010A4E9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ind w:left="819" w:hanging="159"/>
      </w:pPr>
      <w:r>
        <w:t>Configuring</w:t>
      </w:r>
      <w:r>
        <w:rPr>
          <w:spacing w:val="-10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Center</w:t>
      </w:r>
      <w:r>
        <w:rPr>
          <w:spacing w:val="-6"/>
        </w:rPr>
        <w:t xml:space="preserve"> </w:t>
      </w:r>
      <w:r>
        <w:rPr>
          <w:spacing w:val="-2"/>
        </w:rPr>
        <w:t>Accounting.</w:t>
      </w:r>
    </w:p>
    <w:p w14:paraId="29935DF4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67" w:lineRule="exact"/>
        <w:ind w:left="819" w:hanging="159"/>
      </w:pPr>
      <w:r>
        <w:t>Configuring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rPr>
          <w:spacing w:val="-2"/>
        </w:rPr>
        <w:t>Planning</w:t>
      </w:r>
    </w:p>
    <w:p w14:paraId="15883548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line="267" w:lineRule="exact"/>
        <w:ind w:left="819" w:hanging="159"/>
      </w:pPr>
      <w:r>
        <w:t>COPA</w:t>
      </w:r>
      <w:r>
        <w:rPr>
          <w:spacing w:val="-4"/>
        </w:rPr>
        <w:t xml:space="preserve"> </w:t>
      </w:r>
      <w:r>
        <w:t>– Costing</w:t>
      </w:r>
      <w:r>
        <w:rPr>
          <w:spacing w:val="-3"/>
        </w:rPr>
        <w:t xml:space="preserve"> </w:t>
      </w:r>
      <w:r>
        <w:rPr>
          <w:spacing w:val="-2"/>
        </w:rPr>
        <w:t>based</w:t>
      </w:r>
    </w:p>
    <w:p w14:paraId="2570C441" w14:textId="77777777" w:rsidR="00F460CF" w:rsidRDefault="00000000">
      <w:pPr>
        <w:pStyle w:val="ListParagraph"/>
        <w:numPr>
          <w:ilvl w:val="0"/>
          <w:numId w:val="2"/>
        </w:numPr>
        <w:tabs>
          <w:tab w:val="left" w:pos="819"/>
        </w:tabs>
        <w:spacing w:before="1"/>
        <w:ind w:left="819" w:hanging="159"/>
      </w:pPr>
      <w:r>
        <w:t>Go</w:t>
      </w:r>
      <w:r>
        <w:rPr>
          <w:spacing w:val="-5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•</w:t>
      </w:r>
      <w:r>
        <w:rPr>
          <w:spacing w:val="-5"/>
        </w:rPr>
        <w:t xml:space="preserve"> </w:t>
      </w:r>
      <w:r>
        <w:t>Overhead</w:t>
      </w:r>
      <w:r>
        <w:rPr>
          <w:spacing w:val="-4"/>
        </w:rPr>
        <w:t xml:space="preserve"> </w:t>
      </w:r>
      <w:r>
        <w:t>costing-Activity</w:t>
      </w:r>
      <w:r>
        <w:rPr>
          <w:spacing w:val="-7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rPr>
          <w:spacing w:val="-2"/>
        </w:rPr>
        <w:t>costing</w:t>
      </w:r>
    </w:p>
    <w:p w14:paraId="7225B4D2" w14:textId="77777777" w:rsidR="00F460CF" w:rsidRDefault="00F460CF">
      <w:pPr>
        <w:pStyle w:val="BodyText"/>
        <w:spacing w:before="14"/>
        <w:ind w:left="0" w:firstLine="0"/>
      </w:pPr>
    </w:p>
    <w:p w14:paraId="2B96D9DF" w14:textId="77777777" w:rsidR="00F460CF" w:rsidRDefault="00000000">
      <w:pPr>
        <w:tabs>
          <w:tab w:val="left" w:pos="8437"/>
        </w:tabs>
        <w:ind w:left="360" w:right="1569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Job Title: SAP FICO Functional Consultant</w:t>
      </w:r>
      <w:r>
        <w:rPr>
          <w:rFonts w:ascii="Times New Roman" w:hAnsi="Times New Roman"/>
          <w:b/>
          <w:sz w:val="20"/>
        </w:rPr>
        <w:tab/>
        <w:t>04/2005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03/2007 Industry: Automotive / Agriculture</w:t>
      </w:r>
    </w:p>
    <w:p w14:paraId="553103F9" w14:textId="77777777" w:rsidR="00F460CF" w:rsidRDefault="00000000">
      <w:pPr>
        <w:ind w:left="360" w:right="81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Client:</w:t>
      </w:r>
      <w:r>
        <w:rPr>
          <w:rFonts w:ascii="Times New Roman"/>
          <w:b/>
          <w:spacing w:val="31"/>
          <w:sz w:val="20"/>
        </w:rPr>
        <w:t xml:space="preserve"> </w:t>
      </w:r>
      <w:r>
        <w:rPr>
          <w:rFonts w:ascii="Times New Roman"/>
          <w:b/>
          <w:sz w:val="20"/>
        </w:rPr>
        <w:t>Nissan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z w:val="20"/>
        </w:rPr>
        <w:t>Nashville,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 xml:space="preserve">TN Project: SAP FICO </w:t>
      </w:r>
      <w:r>
        <w:rPr>
          <w:rFonts w:ascii="Times New Roman"/>
          <w:b/>
          <w:spacing w:val="-2"/>
          <w:sz w:val="20"/>
        </w:rPr>
        <w:t>Responsibilities:</w:t>
      </w:r>
    </w:p>
    <w:p w14:paraId="547237A1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SAP</w:t>
      </w:r>
      <w:r>
        <w:rPr>
          <w:spacing w:val="-2"/>
        </w:rPr>
        <w:t xml:space="preserve"> </w:t>
      </w:r>
      <w:r>
        <w:t>FICO</w:t>
      </w:r>
      <w:r>
        <w:rPr>
          <w:spacing w:val="-3"/>
        </w:rPr>
        <w:t xml:space="preserve"> </w:t>
      </w:r>
      <w:r>
        <w:t>consultant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support</w:t>
      </w:r>
      <w:r>
        <w:rPr>
          <w:spacing w:val="-2"/>
        </w:rPr>
        <w:t xml:space="preserve"> project</w:t>
      </w:r>
    </w:p>
    <w:p w14:paraId="3CCD02F7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Resolving</w:t>
      </w:r>
      <w:r>
        <w:rPr>
          <w:spacing w:val="-5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1FF791A7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Month</w:t>
      </w:r>
      <w:r>
        <w:rPr>
          <w:spacing w:val="-5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779B77ED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WRICEF</w:t>
      </w:r>
      <w:r>
        <w:rPr>
          <w:spacing w:val="-5"/>
        </w:rPr>
        <w:t xml:space="preserve"> </w:t>
      </w:r>
      <w:r>
        <w:rPr>
          <w:spacing w:val="-2"/>
        </w:rPr>
        <w:t>developments</w:t>
      </w:r>
    </w:p>
    <w:p w14:paraId="2254AB25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System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improvement</w:t>
      </w:r>
    </w:p>
    <w:p w14:paraId="25368196" w14:textId="77777777" w:rsidR="00F460CF" w:rsidRDefault="00000000">
      <w:pPr>
        <w:tabs>
          <w:tab w:val="left" w:pos="8487"/>
        </w:tabs>
        <w:spacing w:before="232"/>
        <w:ind w:left="360" w:right="1518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Job Title: SAP FICO Functional Consultant</w:t>
      </w:r>
      <w:r>
        <w:rPr>
          <w:rFonts w:ascii="Times New Roman" w:hAnsi="Times New Roman"/>
          <w:b/>
          <w:sz w:val="20"/>
        </w:rPr>
        <w:tab/>
        <w:t>04/2003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03/2005 Industry: Automotive / Agriculture</w:t>
      </w:r>
    </w:p>
    <w:p w14:paraId="3716147C" w14:textId="77777777" w:rsidR="00F460CF" w:rsidRDefault="00000000">
      <w:pPr>
        <w:spacing w:line="229" w:lineRule="exact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Client:</w:t>
      </w:r>
      <w:r>
        <w:rPr>
          <w:rFonts w:ascii="Times New Roman"/>
          <w:b/>
          <w:spacing w:val="39"/>
          <w:sz w:val="20"/>
        </w:rPr>
        <w:t xml:space="preserve"> </w:t>
      </w:r>
      <w:r>
        <w:rPr>
          <w:rFonts w:ascii="Times New Roman"/>
          <w:b/>
          <w:sz w:val="20"/>
        </w:rPr>
        <w:t>General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Motors</w:t>
      </w:r>
      <w:r>
        <w:rPr>
          <w:rFonts w:ascii="Times New Roman"/>
          <w:b/>
          <w:spacing w:val="-18"/>
          <w:sz w:val="20"/>
        </w:rPr>
        <w:t xml:space="preserve"> </w:t>
      </w:r>
      <w:r>
        <w:rPr>
          <w:rFonts w:ascii="Times New Roman"/>
          <w:b/>
          <w:sz w:val="20"/>
        </w:rPr>
        <w:t>Detroit,</w:t>
      </w:r>
      <w:r>
        <w:rPr>
          <w:rFonts w:ascii="Times New Roman"/>
          <w:b/>
          <w:spacing w:val="-5"/>
          <w:sz w:val="20"/>
        </w:rPr>
        <w:t xml:space="preserve"> MI</w:t>
      </w:r>
    </w:p>
    <w:p w14:paraId="651CAD57" w14:textId="77777777" w:rsidR="00F460CF" w:rsidRDefault="00F460CF">
      <w:pPr>
        <w:spacing w:line="229" w:lineRule="exact"/>
        <w:rPr>
          <w:rFonts w:ascii="Times New Roman"/>
          <w:b/>
          <w:sz w:val="20"/>
        </w:rPr>
        <w:sectPr w:rsidR="00F460CF">
          <w:pgSz w:w="12240" w:h="15840"/>
          <w:pgMar w:top="120" w:right="360" w:bottom="280" w:left="360" w:header="720" w:footer="720" w:gutter="0"/>
          <w:cols w:space="720"/>
        </w:sectPr>
      </w:pPr>
    </w:p>
    <w:p w14:paraId="1832C9B6" w14:textId="77777777" w:rsidR="00F460CF" w:rsidRDefault="00000000">
      <w:pPr>
        <w:spacing w:before="75"/>
        <w:ind w:left="360" w:right="923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Project: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SAP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 xml:space="preserve">FICO </w:t>
      </w:r>
      <w:r>
        <w:rPr>
          <w:rFonts w:ascii="Times New Roman"/>
          <w:b/>
          <w:spacing w:val="-2"/>
          <w:sz w:val="20"/>
        </w:rPr>
        <w:t>Responsibilities:</w:t>
      </w:r>
    </w:p>
    <w:p w14:paraId="6F70FC31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SAP</w:t>
      </w:r>
      <w:r>
        <w:rPr>
          <w:spacing w:val="-2"/>
        </w:rPr>
        <w:t xml:space="preserve"> </w:t>
      </w:r>
      <w:r>
        <w:t>FICO</w:t>
      </w:r>
      <w:r>
        <w:rPr>
          <w:spacing w:val="-3"/>
        </w:rPr>
        <w:t xml:space="preserve"> </w:t>
      </w:r>
      <w:r>
        <w:t>consultant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support</w:t>
      </w:r>
      <w:r>
        <w:rPr>
          <w:spacing w:val="-2"/>
        </w:rPr>
        <w:t xml:space="preserve"> project</w:t>
      </w:r>
    </w:p>
    <w:p w14:paraId="5C87E307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Resolving</w:t>
      </w:r>
      <w:r>
        <w:rPr>
          <w:spacing w:val="-5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641D6DDD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Month</w:t>
      </w:r>
      <w:r>
        <w:rPr>
          <w:spacing w:val="-5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580CADD2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WRICEF</w:t>
      </w:r>
      <w:r>
        <w:rPr>
          <w:spacing w:val="-5"/>
        </w:rPr>
        <w:t xml:space="preserve"> </w:t>
      </w:r>
      <w:r>
        <w:rPr>
          <w:spacing w:val="-2"/>
        </w:rPr>
        <w:t>developments</w:t>
      </w:r>
    </w:p>
    <w:p w14:paraId="797538C3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System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improvement</w:t>
      </w:r>
    </w:p>
    <w:p w14:paraId="210F8B20" w14:textId="77777777" w:rsidR="00F460CF" w:rsidRDefault="00000000">
      <w:pPr>
        <w:tabs>
          <w:tab w:val="left" w:pos="8997"/>
        </w:tabs>
        <w:spacing w:before="231" w:line="229" w:lineRule="exact"/>
        <w:ind w:left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Job</w:t>
      </w:r>
      <w:r>
        <w:rPr>
          <w:rFonts w:ascii="Times New Roman" w:hAnsi="Times New Roman"/>
          <w:b/>
          <w:spacing w:val="-7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Title: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SAP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PS/ABAP</w:t>
      </w:r>
      <w:r>
        <w:rPr>
          <w:rFonts w:ascii="Times New Roman" w:hAnsi="Times New Roman"/>
          <w:b/>
          <w:spacing w:val="-4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Consultant</w:t>
      </w:r>
      <w:r>
        <w:rPr>
          <w:rFonts w:ascii="Times New Roman" w:hAnsi="Times New Roman"/>
          <w:b/>
          <w:sz w:val="20"/>
        </w:rPr>
        <w:tab/>
        <w:t>04/2001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2"/>
          <w:sz w:val="20"/>
        </w:rPr>
        <w:t xml:space="preserve"> 03/2003</w:t>
      </w:r>
    </w:p>
    <w:p w14:paraId="6C590EE2" w14:textId="77777777" w:rsidR="00F460CF" w:rsidRDefault="00000000">
      <w:pPr>
        <w:ind w:left="360" w:right="796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Industry: Chemical processing Client:</w:t>
      </w:r>
      <w:r>
        <w:rPr>
          <w:rFonts w:ascii="Times New Roman"/>
          <w:b/>
          <w:spacing w:val="28"/>
          <w:sz w:val="20"/>
        </w:rPr>
        <w:t xml:space="preserve"> </w:t>
      </w:r>
      <w:r>
        <w:rPr>
          <w:rFonts w:ascii="Times New Roman"/>
          <w:b/>
          <w:sz w:val="20"/>
        </w:rPr>
        <w:t>Aquatec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Inc.</w:t>
      </w:r>
      <w:r>
        <w:rPr>
          <w:rFonts w:ascii="Times New Roman"/>
          <w:b/>
          <w:spacing w:val="-18"/>
          <w:sz w:val="20"/>
        </w:rPr>
        <w:t xml:space="preserve"> </w:t>
      </w:r>
      <w:r>
        <w:rPr>
          <w:rFonts w:ascii="Times New Roman"/>
          <w:b/>
          <w:sz w:val="20"/>
        </w:rPr>
        <w:t>Pittsburgh,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 xml:space="preserve">US Project: SAP Production support </w:t>
      </w:r>
      <w:r>
        <w:rPr>
          <w:rFonts w:ascii="Times New Roman"/>
          <w:b/>
          <w:spacing w:val="-2"/>
          <w:sz w:val="20"/>
        </w:rPr>
        <w:t>Responsibilities:</w:t>
      </w:r>
    </w:p>
    <w:p w14:paraId="2F9CE026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SAP</w:t>
      </w:r>
      <w:r>
        <w:rPr>
          <w:spacing w:val="-4"/>
        </w:rPr>
        <w:t xml:space="preserve"> </w:t>
      </w:r>
      <w:r>
        <w:t>PS/ABAP</w:t>
      </w:r>
      <w:r>
        <w:rPr>
          <w:spacing w:val="-2"/>
        </w:rPr>
        <w:t xml:space="preserve"> </w:t>
      </w:r>
      <w:r>
        <w:t>consultant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304FE8F3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Resolving</w:t>
      </w:r>
      <w:r>
        <w:rPr>
          <w:spacing w:val="-5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04A86F46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Month</w:t>
      </w:r>
      <w:r>
        <w:rPr>
          <w:spacing w:val="-5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4CC17E5C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WRICEF</w:t>
      </w:r>
      <w:r>
        <w:rPr>
          <w:spacing w:val="-5"/>
        </w:rPr>
        <w:t xml:space="preserve"> </w:t>
      </w:r>
      <w:r>
        <w:rPr>
          <w:spacing w:val="-2"/>
        </w:rPr>
        <w:t>developments</w:t>
      </w:r>
    </w:p>
    <w:p w14:paraId="36197686" w14:textId="77777777" w:rsidR="00F460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System</w:t>
      </w:r>
      <w:r>
        <w:rPr>
          <w:spacing w:val="-9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improvement</w:t>
      </w:r>
    </w:p>
    <w:p w14:paraId="09E4CA20" w14:textId="77777777" w:rsidR="00F460CF" w:rsidRDefault="00000000">
      <w:pPr>
        <w:tabs>
          <w:tab w:val="left" w:pos="8980"/>
          <w:tab w:val="left" w:pos="9426"/>
        </w:tabs>
        <w:spacing w:before="232"/>
        <w:ind w:left="360" w:right="1058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Job Title</w:t>
      </w:r>
      <w:r>
        <w:rPr>
          <w:rFonts w:ascii="Times New Roman" w:hAnsi="Times New Roman"/>
          <w:b/>
          <w:i/>
          <w:sz w:val="20"/>
        </w:rPr>
        <w:t>:</w:t>
      </w:r>
      <w:r>
        <w:rPr>
          <w:rFonts w:ascii="Times New Roman" w:hAnsi="Times New Roman"/>
          <w:b/>
          <w:i/>
          <w:spacing w:val="40"/>
          <w:sz w:val="20"/>
        </w:rPr>
        <w:t xml:space="preserve"> </w:t>
      </w:r>
      <w:r>
        <w:rPr>
          <w:rFonts w:ascii="Times New Roman" w:hAnsi="Times New Roman"/>
          <w:b/>
          <w:position w:val="1"/>
          <w:sz w:val="20"/>
        </w:rPr>
        <w:t>Manager – Finance, Accounting, Taxing Costing</w:t>
      </w:r>
      <w:r>
        <w:rPr>
          <w:rFonts w:ascii="Times New Roman" w:hAnsi="Times New Roman"/>
          <w:b/>
          <w:position w:val="1"/>
          <w:sz w:val="20"/>
        </w:rPr>
        <w:tab/>
        <w:t>10/1994</w:t>
      </w:r>
      <w:r>
        <w:rPr>
          <w:rFonts w:ascii="Times New Roman" w:hAnsi="Times New Roman"/>
          <w:b/>
          <w:spacing w:val="-13"/>
          <w:position w:val="1"/>
          <w:sz w:val="20"/>
        </w:rPr>
        <w:t xml:space="preserve"> </w:t>
      </w:r>
      <w:r>
        <w:rPr>
          <w:rFonts w:ascii="Times New Roman" w:hAnsi="Times New Roman"/>
          <w:b/>
          <w:position w:val="1"/>
          <w:sz w:val="20"/>
        </w:rPr>
        <w:t>-</w:t>
      </w:r>
      <w:r>
        <w:rPr>
          <w:rFonts w:ascii="Times New Roman" w:hAnsi="Times New Roman"/>
          <w:b/>
          <w:spacing w:val="-12"/>
          <w:position w:val="1"/>
          <w:sz w:val="20"/>
        </w:rPr>
        <w:t xml:space="preserve"> </w:t>
      </w:r>
      <w:r>
        <w:rPr>
          <w:rFonts w:ascii="Times New Roman" w:hAnsi="Times New Roman"/>
          <w:b/>
          <w:position w:val="1"/>
          <w:sz w:val="20"/>
        </w:rPr>
        <w:t xml:space="preserve">03/2001 </w:t>
      </w:r>
      <w:r>
        <w:rPr>
          <w:rFonts w:ascii="Times New Roman" w:hAnsi="Times New Roman"/>
          <w:b/>
          <w:sz w:val="20"/>
        </w:rPr>
        <w:t>Industry:</w:t>
      </w:r>
      <w:r>
        <w:rPr>
          <w:rFonts w:ascii="Times New Roman" w:hAnsi="Times New Roman"/>
          <w:b/>
          <w:spacing w:val="-8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Automotive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>Pune,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India</w:t>
      </w:r>
    </w:p>
    <w:p w14:paraId="292AE021" w14:textId="77777777" w:rsidR="00F460CF" w:rsidRDefault="00000000">
      <w:pPr>
        <w:ind w:left="360" w:right="68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Employer: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TATA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Motors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z w:val="20"/>
        </w:rPr>
        <w:t>Ltd.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Pune,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 xml:space="preserve">India </w:t>
      </w:r>
      <w:r>
        <w:rPr>
          <w:rFonts w:ascii="Times New Roman"/>
          <w:b/>
          <w:spacing w:val="-2"/>
          <w:sz w:val="20"/>
        </w:rPr>
        <w:t>Responsibilities:</w:t>
      </w:r>
    </w:p>
    <w:p w14:paraId="6CE515CC" w14:textId="77777777" w:rsidR="00F460CF" w:rsidRDefault="00000000">
      <w:pPr>
        <w:pStyle w:val="ListParagraph"/>
        <w:numPr>
          <w:ilvl w:val="1"/>
          <w:numId w:val="1"/>
        </w:numPr>
        <w:tabs>
          <w:tab w:val="left" w:pos="1260"/>
        </w:tabs>
      </w:pPr>
      <w:r>
        <w:t>Executing</w:t>
      </w:r>
      <w:r>
        <w:rPr>
          <w:spacing w:val="-6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Costing</w:t>
      </w:r>
      <w:r>
        <w:rPr>
          <w:spacing w:val="-7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month</w:t>
      </w:r>
      <w:r>
        <w:rPr>
          <w:spacing w:val="-5"/>
        </w:rPr>
        <w:t xml:space="preserve"> end</w:t>
      </w:r>
    </w:p>
    <w:p w14:paraId="2B821BB6" w14:textId="77777777" w:rsidR="00F460C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line="279" w:lineRule="exact"/>
      </w:pPr>
      <w:r>
        <w:t>Preparing</w:t>
      </w:r>
      <w:r>
        <w:rPr>
          <w:spacing w:val="-5"/>
        </w:rPr>
        <w:t xml:space="preserve"> </w:t>
      </w:r>
      <w:r>
        <w:t>trial</w:t>
      </w:r>
      <w:r>
        <w:rPr>
          <w:spacing w:val="-5"/>
        </w:rPr>
        <w:t xml:space="preserve"> </w:t>
      </w:r>
      <w:r>
        <w:rPr>
          <w:spacing w:val="-2"/>
        </w:rPr>
        <w:t>balance</w:t>
      </w:r>
    </w:p>
    <w:p w14:paraId="396DDE79" w14:textId="77777777" w:rsidR="00F460CF" w:rsidRDefault="00000000">
      <w:pPr>
        <w:pStyle w:val="ListParagraph"/>
        <w:numPr>
          <w:ilvl w:val="1"/>
          <w:numId w:val="1"/>
        </w:numPr>
        <w:tabs>
          <w:tab w:val="left" w:pos="1260"/>
        </w:tabs>
        <w:spacing w:line="279" w:lineRule="exact"/>
      </w:pPr>
      <w:r>
        <w:t>Variance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46FC9B21" w14:textId="77777777" w:rsidR="00F460CF" w:rsidRDefault="00000000">
      <w:pPr>
        <w:pStyle w:val="ListParagraph"/>
        <w:numPr>
          <w:ilvl w:val="1"/>
          <w:numId w:val="1"/>
        </w:numPr>
        <w:tabs>
          <w:tab w:val="left" w:pos="1260"/>
        </w:tabs>
      </w:pPr>
      <w:r>
        <w:t>Variance</w:t>
      </w:r>
      <w:r>
        <w:rPr>
          <w:spacing w:val="-4"/>
        </w:rPr>
        <w:t xml:space="preserve"> </w:t>
      </w:r>
      <w:r>
        <w:rPr>
          <w:spacing w:val="-2"/>
        </w:rPr>
        <w:t>settlement</w:t>
      </w:r>
    </w:p>
    <w:p w14:paraId="63D80C4A" w14:textId="77777777" w:rsidR="00F460CF" w:rsidRDefault="00000000">
      <w:pPr>
        <w:pStyle w:val="ListParagraph"/>
        <w:numPr>
          <w:ilvl w:val="1"/>
          <w:numId w:val="1"/>
        </w:numPr>
        <w:tabs>
          <w:tab w:val="left" w:pos="1260"/>
        </w:tabs>
      </w:pPr>
      <w:r>
        <w:t>Month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activities</w:t>
      </w:r>
    </w:p>
    <w:p w14:paraId="725C61C6" w14:textId="77777777" w:rsidR="00F460CF" w:rsidRDefault="00000000">
      <w:pPr>
        <w:pStyle w:val="ListParagraph"/>
        <w:numPr>
          <w:ilvl w:val="1"/>
          <w:numId w:val="1"/>
        </w:numPr>
        <w:tabs>
          <w:tab w:val="left" w:pos="1260"/>
        </w:tabs>
      </w:pPr>
      <w:r>
        <w:t>Reports</w:t>
      </w:r>
      <w:r>
        <w:rPr>
          <w:spacing w:val="-6"/>
        </w:rPr>
        <w:t xml:space="preserve"> </w:t>
      </w:r>
      <w:r>
        <w:rPr>
          <w:spacing w:val="-2"/>
        </w:rPr>
        <w:t>preparation</w:t>
      </w:r>
    </w:p>
    <w:sectPr w:rsidR="00F460CF">
      <w:pgSz w:w="12240" w:h="15840"/>
      <w:pgMar w:top="1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F047F" w14:textId="77777777" w:rsidR="008500EF" w:rsidRDefault="008500EF">
      <w:r>
        <w:separator/>
      </w:r>
    </w:p>
  </w:endnote>
  <w:endnote w:type="continuationSeparator" w:id="0">
    <w:p w14:paraId="7991D796" w14:textId="77777777" w:rsidR="008500EF" w:rsidRDefault="00850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5A491" w14:textId="77777777" w:rsidR="008500EF" w:rsidRDefault="008500EF">
      <w:r>
        <w:separator/>
      </w:r>
    </w:p>
  </w:footnote>
  <w:footnote w:type="continuationSeparator" w:id="0">
    <w:p w14:paraId="7C7EA787" w14:textId="77777777" w:rsidR="008500EF" w:rsidRDefault="008500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•"/>
      <w:lvlJc w:val="left"/>
      <w:pPr>
        <w:ind w:left="82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0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60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0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0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0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10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0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1080" w:hanging="37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5268AC"/>
    <w:multiLevelType w:val="multilevel"/>
    <w:tmpl w:val="CA9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7220B"/>
    <w:multiLevelType w:val="multilevel"/>
    <w:tmpl w:val="7856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B18D3"/>
    <w:multiLevelType w:val="multilevel"/>
    <w:tmpl w:val="F80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F0F10"/>
    <w:multiLevelType w:val="multilevel"/>
    <w:tmpl w:val="290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55FF3"/>
    <w:multiLevelType w:val="multilevel"/>
    <w:tmpl w:val="7DB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534B0"/>
    <w:multiLevelType w:val="multilevel"/>
    <w:tmpl w:val="133A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B3ABD"/>
    <w:multiLevelType w:val="hybridMultilevel"/>
    <w:tmpl w:val="47D423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ADCABA"/>
    <w:multiLevelType w:val="multilevel"/>
    <w:tmpl w:val="59ADCABA"/>
    <w:lvl w:ilvl="0">
      <w:numFmt w:val="bullet"/>
      <w:lvlText w:val="-"/>
      <w:lvlJc w:val="left"/>
      <w:pPr>
        <w:ind w:left="876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44" w:hanging="1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08" w:hanging="1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72" w:hanging="1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36" w:hanging="1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0" w:hanging="1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4" w:hanging="1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28" w:hanging="1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2" w:hanging="116"/>
      </w:pPr>
      <w:rPr>
        <w:rFonts w:hint="default"/>
        <w:lang w:val="en-US" w:eastAsia="en-US" w:bidi="ar-SA"/>
      </w:rPr>
    </w:lvl>
  </w:abstractNum>
  <w:abstractNum w:abstractNumId="11" w15:restartNumberingAfterBreak="0">
    <w:nsid w:val="5AF40AE3"/>
    <w:multiLevelType w:val="multilevel"/>
    <w:tmpl w:val="98D8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E5331"/>
    <w:multiLevelType w:val="hybridMultilevel"/>
    <w:tmpl w:val="7722F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A63749"/>
    <w:multiLevelType w:val="multilevel"/>
    <w:tmpl w:val="751E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558530">
    <w:abstractNumId w:val="2"/>
  </w:num>
  <w:num w:numId="2" w16cid:durableId="1558936588">
    <w:abstractNumId w:val="0"/>
  </w:num>
  <w:num w:numId="3" w16cid:durableId="1681466247">
    <w:abstractNumId w:val="10"/>
  </w:num>
  <w:num w:numId="4" w16cid:durableId="768737446">
    <w:abstractNumId w:val="1"/>
  </w:num>
  <w:num w:numId="5" w16cid:durableId="255018633">
    <w:abstractNumId w:val="8"/>
  </w:num>
  <w:num w:numId="6" w16cid:durableId="604659630">
    <w:abstractNumId w:val="7"/>
  </w:num>
  <w:num w:numId="7" w16cid:durableId="1800612806">
    <w:abstractNumId w:val="3"/>
  </w:num>
  <w:num w:numId="8" w16cid:durableId="1266693355">
    <w:abstractNumId w:val="9"/>
  </w:num>
  <w:num w:numId="9" w16cid:durableId="1533300363">
    <w:abstractNumId w:val="12"/>
  </w:num>
  <w:num w:numId="10" w16cid:durableId="1396664323">
    <w:abstractNumId w:val="5"/>
  </w:num>
  <w:num w:numId="11" w16cid:durableId="1537112989">
    <w:abstractNumId w:val="4"/>
  </w:num>
  <w:num w:numId="12" w16cid:durableId="159395418">
    <w:abstractNumId w:val="6"/>
  </w:num>
  <w:num w:numId="13" w16cid:durableId="950091250">
    <w:abstractNumId w:val="11"/>
  </w:num>
  <w:num w:numId="14" w16cid:durableId="570695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CF"/>
    <w:rsid w:val="00034FBC"/>
    <w:rsid w:val="000F3CA6"/>
    <w:rsid w:val="001A44B4"/>
    <w:rsid w:val="00236D76"/>
    <w:rsid w:val="002C72C7"/>
    <w:rsid w:val="0031362A"/>
    <w:rsid w:val="00364F28"/>
    <w:rsid w:val="004B6A14"/>
    <w:rsid w:val="00503C1B"/>
    <w:rsid w:val="007441B9"/>
    <w:rsid w:val="00770627"/>
    <w:rsid w:val="00784AB0"/>
    <w:rsid w:val="00825108"/>
    <w:rsid w:val="008500EF"/>
    <w:rsid w:val="008816A9"/>
    <w:rsid w:val="00884064"/>
    <w:rsid w:val="008C0B97"/>
    <w:rsid w:val="008D1D37"/>
    <w:rsid w:val="008E76AF"/>
    <w:rsid w:val="009231F0"/>
    <w:rsid w:val="00A31CF0"/>
    <w:rsid w:val="00C303F9"/>
    <w:rsid w:val="00C93122"/>
    <w:rsid w:val="00D020F4"/>
    <w:rsid w:val="00D4433B"/>
    <w:rsid w:val="00D5374D"/>
    <w:rsid w:val="00D869E1"/>
    <w:rsid w:val="00E261A4"/>
    <w:rsid w:val="00F45043"/>
    <w:rsid w:val="00F460CF"/>
    <w:rsid w:val="00F644DF"/>
    <w:rsid w:val="00F66CDE"/>
    <w:rsid w:val="00F7376D"/>
    <w:rsid w:val="00FB1AE1"/>
    <w:rsid w:val="5754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48EC"/>
  <w15:docId w15:val="{3C743EA5-BF80-2442-9580-9F29574C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"/>
    <w:qFormat/>
    <w:pPr>
      <w:spacing w:before="64"/>
      <w:ind w:left="360"/>
    </w:pPr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7441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0F3C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6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1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6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ye2corp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2400</Words>
  <Characters>13685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Shrikrishna Sahasrabudhe</cp:lastModifiedBy>
  <cp:revision>7</cp:revision>
  <dcterms:created xsi:type="dcterms:W3CDTF">2025-03-07T18:09:00Z</dcterms:created>
  <dcterms:modified xsi:type="dcterms:W3CDTF">2025-03-17T14:48:00Z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2025-03-07T00:00:00Z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1033-12.2.0.19805</vt:lpwstr>
  </property>
  <property fmtid="{D5CDD505-2E9C-101B-9397-08002B2CF9AE}" pid="7" name="ICV">
    <vt:lpwstr>67D3660207504494A7F38893AB529D37_12</vt:lpwstr>
  </property>
</Properties>
</file>