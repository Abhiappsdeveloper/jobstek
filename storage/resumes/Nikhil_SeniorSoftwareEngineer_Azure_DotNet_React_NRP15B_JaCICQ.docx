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34507" w14:textId="1AB00B18" w:rsidR="004A1917" w:rsidRDefault="00996C9C">
      <w:pPr>
        <w:rPr>
          <w:rFonts w:ascii="Calibri" w:eastAsia="Calibri" w:hAnsi="Calibri" w:cs="Calibri"/>
          <w:b/>
        </w:rPr>
      </w:pPr>
      <w:r>
        <w:rPr>
          <w:noProof/>
        </w:rPr>
        <w:drawing>
          <wp:anchor distT="0" distB="0" distL="114300" distR="114300" simplePos="0" relativeHeight="251654656" behindDoc="0" locked="0" layoutInCell="1" allowOverlap="1" wp14:anchorId="72C3323E" wp14:editId="31F736C6">
            <wp:simplePos x="0" y="0"/>
            <wp:positionH relativeFrom="column">
              <wp:posOffset>5283200</wp:posOffset>
            </wp:positionH>
            <wp:positionV relativeFrom="paragraph">
              <wp:posOffset>-196849</wp:posOffset>
            </wp:positionV>
            <wp:extent cx="830866" cy="711200"/>
            <wp:effectExtent l="0" t="0" r="7620" b="0"/>
            <wp:wrapNone/>
            <wp:docPr id="30" name="image1.jpg" descr="MCTS_2013(rgb)_1370"/>
            <wp:cNvGraphicFramePr/>
            <a:graphic xmlns:a="http://schemas.openxmlformats.org/drawingml/2006/main">
              <a:graphicData uri="http://schemas.openxmlformats.org/drawingml/2006/picture">
                <pic:pic xmlns:pic="http://schemas.openxmlformats.org/drawingml/2006/picture">
                  <pic:nvPicPr>
                    <pic:cNvPr id="30" name="image1.jpg" descr="MCTS_2013(rgb)_1370"/>
                    <pic:cNvPicPr preferRelativeResize="0"/>
                  </pic:nvPicPr>
                  <pic:blipFill>
                    <a:blip r:embed="rId9"/>
                    <a:srcRect/>
                    <a:stretch>
                      <a:fillRect/>
                    </a:stretch>
                  </pic:blipFill>
                  <pic:spPr>
                    <a:xfrm>
                      <a:off x="0" y="0"/>
                      <a:ext cx="834259" cy="7141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41F1C8CA" wp14:editId="35C37224">
            <wp:simplePos x="0" y="0"/>
            <wp:positionH relativeFrom="column">
              <wp:posOffset>4222750</wp:posOffset>
            </wp:positionH>
            <wp:positionV relativeFrom="paragraph">
              <wp:posOffset>-196850</wp:posOffset>
            </wp:positionV>
            <wp:extent cx="711200" cy="711200"/>
            <wp:effectExtent l="0" t="0" r="0" b="0"/>
            <wp:wrapNone/>
            <wp:docPr id="31" name="image2.png" descr="A blue and white logo with a white star and a white star&#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2.png" descr="A blue and white logo with a white star and a white star&#10;&#10;Description automatically generated"/>
                    <pic:cNvPicPr preferRelativeResize="0"/>
                  </pic:nvPicPr>
                  <pic:blipFill>
                    <a:blip r:embed="rId10"/>
                    <a:srcRect/>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b/>
        </w:rPr>
        <w:t>Nikhil Khandelwal</w:t>
      </w:r>
    </w:p>
    <w:p w14:paraId="69ABEC84" w14:textId="77777777" w:rsidR="004A1917" w:rsidRDefault="00000000">
      <w:pPr>
        <w:rPr>
          <w:rFonts w:ascii="Calibri" w:eastAsia="Calibri" w:hAnsi="Calibri" w:cs="Calibri"/>
          <w:b/>
          <w:sz w:val="20"/>
          <w:szCs w:val="20"/>
        </w:rPr>
      </w:pPr>
      <w:hyperlink r:id="rId11">
        <w:r>
          <w:rPr>
            <w:rFonts w:ascii="Calibri" w:eastAsia="Calibri" w:hAnsi="Calibri" w:cs="Calibri"/>
            <w:b/>
            <w:color w:val="0000FF"/>
            <w:sz w:val="20"/>
            <w:szCs w:val="20"/>
            <w:u w:val="single"/>
          </w:rPr>
          <w:t>Nikhil.khandelwal18@gmail.com</w:t>
        </w:r>
      </w:hyperlink>
    </w:p>
    <w:p w14:paraId="039D6F08" w14:textId="77777777" w:rsidR="004A1917" w:rsidRDefault="00000000">
      <w:pPr>
        <w:rPr>
          <w:rFonts w:ascii="Calibri" w:eastAsia="Calibri" w:hAnsi="Calibri" w:cs="Calibri"/>
          <w:b/>
          <w:sz w:val="18"/>
          <w:szCs w:val="18"/>
        </w:rPr>
      </w:pPr>
      <w:r>
        <w:rPr>
          <w:rFonts w:ascii="Calibri" w:eastAsia="Calibri" w:hAnsi="Calibri" w:cs="Calibri"/>
          <w:b/>
          <w:sz w:val="20"/>
          <w:szCs w:val="20"/>
        </w:rPr>
        <w:t>+1 732 762 859</w:t>
      </w:r>
      <w:r>
        <w:rPr>
          <w:rFonts w:ascii="Calibri" w:eastAsia="Calibri" w:hAnsi="Calibri" w:cs="Calibri"/>
          <w:b/>
          <w:sz w:val="18"/>
          <w:szCs w:val="18"/>
        </w:rPr>
        <w:t>6</w:t>
      </w:r>
    </w:p>
    <w:p w14:paraId="49B928AC" w14:textId="77777777" w:rsidR="004A1917" w:rsidRDefault="004A1917">
      <w:pPr>
        <w:rPr>
          <w:rFonts w:ascii="Calibri" w:eastAsia="Calibri" w:hAnsi="Calibri" w:cs="Calibri"/>
          <w:b/>
          <w:sz w:val="18"/>
          <w:szCs w:val="18"/>
        </w:rPr>
      </w:pPr>
    </w:p>
    <w:p w14:paraId="7FEC0D4B"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Professional Summary</w:t>
      </w:r>
    </w:p>
    <w:p w14:paraId="1DC6FA6C" w14:textId="7A1F6BED" w:rsidR="004A1917" w:rsidRPr="001B3CA8" w:rsidRDefault="004A1917">
      <w:pPr>
        <w:ind w:left="-90" w:firstLine="90"/>
        <w:rPr>
          <w:rFonts w:ascii="Calibri" w:eastAsia="Calibri" w:hAnsi="Calibri" w:cs="Calibri"/>
          <w:sz w:val="20"/>
          <w:szCs w:val="20"/>
        </w:rPr>
      </w:pPr>
    </w:p>
    <w:p w14:paraId="12A86B0E" w14:textId="3A298159" w:rsidR="001B3CA8" w:rsidRPr="001B3CA8" w:rsidRDefault="00274F69" w:rsidP="00C37609">
      <w:pPr>
        <w:spacing w:line="276" w:lineRule="auto"/>
        <w:rPr>
          <w:rFonts w:ascii="Calibri" w:eastAsia="Calibri" w:hAnsi="Calibri" w:cs="Calibri"/>
          <w:sz w:val="20"/>
          <w:szCs w:val="20"/>
        </w:rPr>
      </w:pPr>
      <w:r w:rsidRPr="001B3CA8">
        <w:rPr>
          <w:rFonts w:ascii="Calibri" w:hAnsi="Calibri" w:cs="Calibri"/>
          <w:sz w:val="20"/>
          <w:szCs w:val="20"/>
        </w:rPr>
        <w:t xml:space="preserve">● </w:t>
      </w:r>
      <w:r w:rsidRPr="001B3CA8">
        <w:rPr>
          <w:rStyle w:val="Strong"/>
          <w:rFonts w:ascii="Calibri" w:hAnsi="Calibri" w:cs="Calibri"/>
          <w:sz w:val="20"/>
          <w:szCs w:val="20"/>
        </w:rPr>
        <w:t>Senior Software Engineer</w:t>
      </w:r>
      <w:r w:rsidRPr="001B3CA8">
        <w:rPr>
          <w:rFonts w:ascii="Calibri" w:hAnsi="Calibri" w:cs="Calibri"/>
          <w:sz w:val="20"/>
          <w:szCs w:val="20"/>
        </w:rPr>
        <w:t xml:space="preserve"> with 16 years of hands-on experience in architecting, developing, and deploying high-performance </w:t>
      </w:r>
      <w:r w:rsidRPr="001B3CA8">
        <w:rPr>
          <w:rStyle w:val="Strong"/>
          <w:rFonts w:ascii="Calibri" w:hAnsi="Calibri" w:cs="Calibri"/>
          <w:sz w:val="20"/>
          <w:szCs w:val="20"/>
        </w:rPr>
        <w:t>cloud-native solutions</w:t>
      </w:r>
      <w:r w:rsidRPr="001B3CA8">
        <w:rPr>
          <w:rFonts w:ascii="Calibri" w:hAnsi="Calibri" w:cs="Calibri"/>
          <w:sz w:val="20"/>
          <w:szCs w:val="20"/>
        </w:rPr>
        <w:t xml:space="preserve">, leveraging </w:t>
      </w:r>
      <w:r w:rsidRPr="001B3CA8">
        <w:rPr>
          <w:rStyle w:val="Strong"/>
          <w:rFonts w:ascii="Calibri" w:hAnsi="Calibri" w:cs="Calibri"/>
          <w:sz w:val="20"/>
          <w:szCs w:val="20"/>
        </w:rPr>
        <w:t>.NET Core</w:t>
      </w:r>
      <w:r w:rsidRPr="001B3CA8">
        <w:rPr>
          <w:rFonts w:ascii="Calibri" w:hAnsi="Calibri" w:cs="Calibri"/>
          <w:sz w:val="20"/>
          <w:szCs w:val="20"/>
        </w:rPr>
        <w:t xml:space="preserve">, </w:t>
      </w:r>
      <w:r w:rsidRPr="001B3CA8">
        <w:rPr>
          <w:rStyle w:val="Strong"/>
          <w:rFonts w:ascii="Calibri" w:hAnsi="Calibri" w:cs="Calibri"/>
          <w:sz w:val="20"/>
          <w:szCs w:val="20"/>
        </w:rPr>
        <w:t>C#</w:t>
      </w:r>
      <w:r w:rsidRPr="001B3CA8">
        <w:rPr>
          <w:rFonts w:ascii="Calibri" w:hAnsi="Calibri" w:cs="Calibri"/>
          <w:sz w:val="20"/>
          <w:szCs w:val="20"/>
        </w:rPr>
        <w:t xml:space="preserve">, </w:t>
      </w:r>
      <w:r w:rsidRPr="001B3CA8">
        <w:rPr>
          <w:rStyle w:val="Strong"/>
          <w:rFonts w:ascii="Calibri" w:hAnsi="Calibri" w:cs="Calibri"/>
          <w:sz w:val="20"/>
          <w:szCs w:val="20"/>
        </w:rPr>
        <w:t>React</w:t>
      </w:r>
      <w:r w:rsidRPr="001B3CA8">
        <w:rPr>
          <w:rFonts w:ascii="Calibri" w:hAnsi="Calibri" w:cs="Calibri"/>
          <w:sz w:val="20"/>
          <w:szCs w:val="20"/>
        </w:rPr>
        <w:t xml:space="preserve">, and </w:t>
      </w:r>
      <w:r w:rsidRPr="001B3CA8">
        <w:rPr>
          <w:rStyle w:val="Strong"/>
          <w:rFonts w:ascii="Calibri" w:hAnsi="Calibri" w:cs="Calibri"/>
          <w:sz w:val="20"/>
          <w:szCs w:val="20"/>
        </w:rPr>
        <w:t>Azure</w:t>
      </w:r>
      <w:r w:rsidRPr="001B3CA8">
        <w:rPr>
          <w:rFonts w:ascii="Calibri" w:hAnsi="Calibri" w:cs="Calibri"/>
          <w:sz w:val="20"/>
          <w:szCs w:val="20"/>
        </w:rPr>
        <w:t xml:space="preserve"> technologies.</w:t>
      </w:r>
      <w:r w:rsidRPr="001B3CA8">
        <w:rPr>
          <w:rFonts w:ascii="Calibri" w:hAnsi="Calibri" w:cs="Calibri"/>
          <w:sz w:val="20"/>
          <w:szCs w:val="20"/>
        </w:rPr>
        <w:br/>
        <w:t xml:space="preserve">● Proven leadership in mentoring and managing </w:t>
      </w:r>
      <w:r w:rsidRPr="001B3CA8">
        <w:rPr>
          <w:rStyle w:val="Strong"/>
          <w:rFonts w:ascii="Calibri" w:hAnsi="Calibri" w:cs="Calibri"/>
          <w:sz w:val="20"/>
          <w:szCs w:val="20"/>
        </w:rPr>
        <w:t>cross-functional teams</w:t>
      </w:r>
      <w:r w:rsidRPr="001B3CA8">
        <w:rPr>
          <w:rFonts w:ascii="Calibri" w:hAnsi="Calibri" w:cs="Calibri"/>
          <w:sz w:val="20"/>
          <w:szCs w:val="20"/>
        </w:rPr>
        <w:t xml:space="preserve"> for </w:t>
      </w:r>
      <w:r w:rsidRPr="001B3CA8">
        <w:rPr>
          <w:rStyle w:val="Strong"/>
          <w:rFonts w:ascii="Calibri" w:hAnsi="Calibri" w:cs="Calibri"/>
          <w:sz w:val="20"/>
          <w:szCs w:val="20"/>
        </w:rPr>
        <w:t>cloud-first</w:t>
      </w:r>
      <w:r w:rsidRPr="001B3CA8">
        <w:rPr>
          <w:rFonts w:ascii="Calibri" w:hAnsi="Calibri" w:cs="Calibri"/>
          <w:sz w:val="20"/>
          <w:szCs w:val="20"/>
        </w:rPr>
        <w:t xml:space="preserve">, </w:t>
      </w:r>
      <w:r w:rsidRPr="001B3CA8">
        <w:rPr>
          <w:rStyle w:val="Strong"/>
          <w:rFonts w:ascii="Calibri" w:hAnsi="Calibri" w:cs="Calibri"/>
          <w:sz w:val="20"/>
          <w:szCs w:val="20"/>
        </w:rPr>
        <w:t>microservices-based</w:t>
      </w:r>
      <w:r w:rsidRPr="001B3CA8">
        <w:rPr>
          <w:rFonts w:ascii="Calibri" w:hAnsi="Calibri" w:cs="Calibri"/>
          <w:sz w:val="20"/>
          <w:szCs w:val="20"/>
        </w:rPr>
        <w:t xml:space="preserve"> architectures, delivering enterprise-level projects with </w:t>
      </w:r>
      <w:r w:rsidRPr="001B3CA8">
        <w:rPr>
          <w:rStyle w:val="Strong"/>
          <w:rFonts w:ascii="Calibri" w:hAnsi="Calibri" w:cs="Calibri"/>
          <w:sz w:val="20"/>
          <w:szCs w:val="20"/>
        </w:rPr>
        <w:t>Agile methodologies</w:t>
      </w:r>
      <w:r w:rsidRPr="001B3CA8">
        <w:rPr>
          <w:rFonts w:ascii="Calibri" w:hAnsi="Calibri" w:cs="Calibri"/>
          <w:sz w:val="20"/>
          <w:szCs w:val="20"/>
        </w:rPr>
        <w:t xml:space="preserve"> and driving </w:t>
      </w:r>
      <w:r w:rsidRPr="001B3CA8">
        <w:rPr>
          <w:rStyle w:val="Strong"/>
          <w:rFonts w:ascii="Calibri" w:hAnsi="Calibri" w:cs="Calibri"/>
          <w:sz w:val="20"/>
          <w:szCs w:val="20"/>
        </w:rPr>
        <w:t>continuous improvement</w:t>
      </w:r>
      <w:r w:rsidRPr="001B3CA8">
        <w:rPr>
          <w:rFonts w:ascii="Calibri" w:hAnsi="Calibri" w:cs="Calibri"/>
          <w:sz w:val="20"/>
          <w:szCs w:val="20"/>
        </w:rPr>
        <w:t>.</w:t>
      </w:r>
      <w:r w:rsidRPr="001B3CA8">
        <w:rPr>
          <w:rFonts w:ascii="Calibri" w:hAnsi="Calibri" w:cs="Calibri"/>
          <w:sz w:val="20"/>
          <w:szCs w:val="20"/>
        </w:rPr>
        <w:br/>
        <w:t xml:space="preserve">● Advanced expertise in </w:t>
      </w:r>
      <w:r w:rsidRPr="001B3CA8">
        <w:rPr>
          <w:rStyle w:val="Strong"/>
          <w:rFonts w:ascii="Calibri" w:hAnsi="Calibri" w:cs="Calibri"/>
          <w:sz w:val="20"/>
          <w:szCs w:val="20"/>
        </w:rPr>
        <w:t>cloud computing</w:t>
      </w:r>
      <w:r w:rsidRPr="001B3CA8">
        <w:rPr>
          <w:rFonts w:ascii="Calibri" w:hAnsi="Calibri" w:cs="Calibri"/>
          <w:sz w:val="20"/>
          <w:szCs w:val="20"/>
        </w:rPr>
        <w:t xml:space="preserve"> with comprehensive experience in </w:t>
      </w:r>
      <w:r w:rsidRPr="001B3CA8">
        <w:rPr>
          <w:rStyle w:val="Strong"/>
          <w:rFonts w:ascii="Calibri" w:hAnsi="Calibri" w:cs="Calibri"/>
          <w:sz w:val="20"/>
          <w:szCs w:val="20"/>
        </w:rPr>
        <w:t>Azure Blob Storage</w:t>
      </w:r>
      <w:r w:rsidRPr="001B3CA8">
        <w:rPr>
          <w:rFonts w:ascii="Calibri" w:hAnsi="Calibri" w:cs="Calibri"/>
          <w:sz w:val="20"/>
          <w:szCs w:val="20"/>
        </w:rPr>
        <w:t xml:space="preserve">, </w:t>
      </w:r>
      <w:r w:rsidRPr="001B3CA8">
        <w:rPr>
          <w:rStyle w:val="Strong"/>
          <w:rFonts w:ascii="Calibri" w:hAnsi="Calibri" w:cs="Calibri"/>
          <w:sz w:val="20"/>
          <w:szCs w:val="20"/>
        </w:rPr>
        <w:t>Azure Service Bus</w:t>
      </w:r>
      <w:r w:rsidRPr="001B3CA8">
        <w:rPr>
          <w:rFonts w:ascii="Calibri" w:hAnsi="Calibri" w:cs="Calibri"/>
          <w:sz w:val="20"/>
          <w:szCs w:val="20"/>
        </w:rPr>
        <w:t xml:space="preserve">, </w:t>
      </w:r>
      <w:r w:rsidRPr="001B3CA8">
        <w:rPr>
          <w:rStyle w:val="Strong"/>
          <w:rFonts w:ascii="Calibri" w:hAnsi="Calibri" w:cs="Calibri"/>
          <w:sz w:val="20"/>
          <w:szCs w:val="20"/>
        </w:rPr>
        <w:t>Azure Functions</w:t>
      </w:r>
      <w:r w:rsidRPr="001B3CA8">
        <w:rPr>
          <w:rFonts w:ascii="Calibri" w:hAnsi="Calibri" w:cs="Calibri"/>
          <w:sz w:val="20"/>
          <w:szCs w:val="20"/>
        </w:rPr>
        <w:t xml:space="preserve">, </w:t>
      </w:r>
      <w:r w:rsidRPr="001B3CA8">
        <w:rPr>
          <w:rStyle w:val="Strong"/>
          <w:rFonts w:ascii="Calibri" w:hAnsi="Calibri" w:cs="Calibri"/>
          <w:sz w:val="20"/>
          <w:szCs w:val="20"/>
        </w:rPr>
        <w:t>Azure App Service</w:t>
      </w:r>
      <w:r w:rsidRPr="001B3CA8">
        <w:rPr>
          <w:rFonts w:ascii="Calibri" w:hAnsi="Calibri" w:cs="Calibri"/>
          <w:sz w:val="20"/>
          <w:szCs w:val="20"/>
        </w:rPr>
        <w:t xml:space="preserve">, and </w:t>
      </w:r>
      <w:r w:rsidRPr="001B3CA8">
        <w:rPr>
          <w:rStyle w:val="Strong"/>
          <w:rFonts w:ascii="Calibri" w:hAnsi="Calibri" w:cs="Calibri"/>
          <w:sz w:val="20"/>
          <w:szCs w:val="20"/>
        </w:rPr>
        <w:t>Azure DevOps</w:t>
      </w:r>
      <w:r w:rsidRPr="001B3CA8">
        <w:rPr>
          <w:rFonts w:ascii="Calibri" w:hAnsi="Calibri" w:cs="Calibri"/>
          <w:sz w:val="20"/>
          <w:szCs w:val="20"/>
        </w:rPr>
        <w:t>, enabling seamless integration of complex systems in distributed environments.</w:t>
      </w:r>
      <w:r w:rsidRPr="001B3CA8">
        <w:rPr>
          <w:rFonts w:ascii="Calibri" w:hAnsi="Calibri" w:cs="Calibri"/>
          <w:sz w:val="20"/>
          <w:szCs w:val="20"/>
        </w:rPr>
        <w:br/>
        <w:t xml:space="preserve">● Skilled in designing and implementing </w:t>
      </w:r>
      <w:r w:rsidRPr="001B3CA8">
        <w:rPr>
          <w:rStyle w:val="Strong"/>
          <w:rFonts w:ascii="Calibri" w:hAnsi="Calibri" w:cs="Calibri"/>
          <w:sz w:val="20"/>
          <w:szCs w:val="20"/>
        </w:rPr>
        <w:t>event-driven architectures</w:t>
      </w:r>
      <w:r w:rsidRPr="001B3CA8">
        <w:rPr>
          <w:rFonts w:ascii="Calibri" w:hAnsi="Calibri" w:cs="Calibri"/>
          <w:sz w:val="20"/>
          <w:szCs w:val="20"/>
        </w:rPr>
        <w:t xml:space="preserve"> and </w:t>
      </w:r>
      <w:r w:rsidRPr="001B3CA8">
        <w:rPr>
          <w:rStyle w:val="Strong"/>
          <w:rFonts w:ascii="Calibri" w:hAnsi="Calibri" w:cs="Calibri"/>
          <w:sz w:val="20"/>
          <w:szCs w:val="20"/>
        </w:rPr>
        <w:t>serverless solutions</w:t>
      </w:r>
      <w:r w:rsidRPr="001B3CA8">
        <w:rPr>
          <w:rFonts w:ascii="Calibri" w:hAnsi="Calibri" w:cs="Calibri"/>
          <w:sz w:val="20"/>
          <w:szCs w:val="20"/>
        </w:rPr>
        <w:t xml:space="preserve"> that enhance scalability, reduce latency, and optimize operational efficiency in cloud platforms.</w:t>
      </w:r>
      <w:r w:rsidRPr="001B3CA8">
        <w:rPr>
          <w:rFonts w:ascii="Calibri" w:hAnsi="Calibri" w:cs="Calibri"/>
          <w:sz w:val="20"/>
          <w:szCs w:val="20"/>
        </w:rPr>
        <w:br/>
        <w:t xml:space="preserve">● Proficient in developing </w:t>
      </w:r>
      <w:r w:rsidRPr="001B3CA8">
        <w:rPr>
          <w:rStyle w:val="Strong"/>
          <w:rFonts w:ascii="Calibri" w:hAnsi="Calibri" w:cs="Calibri"/>
          <w:sz w:val="20"/>
          <w:szCs w:val="20"/>
        </w:rPr>
        <w:t>secure, scalable, and maintainable RESTful APIs</w:t>
      </w:r>
      <w:r w:rsidRPr="001B3CA8">
        <w:rPr>
          <w:rFonts w:ascii="Calibri" w:hAnsi="Calibri" w:cs="Calibri"/>
          <w:sz w:val="20"/>
          <w:szCs w:val="20"/>
        </w:rPr>
        <w:t xml:space="preserve"> and </w:t>
      </w:r>
      <w:r w:rsidRPr="001B3CA8">
        <w:rPr>
          <w:rStyle w:val="Strong"/>
          <w:rFonts w:ascii="Calibri" w:hAnsi="Calibri" w:cs="Calibri"/>
          <w:sz w:val="20"/>
          <w:szCs w:val="20"/>
        </w:rPr>
        <w:t>web services</w:t>
      </w:r>
      <w:r w:rsidRPr="001B3CA8">
        <w:rPr>
          <w:rFonts w:ascii="Calibri" w:hAnsi="Calibri" w:cs="Calibri"/>
          <w:sz w:val="20"/>
          <w:szCs w:val="20"/>
        </w:rPr>
        <w:t xml:space="preserve">, leveraging industry best practices such as </w:t>
      </w:r>
      <w:r w:rsidRPr="001B3CA8">
        <w:rPr>
          <w:rStyle w:val="Strong"/>
          <w:rFonts w:ascii="Calibri" w:hAnsi="Calibri" w:cs="Calibri"/>
          <w:sz w:val="20"/>
          <w:szCs w:val="20"/>
        </w:rPr>
        <w:t>OAuth2</w:t>
      </w:r>
      <w:r w:rsidRPr="001B3CA8">
        <w:rPr>
          <w:rFonts w:ascii="Calibri" w:hAnsi="Calibri" w:cs="Calibri"/>
          <w:sz w:val="20"/>
          <w:szCs w:val="20"/>
        </w:rPr>
        <w:t xml:space="preserve">, </w:t>
      </w:r>
      <w:r w:rsidRPr="001B3CA8">
        <w:rPr>
          <w:rStyle w:val="Strong"/>
          <w:rFonts w:ascii="Calibri" w:hAnsi="Calibri" w:cs="Calibri"/>
          <w:sz w:val="20"/>
          <w:szCs w:val="20"/>
        </w:rPr>
        <w:t>JWT</w:t>
      </w:r>
      <w:r w:rsidRPr="001B3CA8">
        <w:rPr>
          <w:rFonts w:ascii="Calibri" w:hAnsi="Calibri" w:cs="Calibri"/>
          <w:sz w:val="20"/>
          <w:szCs w:val="20"/>
        </w:rPr>
        <w:t xml:space="preserve">, and </w:t>
      </w:r>
      <w:r w:rsidRPr="001B3CA8">
        <w:rPr>
          <w:rStyle w:val="Strong"/>
          <w:rFonts w:ascii="Calibri" w:hAnsi="Calibri" w:cs="Calibri"/>
          <w:sz w:val="20"/>
          <w:szCs w:val="20"/>
        </w:rPr>
        <w:t>microservices patterns</w:t>
      </w:r>
      <w:r w:rsidRPr="001B3CA8">
        <w:rPr>
          <w:rFonts w:ascii="Calibri" w:hAnsi="Calibri" w:cs="Calibri"/>
          <w:sz w:val="20"/>
          <w:szCs w:val="20"/>
        </w:rPr>
        <w:t xml:space="preserve"> for robust authentication and authorization mechanisms.</w:t>
      </w:r>
      <w:r w:rsidRPr="001B3CA8">
        <w:rPr>
          <w:rFonts w:ascii="Calibri" w:hAnsi="Calibri" w:cs="Calibri"/>
          <w:sz w:val="20"/>
          <w:szCs w:val="20"/>
        </w:rPr>
        <w:br/>
        <w:t xml:space="preserve">● Expertise in </w:t>
      </w:r>
      <w:r w:rsidRPr="001B3CA8">
        <w:rPr>
          <w:rStyle w:val="Strong"/>
          <w:rFonts w:ascii="Calibri" w:hAnsi="Calibri" w:cs="Calibri"/>
          <w:sz w:val="20"/>
          <w:szCs w:val="20"/>
        </w:rPr>
        <w:t>CI/CD pipelines</w:t>
      </w:r>
      <w:r w:rsidRPr="001B3CA8">
        <w:rPr>
          <w:rFonts w:ascii="Calibri" w:hAnsi="Calibri" w:cs="Calibri"/>
          <w:sz w:val="20"/>
          <w:szCs w:val="20"/>
        </w:rPr>
        <w:t xml:space="preserve">, automation, and </w:t>
      </w:r>
      <w:r w:rsidRPr="001B3CA8">
        <w:rPr>
          <w:rStyle w:val="Strong"/>
          <w:rFonts w:ascii="Calibri" w:hAnsi="Calibri" w:cs="Calibri"/>
          <w:sz w:val="20"/>
          <w:szCs w:val="20"/>
        </w:rPr>
        <w:t>DevOps practices</w:t>
      </w:r>
      <w:r w:rsidRPr="001B3CA8">
        <w:rPr>
          <w:rFonts w:ascii="Calibri" w:hAnsi="Calibri" w:cs="Calibri"/>
          <w:sz w:val="20"/>
          <w:szCs w:val="20"/>
        </w:rPr>
        <w:t xml:space="preserve">, including leveraging </w:t>
      </w:r>
      <w:r w:rsidRPr="001B3CA8">
        <w:rPr>
          <w:rStyle w:val="Strong"/>
          <w:rFonts w:ascii="Calibri" w:hAnsi="Calibri" w:cs="Calibri"/>
          <w:sz w:val="20"/>
          <w:szCs w:val="20"/>
        </w:rPr>
        <w:t>Azure DevOps</w:t>
      </w:r>
      <w:r w:rsidRPr="001B3CA8">
        <w:rPr>
          <w:rFonts w:ascii="Calibri" w:hAnsi="Calibri" w:cs="Calibri"/>
          <w:sz w:val="20"/>
          <w:szCs w:val="20"/>
        </w:rPr>
        <w:t xml:space="preserve"> for building, testing, and deploying scalable applications in production environments.</w:t>
      </w:r>
      <w:r w:rsidRPr="001B3CA8">
        <w:rPr>
          <w:rFonts w:ascii="Calibri" w:hAnsi="Calibri" w:cs="Calibri"/>
          <w:sz w:val="20"/>
          <w:szCs w:val="20"/>
        </w:rPr>
        <w:br/>
        <w:t xml:space="preserve">● Advanced front-end development skills with </w:t>
      </w:r>
      <w:r w:rsidRPr="001B3CA8">
        <w:rPr>
          <w:rStyle w:val="Strong"/>
          <w:rFonts w:ascii="Calibri" w:hAnsi="Calibri" w:cs="Calibri"/>
          <w:sz w:val="20"/>
          <w:szCs w:val="20"/>
        </w:rPr>
        <w:t>React</w:t>
      </w:r>
      <w:r w:rsidRPr="001B3CA8">
        <w:rPr>
          <w:rFonts w:ascii="Calibri" w:hAnsi="Calibri" w:cs="Calibri"/>
          <w:sz w:val="20"/>
          <w:szCs w:val="20"/>
        </w:rPr>
        <w:t xml:space="preserve">, </w:t>
      </w:r>
      <w:r w:rsidRPr="001B3CA8">
        <w:rPr>
          <w:rStyle w:val="Strong"/>
          <w:rFonts w:ascii="Calibri" w:hAnsi="Calibri" w:cs="Calibri"/>
          <w:sz w:val="20"/>
          <w:szCs w:val="20"/>
        </w:rPr>
        <w:t>TypeScript</w:t>
      </w:r>
      <w:r w:rsidRPr="001B3CA8">
        <w:rPr>
          <w:rFonts w:ascii="Calibri" w:hAnsi="Calibri" w:cs="Calibri"/>
          <w:sz w:val="20"/>
          <w:szCs w:val="20"/>
        </w:rPr>
        <w:t xml:space="preserve">, </w:t>
      </w:r>
      <w:r w:rsidRPr="001B3CA8">
        <w:rPr>
          <w:rStyle w:val="Strong"/>
          <w:rFonts w:ascii="Calibri" w:hAnsi="Calibri" w:cs="Calibri"/>
          <w:sz w:val="20"/>
          <w:szCs w:val="20"/>
        </w:rPr>
        <w:t>Redux</w:t>
      </w:r>
      <w:r w:rsidRPr="001B3CA8">
        <w:rPr>
          <w:rFonts w:ascii="Calibri" w:hAnsi="Calibri" w:cs="Calibri"/>
          <w:sz w:val="20"/>
          <w:szCs w:val="20"/>
        </w:rPr>
        <w:t xml:space="preserve"> and </w:t>
      </w:r>
      <w:r w:rsidRPr="001B3CA8">
        <w:rPr>
          <w:rStyle w:val="Strong"/>
          <w:rFonts w:ascii="Calibri" w:hAnsi="Calibri" w:cs="Calibri"/>
          <w:sz w:val="20"/>
          <w:szCs w:val="20"/>
        </w:rPr>
        <w:t>Next.js</w:t>
      </w:r>
      <w:r w:rsidRPr="001B3CA8">
        <w:rPr>
          <w:rFonts w:ascii="Calibri" w:hAnsi="Calibri" w:cs="Calibri"/>
          <w:sz w:val="20"/>
          <w:szCs w:val="20"/>
        </w:rPr>
        <w:t>, enabling the creation of performant, responsive, and maintainable single-page applications (SPA).</w:t>
      </w:r>
      <w:r w:rsidRPr="001B3CA8">
        <w:rPr>
          <w:rFonts w:ascii="Calibri" w:hAnsi="Calibri" w:cs="Calibri"/>
          <w:sz w:val="20"/>
          <w:szCs w:val="20"/>
        </w:rPr>
        <w:br/>
        <w:t xml:space="preserve">● Strong proficiency in designing and integrating solutions with </w:t>
      </w:r>
      <w:r w:rsidRPr="001B3CA8">
        <w:rPr>
          <w:rStyle w:val="Strong"/>
          <w:rFonts w:ascii="Calibri" w:hAnsi="Calibri" w:cs="Calibri"/>
          <w:sz w:val="20"/>
          <w:szCs w:val="20"/>
        </w:rPr>
        <w:t>SQL Server</w:t>
      </w:r>
      <w:r w:rsidRPr="001B3CA8">
        <w:rPr>
          <w:rFonts w:ascii="Calibri" w:hAnsi="Calibri" w:cs="Calibri"/>
          <w:sz w:val="20"/>
          <w:szCs w:val="20"/>
        </w:rPr>
        <w:t xml:space="preserve">, </w:t>
      </w:r>
      <w:r w:rsidRPr="001B3CA8">
        <w:rPr>
          <w:rStyle w:val="Strong"/>
          <w:rFonts w:ascii="Calibri" w:hAnsi="Calibri" w:cs="Calibri"/>
          <w:sz w:val="20"/>
          <w:szCs w:val="20"/>
        </w:rPr>
        <w:t>Azure SQL</w:t>
      </w:r>
      <w:r w:rsidRPr="001B3CA8">
        <w:rPr>
          <w:rFonts w:ascii="Calibri" w:hAnsi="Calibri" w:cs="Calibri"/>
          <w:sz w:val="20"/>
          <w:szCs w:val="20"/>
        </w:rPr>
        <w:t xml:space="preserve">, and </w:t>
      </w:r>
      <w:r w:rsidRPr="001B3CA8">
        <w:rPr>
          <w:rStyle w:val="Strong"/>
          <w:rFonts w:ascii="Calibri" w:hAnsi="Calibri" w:cs="Calibri"/>
          <w:sz w:val="20"/>
          <w:szCs w:val="20"/>
        </w:rPr>
        <w:t>Oracle</w:t>
      </w:r>
      <w:r w:rsidRPr="001B3CA8">
        <w:rPr>
          <w:rFonts w:ascii="Calibri" w:hAnsi="Calibri" w:cs="Calibri"/>
          <w:sz w:val="20"/>
          <w:szCs w:val="20"/>
        </w:rPr>
        <w:t>, with a focus on optimizing database performance and ensuring data integrity across distributed systems.</w:t>
      </w:r>
      <w:r w:rsidRPr="001B3CA8">
        <w:rPr>
          <w:rFonts w:ascii="Calibri" w:hAnsi="Calibri" w:cs="Calibri"/>
          <w:sz w:val="20"/>
          <w:szCs w:val="20"/>
        </w:rPr>
        <w:br/>
        <w:t xml:space="preserve">● Extensive experience in </w:t>
      </w:r>
      <w:r w:rsidRPr="001B3CA8">
        <w:rPr>
          <w:rFonts w:ascii="Calibri" w:hAnsi="Calibri" w:cs="Calibri"/>
          <w:b/>
          <w:bCs/>
          <w:sz w:val="20"/>
          <w:szCs w:val="20"/>
        </w:rPr>
        <w:t>Python</w:t>
      </w:r>
      <w:r w:rsidRPr="001B3CA8">
        <w:rPr>
          <w:rFonts w:ascii="Calibri" w:hAnsi="Calibri" w:cs="Calibri"/>
          <w:sz w:val="20"/>
          <w:szCs w:val="20"/>
        </w:rPr>
        <w:t xml:space="preserve">, including developing PDF form processing solutions with </w:t>
      </w:r>
      <w:r w:rsidRPr="001B3CA8">
        <w:rPr>
          <w:rFonts w:ascii="Calibri" w:hAnsi="Calibri" w:cs="Calibri"/>
          <w:b/>
          <w:bCs/>
          <w:sz w:val="20"/>
          <w:szCs w:val="20"/>
        </w:rPr>
        <w:t>PyPDF</w:t>
      </w:r>
      <w:r w:rsidRPr="001B3CA8">
        <w:rPr>
          <w:rFonts w:ascii="Calibri" w:hAnsi="Calibri" w:cs="Calibri"/>
          <w:sz w:val="20"/>
          <w:szCs w:val="20"/>
        </w:rPr>
        <w:t xml:space="preserve"> for generating and modifying forms. ETL processes with </w:t>
      </w:r>
      <w:r w:rsidRPr="001B3CA8">
        <w:rPr>
          <w:rFonts w:ascii="Calibri" w:hAnsi="Calibri" w:cs="Calibri"/>
          <w:b/>
          <w:bCs/>
          <w:sz w:val="20"/>
          <w:szCs w:val="20"/>
        </w:rPr>
        <w:t>pandas, pyodbc, openpyxl</w:t>
      </w:r>
      <w:r w:rsidRPr="001B3CA8">
        <w:rPr>
          <w:rFonts w:ascii="Calibri" w:hAnsi="Calibri" w:cs="Calibri"/>
          <w:sz w:val="20"/>
          <w:szCs w:val="20"/>
        </w:rPr>
        <w:t>.</w:t>
      </w:r>
      <w:r w:rsidRPr="001B3CA8">
        <w:rPr>
          <w:rFonts w:ascii="Calibri" w:hAnsi="Calibri" w:cs="Calibri"/>
          <w:sz w:val="20"/>
          <w:szCs w:val="20"/>
        </w:rPr>
        <w:br/>
        <w:t>● Excellent communicator with a strategic mindset, capable of collaborating with stakeholders, driving technical innovation, and delivering solutions that align with business goals and operational efficiency.</w:t>
      </w:r>
      <w:r w:rsidRPr="001B3CA8">
        <w:rPr>
          <w:rFonts w:ascii="Calibri" w:hAnsi="Calibri" w:cs="Calibri"/>
          <w:sz w:val="20"/>
          <w:szCs w:val="20"/>
        </w:rPr>
        <w:br/>
        <w:t xml:space="preserve">● </w:t>
      </w:r>
      <w:r w:rsidR="001B3CA8" w:rsidRPr="001B3CA8">
        <w:rPr>
          <w:rFonts w:ascii="Calibri" w:eastAsia="Calibri" w:hAnsi="Calibri" w:cs="Calibri"/>
          <w:sz w:val="20"/>
          <w:szCs w:val="20"/>
        </w:rPr>
        <w:t xml:space="preserve">Passionate about </w:t>
      </w:r>
      <w:r w:rsidR="001B3CA8" w:rsidRPr="001B3CA8">
        <w:rPr>
          <w:rFonts w:ascii="Calibri" w:eastAsia="Calibri" w:hAnsi="Calibri" w:cs="Calibri"/>
          <w:b/>
          <w:bCs/>
          <w:sz w:val="20"/>
          <w:szCs w:val="20"/>
        </w:rPr>
        <w:t>cloud technologies, DevOps,</w:t>
      </w:r>
      <w:r w:rsidR="001B3CA8" w:rsidRPr="001B3CA8">
        <w:rPr>
          <w:rFonts w:ascii="Calibri" w:eastAsia="Calibri" w:hAnsi="Calibri" w:cs="Calibri"/>
          <w:sz w:val="20"/>
          <w:szCs w:val="20"/>
        </w:rPr>
        <w:t xml:space="preserve"> </w:t>
      </w:r>
      <w:r w:rsidR="001B3CA8" w:rsidRPr="001B3CA8">
        <w:rPr>
          <w:rFonts w:ascii="Calibri" w:hAnsi="Calibri" w:cs="Calibri"/>
          <w:sz w:val="20"/>
          <w:szCs w:val="20"/>
        </w:rPr>
        <w:t xml:space="preserve">and </w:t>
      </w:r>
      <w:r w:rsidR="001B3CA8" w:rsidRPr="001B3CA8">
        <w:rPr>
          <w:rStyle w:val="Strong"/>
          <w:rFonts w:ascii="Calibri" w:hAnsi="Calibri" w:cs="Calibri"/>
          <w:sz w:val="20"/>
          <w:szCs w:val="20"/>
        </w:rPr>
        <w:t>emerging frameworks</w:t>
      </w:r>
      <w:r w:rsidR="001B3CA8" w:rsidRPr="001B3CA8">
        <w:rPr>
          <w:rFonts w:ascii="Calibri" w:eastAsia="Calibri" w:hAnsi="Calibri" w:cs="Calibri"/>
          <w:sz w:val="20"/>
          <w:szCs w:val="20"/>
        </w:rPr>
        <w:t>, always learning and improving my skills in modern software practices to stay up to date with the latest trends and technologies.</w:t>
      </w:r>
    </w:p>
    <w:p w14:paraId="3C205A4C" w14:textId="00E58FCD" w:rsidR="001B3CA8" w:rsidRDefault="001B3CA8" w:rsidP="00BA42F3">
      <w:pPr>
        <w:jc w:val="both"/>
        <w:rPr>
          <w:rFonts w:ascii="Calibri" w:eastAsia="Calibri" w:hAnsi="Calibri" w:cs="Calibri"/>
          <w:b/>
          <w:color w:val="000000"/>
          <w:sz w:val="20"/>
          <w:szCs w:val="20"/>
        </w:rPr>
      </w:pPr>
    </w:p>
    <w:p w14:paraId="1A3D5F93" w14:textId="1016C56D" w:rsidR="00BA42F3" w:rsidRDefault="00BA42F3" w:rsidP="00BA42F3">
      <w:pPr>
        <w:spacing w:line="360" w:lineRule="auto"/>
        <w:jc w:val="both"/>
        <w:rPr>
          <w:rFonts w:ascii="Calibri" w:eastAsia="Calibri" w:hAnsi="Calibri" w:cs="Calibri"/>
          <w:b/>
          <w:color w:val="000000"/>
          <w:sz w:val="20"/>
          <w:szCs w:val="20"/>
        </w:rPr>
      </w:pPr>
      <w:r w:rsidRPr="00BA42F3">
        <w:rPr>
          <w:rFonts w:ascii="Calibri" w:eastAsia="Calibri" w:hAnsi="Calibri" w:cs="Calibri"/>
          <w:b/>
          <w:color w:val="000000"/>
          <w:sz w:val="20"/>
          <w:szCs w:val="20"/>
        </w:rPr>
        <w:t>Technical Skills</w:t>
      </w:r>
    </w:p>
    <w:p w14:paraId="0C6EBC46" w14:textId="77777777"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Programming Languages</w:t>
      </w:r>
      <w:r>
        <w:rPr>
          <w:rFonts w:ascii="Calibri" w:eastAsia="Calibri" w:hAnsi="Calibri" w:cs="Calibri"/>
          <w:b/>
          <w:color w:val="000000"/>
          <w:sz w:val="20"/>
          <w:szCs w:val="20"/>
        </w:rPr>
        <w:t xml:space="preserve">: </w:t>
      </w:r>
    </w:p>
    <w:p w14:paraId="6ADCD9D6" w14:textId="3AACA625"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C#, .NET Core, TypeScript, Python, VB.NET, JavaScript, SQL, HTML, CSS</w:t>
      </w:r>
    </w:p>
    <w:p w14:paraId="2ED51B49" w14:textId="77777777"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Frameworks &amp; Libraries</w:t>
      </w:r>
      <w:r>
        <w:rPr>
          <w:rFonts w:ascii="Calibri" w:eastAsia="Calibri" w:hAnsi="Calibri" w:cs="Calibri"/>
          <w:b/>
          <w:color w:val="000000"/>
          <w:sz w:val="20"/>
          <w:szCs w:val="20"/>
        </w:rPr>
        <w:t xml:space="preserve">: </w:t>
      </w:r>
    </w:p>
    <w:p w14:paraId="7F77125E" w14:textId="0F399350"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.NET Core, Entity Framework, React, Redux, ASP.NET (Web Forms, MVC), AngularJS, Bootstrap, jQuery, Chart.js, styled components, Formik, Hangfire, log4net, YAML, Power BI, PyPDF, Pandas, PyODBC, OpenPyXL, Node.js</w:t>
      </w:r>
    </w:p>
    <w:p w14:paraId="393B98C2" w14:textId="210CC2B2"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API Development &amp; Integration</w:t>
      </w:r>
      <w:r>
        <w:rPr>
          <w:rFonts w:ascii="Calibri" w:eastAsia="Calibri" w:hAnsi="Calibri" w:cs="Calibri"/>
          <w:b/>
          <w:color w:val="000000"/>
          <w:sz w:val="20"/>
          <w:szCs w:val="20"/>
        </w:rPr>
        <w:t xml:space="preserve">: </w:t>
      </w:r>
    </w:p>
    <w:p w14:paraId="546B56EB" w14:textId="40849457"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RESTful APIs, Web API, Microsoft Graph API, NSwagStudio, MS Bot Framework SDK3, LUIS, QnA Maker, Cognitive Services, Salesforce Apex (SFDC), YARP</w:t>
      </w:r>
    </w:p>
    <w:p w14:paraId="0A6F1CD1" w14:textId="77777777"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Cloud &amp; DevOps</w:t>
      </w:r>
      <w:r>
        <w:rPr>
          <w:rFonts w:ascii="Calibri" w:eastAsia="Calibri" w:hAnsi="Calibri" w:cs="Calibri"/>
          <w:b/>
          <w:color w:val="000000"/>
          <w:sz w:val="20"/>
          <w:szCs w:val="20"/>
        </w:rPr>
        <w:t xml:space="preserve">: </w:t>
      </w:r>
    </w:p>
    <w:p w14:paraId="28E7417F" w14:textId="2D514F01"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Azure Active Directory, Blob Storage, Azure Service Bus, Azure App Service, Azure Functions, Azure DevOps</w:t>
      </w:r>
      <w:r w:rsidR="00882A0E">
        <w:rPr>
          <w:rFonts w:ascii="Calibri" w:eastAsia="Calibri" w:hAnsi="Calibri" w:cs="Calibri"/>
          <w:bCs/>
          <w:color w:val="000000"/>
          <w:sz w:val="20"/>
          <w:szCs w:val="20"/>
        </w:rPr>
        <w:t xml:space="preserve"> CI/CD</w:t>
      </w:r>
      <w:r w:rsidRPr="00BA42F3">
        <w:rPr>
          <w:rFonts w:ascii="Calibri" w:eastAsia="Calibri" w:hAnsi="Calibri" w:cs="Calibri"/>
          <w:bCs/>
          <w:color w:val="000000"/>
          <w:sz w:val="20"/>
          <w:szCs w:val="20"/>
        </w:rPr>
        <w:t>, YAML</w:t>
      </w:r>
    </w:p>
    <w:p w14:paraId="1E81FC73" w14:textId="2350AC9C"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Database Management</w:t>
      </w:r>
      <w:r>
        <w:rPr>
          <w:rFonts w:ascii="Calibri" w:eastAsia="Calibri" w:hAnsi="Calibri" w:cs="Calibri"/>
          <w:b/>
          <w:color w:val="000000"/>
          <w:sz w:val="20"/>
          <w:szCs w:val="20"/>
        </w:rPr>
        <w:t xml:space="preserve">: </w:t>
      </w:r>
      <w:r w:rsidR="00882A0E">
        <w:rPr>
          <w:rFonts w:ascii="Calibri" w:eastAsia="Calibri" w:hAnsi="Calibri" w:cs="Calibri"/>
          <w:b/>
          <w:color w:val="000000"/>
          <w:sz w:val="20"/>
          <w:szCs w:val="20"/>
        </w:rPr>
        <w:t xml:space="preserve"> </w:t>
      </w:r>
    </w:p>
    <w:p w14:paraId="69532632" w14:textId="63B12915"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SQL Server, Azure SQL Database, Oracle Database</w:t>
      </w:r>
    </w:p>
    <w:p w14:paraId="5509E41B" w14:textId="77777777"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Tools &amp; Platforms</w:t>
      </w:r>
      <w:r>
        <w:rPr>
          <w:rFonts w:ascii="Calibri" w:eastAsia="Calibri" w:hAnsi="Calibri" w:cs="Calibri"/>
          <w:b/>
          <w:color w:val="000000"/>
          <w:sz w:val="20"/>
          <w:szCs w:val="20"/>
        </w:rPr>
        <w:t xml:space="preserve">: </w:t>
      </w:r>
    </w:p>
    <w:p w14:paraId="2789CCDA" w14:textId="7BBE77E1" w:rsidR="00BA42F3" w:rsidRPr="00BA42F3" w:rsidRDefault="00BA42F3" w:rsidP="00882A0E">
      <w:pPr>
        <w:spacing w:line="276"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Git, GitHub, TFS, JIRA, Monday, Visual Studio, VS Code, SQL Server Management Studio, Postman, Azure Portal, SQL Profiler</w:t>
      </w:r>
    </w:p>
    <w:p w14:paraId="1F5C329E" w14:textId="77777777" w:rsidR="00BA42F3" w:rsidRDefault="00BA42F3" w:rsidP="00882A0E">
      <w:pPr>
        <w:spacing w:line="276" w:lineRule="auto"/>
        <w:ind w:left="90"/>
        <w:jc w:val="both"/>
        <w:rPr>
          <w:rFonts w:ascii="Calibri" w:eastAsia="Calibri" w:hAnsi="Calibri" w:cs="Calibri"/>
          <w:b/>
          <w:color w:val="000000"/>
          <w:sz w:val="20"/>
          <w:szCs w:val="20"/>
        </w:rPr>
      </w:pPr>
      <w:r w:rsidRPr="00BA42F3">
        <w:rPr>
          <w:rFonts w:ascii="Calibri" w:eastAsia="Calibri" w:hAnsi="Calibri" w:cs="Calibri"/>
          <w:b/>
          <w:color w:val="000000"/>
          <w:sz w:val="20"/>
          <w:szCs w:val="20"/>
        </w:rPr>
        <w:t>Other Technologies</w:t>
      </w:r>
      <w:r>
        <w:rPr>
          <w:rFonts w:ascii="Calibri" w:eastAsia="Calibri" w:hAnsi="Calibri" w:cs="Calibri"/>
          <w:b/>
          <w:color w:val="000000"/>
          <w:sz w:val="20"/>
          <w:szCs w:val="20"/>
        </w:rPr>
        <w:t xml:space="preserve">: </w:t>
      </w:r>
    </w:p>
    <w:p w14:paraId="01CA65C5" w14:textId="7780B2E7" w:rsidR="00BA42F3" w:rsidRPr="00BA42F3" w:rsidRDefault="00BA42F3" w:rsidP="00882A0E">
      <w:pPr>
        <w:spacing w:line="360" w:lineRule="auto"/>
        <w:ind w:left="90"/>
        <w:jc w:val="both"/>
        <w:rPr>
          <w:rFonts w:ascii="Calibri" w:eastAsia="Calibri" w:hAnsi="Calibri" w:cs="Calibri"/>
          <w:bCs/>
          <w:color w:val="000000"/>
          <w:sz w:val="20"/>
          <w:szCs w:val="20"/>
        </w:rPr>
      </w:pPr>
      <w:r w:rsidRPr="00BA42F3">
        <w:rPr>
          <w:rFonts w:ascii="Calibri" w:eastAsia="Calibri" w:hAnsi="Calibri" w:cs="Calibri"/>
          <w:bCs/>
          <w:color w:val="000000"/>
          <w:sz w:val="20"/>
          <w:szCs w:val="20"/>
        </w:rPr>
        <w:t>Microsoft Office, MS Visio, Infragistics, Telerik, DevExpress, CKEditor</w:t>
      </w:r>
    </w:p>
    <w:p w14:paraId="1DEAA92D" w14:textId="16257EE6" w:rsidR="004A1917" w:rsidRPr="001B3CA8" w:rsidRDefault="00000000">
      <w:pPr>
        <w:rPr>
          <w:rFonts w:ascii="Calibri" w:eastAsia="Calibri" w:hAnsi="Calibri" w:cs="Calibri"/>
          <w:b/>
          <w:sz w:val="20"/>
          <w:szCs w:val="20"/>
        </w:rPr>
      </w:pPr>
      <w:r w:rsidRPr="001B3CA8">
        <w:rPr>
          <w:rFonts w:ascii="Calibri" w:eastAsia="Calibri" w:hAnsi="Calibri" w:cs="Calibri"/>
          <w:b/>
          <w:color w:val="000000"/>
          <w:sz w:val="20"/>
          <w:szCs w:val="20"/>
        </w:rPr>
        <w:t>Certifications</w:t>
      </w:r>
      <w:r w:rsidRPr="001B3CA8">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27C85FA1" wp14:editId="4D095E28">
                <wp:simplePos x="0" y="0"/>
                <wp:positionH relativeFrom="column">
                  <wp:posOffset>114300</wp:posOffset>
                </wp:positionH>
                <wp:positionV relativeFrom="paragraph">
                  <wp:posOffset>0</wp:posOffset>
                </wp:positionV>
                <wp:extent cx="0" cy="12700"/>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3822545"/>
                          <a:ext cx="643128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2LvLXRAAAABAEAAA8AAAAAAAAAAQAgAAAAIgAA&#10;AGRycy9kb3ducmV2LnhtbFBLAQIUABQAAAAIAIdO4kDclsA7SAIAAMQEAAAOAAAAAAAAAAEAIAAA&#10;ACABAABkcnMvZTJvRG9jLnhtbFBLBQYAAAAABgAGAFkBAADaBQAAAAA=&#10;">
                <v:fill on="t" focussize="0,0"/>
                <v:stroke weight="1pt" color="#000000" joinstyle="round" startarrowwidth="narrow" startarrowlength="short" endarrowwidth="narrow" endarrowlength="short"/>
                <v:imagedata o:title=""/>
                <o:lock v:ext="edit" aspectratio="f"/>
              </v:shape>
            </w:pict>
          </mc:Fallback>
        </mc:AlternateContent>
      </w:r>
    </w:p>
    <w:p w14:paraId="28453FF9" w14:textId="77777777" w:rsidR="004A1917" w:rsidRPr="001B3CA8" w:rsidRDefault="00000000">
      <w:pPr>
        <w:numPr>
          <w:ilvl w:val="0"/>
          <w:numId w:val="3"/>
        </w:numPr>
        <w:rPr>
          <w:rFonts w:ascii="Calibri" w:eastAsia="Calibri" w:hAnsi="Calibri" w:cs="Calibri"/>
          <w:b/>
          <w:sz w:val="20"/>
          <w:szCs w:val="20"/>
        </w:rPr>
      </w:pPr>
      <w:r w:rsidRPr="001B3CA8">
        <w:rPr>
          <w:rFonts w:ascii="Calibri" w:eastAsia="Calibri" w:hAnsi="Calibri" w:cs="Calibri"/>
          <w:b/>
          <w:sz w:val="20"/>
          <w:szCs w:val="20"/>
        </w:rPr>
        <w:t>Microsoft Certified: Azure Fundamentals</w:t>
      </w:r>
    </w:p>
    <w:p w14:paraId="03B3E969" w14:textId="77777777" w:rsidR="004A1917" w:rsidRPr="001B3CA8" w:rsidRDefault="00000000">
      <w:pPr>
        <w:numPr>
          <w:ilvl w:val="0"/>
          <w:numId w:val="3"/>
        </w:numPr>
        <w:rPr>
          <w:rFonts w:ascii="Calibri" w:eastAsia="Calibri" w:hAnsi="Calibri" w:cs="Calibri"/>
          <w:b/>
          <w:sz w:val="20"/>
          <w:szCs w:val="20"/>
        </w:rPr>
      </w:pPr>
      <w:r w:rsidRPr="001B3CA8">
        <w:rPr>
          <w:rFonts w:ascii="Calibri" w:eastAsia="Calibri" w:hAnsi="Calibri" w:cs="Calibri"/>
          <w:b/>
          <w:sz w:val="20"/>
          <w:szCs w:val="20"/>
        </w:rPr>
        <w:t xml:space="preserve">Microsoft Certified Professional </w:t>
      </w:r>
    </w:p>
    <w:p w14:paraId="280E0C3B" w14:textId="77777777" w:rsidR="004A1917" w:rsidRPr="001B3CA8" w:rsidRDefault="00000000" w:rsidP="00882A0E">
      <w:pPr>
        <w:numPr>
          <w:ilvl w:val="0"/>
          <w:numId w:val="3"/>
        </w:numPr>
        <w:spacing w:line="360" w:lineRule="auto"/>
        <w:rPr>
          <w:rFonts w:ascii="Calibri" w:eastAsia="Calibri" w:hAnsi="Calibri" w:cs="Calibri"/>
          <w:b/>
          <w:sz w:val="20"/>
          <w:szCs w:val="20"/>
        </w:rPr>
      </w:pPr>
      <w:r w:rsidRPr="001B3CA8">
        <w:rPr>
          <w:rFonts w:ascii="Calibri" w:eastAsia="Calibri" w:hAnsi="Calibri" w:cs="Calibri"/>
          <w:b/>
          <w:sz w:val="20"/>
          <w:szCs w:val="20"/>
        </w:rPr>
        <w:t>Microsoft Certified Technology Specialist: .NET Framework 4, Web Applications</w:t>
      </w:r>
      <w:r w:rsidRPr="001B3CA8">
        <w:rPr>
          <w:rFonts w:ascii="Calibri" w:eastAsia="Calibri" w:hAnsi="Calibri" w:cs="Calibri"/>
          <w:b/>
          <w:sz w:val="20"/>
          <w:szCs w:val="20"/>
        </w:rPr>
        <w:tab/>
      </w:r>
    </w:p>
    <w:p w14:paraId="6CEECCF5" w14:textId="26973536" w:rsidR="004A1917" w:rsidRPr="001B3CA8" w:rsidRDefault="00000000">
      <w:pPr>
        <w:rPr>
          <w:rFonts w:ascii="Calibri" w:eastAsia="Calibri" w:hAnsi="Calibri" w:cs="Calibri"/>
          <w:b/>
          <w:color w:val="000000"/>
          <w:sz w:val="20"/>
          <w:szCs w:val="20"/>
        </w:rPr>
      </w:pPr>
      <w:r w:rsidRPr="001B3CA8">
        <w:rPr>
          <w:rFonts w:ascii="Calibri" w:eastAsia="Calibri" w:hAnsi="Calibri" w:cs="Calibri"/>
          <w:b/>
          <w:color w:val="000000"/>
          <w:sz w:val="20"/>
          <w:szCs w:val="20"/>
        </w:rPr>
        <w:t>Educational Experience</w:t>
      </w:r>
    </w:p>
    <w:p w14:paraId="6320E42D" w14:textId="00544FD3" w:rsidR="004A1917" w:rsidRPr="00882A0E" w:rsidRDefault="009B728C">
      <w:pPr>
        <w:numPr>
          <w:ilvl w:val="0"/>
          <w:numId w:val="3"/>
        </w:numPr>
        <w:rPr>
          <w:rFonts w:ascii="Calibri" w:eastAsia="Calibri" w:hAnsi="Calibri" w:cs="Calibri"/>
          <w:b/>
          <w:sz w:val="20"/>
          <w:szCs w:val="20"/>
        </w:rPr>
      </w:pPr>
      <w:r w:rsidRPr="00882A0E">
        <w:rPr>
          <w:rFonts w:ascii="Calibri" w:eastAsia="Calibri" w:hAnsi="Calibri" w:cs="Calibri"/>
          <w:b/>
          <w:sz w:val="20"/>
          <w:szCs w:val="20"/>
        </w:rPr>
        <w:t>Master of Computer Application</w:t>
      </w:r>
    </w:p>
    <w:p w14:paraId="7FDE8AAE" w14:textId="3D86FBD6" w:rsidR="004A1917" w:rsidRPr="00882A0E" w:rsidRDefault="009B728C">
      <w:pPr>
        <w:numPr>
          <w:ilvl w:val="0"/>
          <w:numId w:val="3"/>
        </w:numPr>
        <w:rPr>
          <w:rFonts w:ascii="Calibri" w:eastAsia="Calibri" w:hAnsi="Calibri" w:cs="Calibri"/>
          <w:b/>
          <w:sz w:val="20"/>
          <w:szCs w:val="20"/>
        </w:rPr>
      </w:pPr>
      <w:r w:rsidRPr="00882A0E">
        <w:rPr>
          <w:rFonts w:ascii="Calibri" w:eastAsia="Calibri" w:hAnsi="Calibri" w:cs="Calibri"/>
          <w:b/>
          <w:sz w:val="20"/>
          <w:szCs w:val="20"/>
        </w:rPr>
        <w:t>Bachelor of Computer Applicatio</w:t>
      </w:r>
      <w:r w:rsidR="00E907A4" w:rsidRPr="00882A0E">
        <w:rPr>
          <w:rFonts w:ascii="Calibri" w:eastAsia="Calibri" w:hAnsi="Calibri" w:cs="Calibri"/>
          <w:b/>
          <w:sz w:val="20"/>
          <w:szCs w:val="20"/>
        </w:rPr>
        <w:t>n</w:t>
      </w:r>
    </w:p>
    <w:p w14:paraId="43F13AEF" w14:textId="3C21E39D" w:rsidR="004A1917" w:rsidRPr="008476EB" w:rsidRDefault="00000000">
      <w:pPr>
        <w:jc w:val="both"/>
        <w:rPr>
          <w:rFonts w:ascii="Calibri" w:eastAsia="Calibri" w:hAnsi="Calibri" w:cs="Calibri"/>
          <w:b/>
          <w:sz w:val="22"/>
          <w:szCs w:val="22"/>
        </w:rPr>
      </w:pPr>
      <w:r w:rsidRPr="008476EB">
        <w:rPr>
          <w:rFonts w:ascii="Calibri" w:eastAsia="Calibri" w:hAnsi="Calibri" w:cs="Calibri"/>
          <w:b/>
          <w:sz w:val="22"/>
          <w:szCs w:val="22"/>
        </w:rPr>
        <w:lastRenderedPageBreak/>
        <w:t>Professional Experience</w:t>
      </w:r>
    </w:p>
    <w:p w14:paraId="186EC2F6" w14:textId="727EE495" w:rsidR="004A1917" w:rsidRPr="001B3CA8" w:rsidRDefault="004A1917">
      <w:pPr>
        <w:ind w:left="-90" w:right="-270"/>
        <w:rPr>
          <w:rFonts w:ascii="Calibri" w:eastAsia="Calibri" w:hAnsi="Calibri" w:cs="Calibri"/>
          <w:b/>
          <w:sz w:val="20"/>
          <w:szCs w:val="20"/>
        </w:rPr>
      </w:pPr>
    </w:p>
    <w:p w14:paraId="6C3A0C90" w14:textId="08AA6DAD" w:rsidR="004A1917" w:rsidRPr="001B3CA8" w:rsidRDefault="00293D84">
      <w:pPr>
        <w:jc w:val="both"/>
        <w:rPr>
          <w:rFonts w:ascii="Calibri" w:eastAsia="Calibri" w:hAnsi="Calibri" w:cs="Calibri"/>
          <w:b/>
          <w:sz w:val="20"/>
          <w:szCs w:val="20"/>
        </w:rPr>
      </w:pPr>
      <w:r w:rsidRPr="001B3CA8">
        <w:rPr>
          <w:rFonts w:ascii="Calibri" w:eastAsia="Calibri" w:hAnsi="Calibri" w:cs="Calibri"/>
          <w:b/>
          <w:bCs/>
          <w:sz w:val="20"/>
          <w:szCs w:val="20"/>
        </w:rPr>
        <w:t>Client: New Jersey Transit, NJ, USA</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C37609">
        <w:rPr>
          <w:rFonts w:ascii="Calibri" w:eastAsia="Calibri" w:hAnsi="Calibri" w:cs="Calibri"/>
          <w:b/>
          <w:sz w:val="20"/>
          <w:szCs w:val="20"/>
        </w:rPr>
        <w:tab/>
      </w:r>
      <w:r w:rsidRPr="001B3CA8">
        <w:rPr>
          <w:rFonts w:ascii="Calibri" w:eastAsia="Calibri" w:hAnsi="Calibri" w:cs="Calibri"/>
          <w:b/>
          <w:sz w:val="20"/>
          <w:szCs w:val="20"/>
        </w:rPr>
        <w:t>Oct 2023-</w:t>
      </w:r>
      <w:r w:rsidRPr="001B3CA8">
        <w:rPr>
          <w:rFonts w:ascii="Calibri" w:hAnsi="Calibri" w:cs="Calibri"/>
          <w:noProof/>
          <w:sz w:val="20"/>
          <w:szCs w:val="20"/>
        </w:rPr>
        <mc:AlternateContent>
          <mc:Choice Requires="wps">
            <w:drawing>
              <wp:anchor distT="0" distB="0" distL="114300" distR="114300" simplePos="0" relativeHeight="251658752" behindDoc="0" locked="0" layoutInCell="1" allowOverlap="1" wp14:anchorId="45A552A5" wp14:editId="72605C94">
                <wp:simplePos x="0" y="0"/>
                <wp:positionH relativeFrom="column">
                  <wp:posOffset>114300</wp:posOffset>
                </wp:positionH>
                <wp:positionV relativeFrom="paragraph">
                  <wp:posOffset>0</wp:posOffset>
                </wp:positionV>
                <wp:extent cx="0" cy="12700"/>
                <wp:effectExtent l="0" t="0" r="0" b="0"/>
                <wp:wrapNone/>
                <wp:docPr id="26" name="Straight Arrow Connector 26"/>
                <wp:cNvGraphicFramePr/>
                <a:graphic xmlns:a="http://schemas.openxmlformats.org/drawingml/2006/main">
                  <a:graphicData uri="http://schemas.microsoft.com/office/word/2010/wordprocessingShape">
                    <wps:wsp>
                      <wps:cNvCnPr/>
                      <wps:spPr>
                        <a:xfrm>
                          <a:off x="5315520" y="3853025"/>
                          <a:ext cx="643128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2LvLXRAAAABAEAAA8AAAAAAAAAAQAgAAAAIgAA&#10;AGRycy9kb3ducmV2LnhtbFBLAQIUABQAAAAIAIdO4kBBAtZISAIAAMQEAAAOAAAAAAAAAAEAIAAA&#10;ACABAABkcnMvZTJvRG9jLnhtbFBLBQYAAAAABgAGAFkBAADaBQAAAAA=&#10;">
                <v:fill on="t" focussize="0,0"/>
                <v:stroke weight="1pt" color="#000000" joinstyle="round" startarrowwidth="narrow" startarrowlength="short" endarrowwidth="narrow" endarrowlength="short"/>
                <v:imagedata o:title=""/>
                <o:lock v:ext="edit" aspectratio="f"/>
              </v:shape>
            </w:pict>
          </mc:Fallback>
        </mc:AlternateContent>
      </w:r>
      <w:r w:rsidRPr="001B3CA8">
        <w:rPr>
          <w:rFonts w:ascii="Calibri" w:eastAsia="Calibri" w:hAnsi="Calibri" w:cs="Calibri"/>
          <w:b/>
          <w:sz w:val="20"/>
          <w:szCs w:val="20"/>
        </w:rPr>
        <w:t>Present</w:t>
      </w:r>
    </w:p>
    <w:p w14:paraId="0A00EF2B" w14:textId="138A3636" w:rsidR="004A1917" w:rsidRDefault="00F22F65">
      <w:pPr>
        <w:jc w:val="both"/>
        <w:rPr>
          <w:rFonts w:ascii="Calibri" w:eastAsia="Calibri" w:hAnsi="Calibri" w:cs="Calibri"/>
          <w:sz w:val="20"/>
          <w:szCs w:val="20"/>
        </w:rPr>
      </w:pPr>
      <w:r>
        <w:rPr>
          <w:rFonts w:ascii="Calibri" w:eastAsia="Calibri" w:hAnsi="Calibri" w:cs="Calibri"/>
          <w:b/>
          <w:sz w:val="20"/>
          <w:szCs w:val="20"/>
        </w:rPr>
        <w:t>Role</w:t>
      </w:r>
      <w:r w:rsidR="00293D84" w:rsidRPr="001B3CA8">
        <w:rPr>
          <w:rFonts w:ascii="Calibri" w:eastAsia="Calibri" w:hAnsi="Calibri" w:cs="Calibri"/>
          <w:b/>
          <w:sz w:val="20"/>
          <w:szCs w:val="20"/>
        </w:rPr>
        <w:t>:</w:t>
      </w:r>
      <w:r w:rsidR="00293D84" w:rsidRPr="001B3CA8">
        <w:rPr>
          <w:rFonts w:ascii="Calibri" w:eastAsia="Calibri" w:hAnsi="Calibri" w:cs="Calibri"/>
          <w:sz w:val="20"/>
          <w:szCs w:val="20"/>
        </w:rPr>
        <w:t xml:space="preserve"> Sr. Software Developer</w:t>
      </w:r>
    </w:p>
    <w:p w14:paraId="384E6533" w14:textId="71AAB186" w:rsidR="00F22F65" w:rsidRPr="001B3CA8" w:rsidRDefault="00F22F65" w:rsidP="00F22F65">
      <w:pPr>
        <w:spacing w:line="276" w:lineRule="auto"/>
        <w:rPr>
          <w:rFonts w:ascii="Calibri" w:eastAsia="Calibri" w:hAnsi="Calibri" w:cs="Calibri"/>
          <w:sz w:val="20"/>
          <w:szCs w:val="20"/>
        </w:rPr>
      </w:pPr>
      <w:r w:rsidRPr="001B3CA8">
        <w:rPr>
          <w:rFonts w:ascii="Calibri" w:eastAsia="Calibri" w:hAnsi="Calibri" w:cs="Calibri"/>
          <w:b/>
          <w:sz w:val="20"/>
          <w:szCs w:val="20"/>
        </w:rPr>
        <w:t xml:space="preserve">Domain: </w:t>
      </w:r>
      <w:r>
        <w:rPr>
          <w:rFonts w:ascii="Calibri" w:eastAsia="Calibri" w:hAnsi="Calibri" w:cs="Calibri"/>
          <w:sz w:val="20"/>
          <w:szCs w:val="20"/>
        </w:rPr>
        <w:t>Rail and Bus</w:t>
      </w:r>
    </w:p>
    <w:p w14:paraId="63CDD46B" w14:textId="7B1D38BF" w:rsidR="004A1917" w:rsidRPr="001B3CA8" w:rsidRDefault="00293D84">
      <w:pPr>
        <w:jc w:val="both"/>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w:t>
      </w:r>
      <w:r w:rsidR="00562FA4" w:rsidRPr="001B3CA8">
        <w:rPr>
          <w:rFonts w:ascii="Calibri" w:eastAsia="Calibri" w:hAnsi="Calibri" w:cs="Calibri"/>
          <w:sz w:val="20"/>
          <w:szCs w:val="20"/>
        </w:rPr>
        <w:t>Python (PyPDF, pandas, pyodbc, openpyxl), C#, .NET Core 8, Entity Framework, SQL Server, React, TypeScript, YARP, Azure Service Bus, Azure Functions, Azure Blob Storage, JWT, log4net, CI/CD (Azure DevOps, YAML), RESTful APIs, GitHub, JIRA, Confluence, xUnit, Moq, Jest, Cucumber, Agile/Scrum, Windows Authentication.</w:t>
      </w:r>
    </w:p>
    <w:p w14:paraId="6A5AF206" w14:textId="77777777"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Responsibilities:</w:t>
      </w:r>
    </w:p>
    <w:p w14:paraId="7713B623" w14:textId="2DC349A6" w:rsidR="000F6C97" w:rsidRPr="001B3CA8"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Dashboard Development:</w:t>
      </w:r>
      <w:r w:rsidRPr="001B3CA8">
        <w:rPr>
          <w:rFonts w:ascii="Calibri" w:eastAsia="Times New Roman" w:hAnsi="Calibri" w:cs="Calibri"/>
        </w:rPr>
        <w:t xml:space="preserve"> </w:t>
      </w:r>
      <w:r w:rsidRPr="000B1FAC">
        <w:rPr>
          <w:rFonts w:ascii="Calibri" w:eastAsia="Times New Roman" w:hAnsi="Calibri" w:cs="Calibri"/>
        </w:rPr>
        <w:t>Led the design of a unified mainframe dashboard integrating applications from multiple departments (Bus, Rail, Crew, Capital) with Single Sign-On (SSO) for improved accessibility and user experience.</w:t>
      </w:r>
    </w:p>
    <w:p w14:paraId="4A3F482A" w14:textId="4170EF0D"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Data Automation &amp; ETL:</w:t>
      </w:r>
      <w:r w:rsidRPr="001B3CA8">
        <w:rPr>
          <w:rFonts w:ascii="Calibri" w:eastAsia="Times New Roman" w:hAnsi="Calibri" w:cs="Calibri"/>
        </w:rPr>
        <w:t xml:space="preserve"> </w:t>
      </w:r>
      <w:r w:rsidRPr="000B1FAC">
        <w:rPr>
          <w:rFonts w:ascii="Calibri" w:eastAsia="Times New Roman" w:hAnsi="Calibri" w:cs="Calibri"/>
        </w:rPr>
        <w:t>Automated ETL processes using Python (pandas, pyodbc, openpyxl) and SQL Server, optimizing data processing for large-scale Excel datasets.</w:t>
      </w:r>
    </w:p>
    <w:p w14:paraId="78C04FF1" w14:textId="48311BF0"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PDF Form Processing:</w:t>
      </w:r>
      <w:r w:rsidRPr="001B3CA8">
        <w:rPr>
          <w:rFonts w:ascii="Calibri" w:eastAsia="Times New Roman" w:hAnsi="Calibri" w:cs="Calibri"/>
        </w:rPr>
        <w:t xml:space="preserve"> </w:t>
      </w:r>
      <w:r w:rsidRPr="000B1FAC">
        <w:rPr>
          <w:rFonts w:ascii="Calibri" w:eastAsia="Times New Roman" w:hAnsi="Calibri" w:cs="Calibri"/>
        </w:rPr>
        <w:t>Developed a Python solution with PyPDF to automate PDF form generation and modification, streamlining document workflows.</w:t>
      </w:r>
    </w:p>
    <w:p w14:paraId="04C7C4D8" w14:textId="671866C2" w:rsidR="000F6C97" w:rsidRPr="000B1FAC" w:rsidRDefault="000F6C97" w:rsidP="00E907A4">
      <w:pPr>
        <w:pStyle w:val="ListParagraph"/>
        <w:numPr>
          <w:ilvl w:val="0"/>
          <w:numId w:val="12"/>
        </w:numPr>
        <w:spacing w:line="276" w:lineRule="auto"/>
        <w:ind w:left="360"/>
        <w:rPr>
          <w:rFonts w:ascii="Calibri" w:eastAsia="Times New Roman" w:hAnsi="Calibri" w:cs="Calibri"/>
          <w:bCs w:val="0"/>
        </w:rPr>
      </w:pPr>
      <w:r w:rsidRPr="001B3CA8">
        <w:rPr>
          <w:rFonts w:ascii="Calibri" w:eastAsia="Times New Roman" w:hAnsi="Calibri" w:cs="Calibri"/>
          <w:b/>
        </w:rPr>
        <w:t>Event-Driven Architecture (Azure</w:t>
      </w:r>
      <w:r w:rsidRPr="000B1FAC">
        <w:rPr>
          <w:rFonts w:ascii="Calibri" w:eastAsia="Times New Roman" w:hAnsi="Calibri" w:cs="Calibri"/>
          <w:b/>
        </w:rPr>
        <w:t>):</w:t>
      </w:r>
      <w:r w:rsidRPr="000B1FAC">
        <w:rPr>
          <w:rFonts w:ascii="Calibri" w:eastAsia="Times New Roman" w:hAnsi="Calibri" w:cs="Calibri"/>
          <w:bCs w:val="0"/>
        </w:rPr>
        <w:t xml:space="preserve"> Implemented an event-driven pipeline with Azure Service Bus and Functions for asynchronous PDF processing and storage in</w:t>
      </w:r>
      <w:r w:rsidR="00FA0BBB" w:rsidRPr="000B1FAC">
        <w:rPr>
          <w:rFonts w:ascii="Calibri" w:eastAsia="Times New Roman" w:hAnsi="Calibri" w:cs="Calibri"/>
          <w:bCs w:val="0"/>
        </w:rPr>
        <w:t xml:space="preserve"> shared drives</w:t>
      </w:r>
      <w:r w:rsidRPr="000B1FAC">
        <w:rPr>
          <w:rFonts w:ascii="Calibri" w:eastAsia="Times New Roman" w:hAnsi="Calibri" w:cs="Calibri"/>
          <w:bCs w:val="0"/>
        </w:rPr>
        <w:t>.</w:t>
      </w:r>
    </w:p>
    <w:p w14:paraId="7ED74258" w14:textId="09566DB3"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Reverse Proxy &amp; API Gateway (YARP):</w:t>
      </w:r>
      <w:r w:rsidRPr="001B3CA8">
        <w:rPr>
          <w:rFonts w:ascii="Calibri" w:eastAsia="Times New Roman" w:hAnsi="Calibri" w:cs="Calibri"/>
        </w:rPr>
        <w:t xml:space="preserve"> </w:t>
      </w:r>
      <w:r w:rsidRPr="000B1FAC">
        <w:rPr>
          <w:rFonts w:ascii="Calibri" w:eastAsia="Times New Roman" w:hAnsi="Calibri" w:cs="Calibri"/>
        </w:rPr>
        <w:t>Built a YARP-based reverse proxy to manage secure request forwarding, authentication, and header validation, integrating external services.</w:t>
      </w:r>
    </w:p>
    <w:p w14:paraId="23192CCC" w14:textId="7721191B"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Authentication &amp; Security:</w:t>
      </w:r>
      <w:r w:rsidRPr="001B3CA8">
        <w:rPr>
          <w:rFonts w:ascii="Calibri" w:eastAsia="Times New Roman" w:hAnsi="Calibri" w:cs="Calibri"/>
        </w:rPr>
        <w:t xml:space="preserve"> </w:t>
      </w:r>
      <w:r w:rsidRPr="000B1FAC">
        <w:rPr>
          <w:rFonts w:ascii="Calibri" w:eastAsia="Times New Roman" w:hAnsi="Calibri" w:cs="Calibri"/>
        </w:rPr>
        <w:t>Strengthened API security with token-based authentication via YARP, managing Bearer tokens and enforcing access controls.</w:t>
      </w:r>
    </w:p>
    <w:p w14:paraId="17D84748" w14:textId="6D5070E0" w:rsidR="000F6C97" w:rsidRPr="001B3CA8"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Logging &amp; Monitoring:</w:t>
      </w:r>
      <w:r w:rsidRPr="001B3CA8">
        <w:rPr>
          <w:rFonts w:ascii="Calibri" w:eastAsia="Times New Roman" w:hAnsi="Calibri" w:cs="Calibri"/>
        </w:rPr>
        <w:t xml:space="preserve"> </w:t>
      </w:r>
      <w:r w:rsidRPr="000B1FAC">
        <w:rPr>
          <w:rFonts w:ascii="Calibri" w:eastAsia="Times New Roman" w:hAnsi="Calibri" w:cs="Calibri"/>
        </w:rPr>
        <w:t>Integrated log4net for structured logging, API health checks, and real-time monitoring of application and database performance.</w:t>
      </w:r>
    </w:p>
    <w:p w14:paraId="5F335F55" w14:textId="3DB2A6B9"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API Development:</w:t>
      </w:r>
      <w:r w:rsidRPr="001B3CA8">
        <w:rPr>
          <w:rFonts w:ascii="Calibri" w:eastAsia="Times New Roman" w:hAnsi="Calibri" w:cs="Calibri"/>
        </w:rPr>
        <w:t xml:space="preserve"> </w:t>
      </w:r>
      <w:r w:rsidRPr="000B1FAC">
        <w:rPr>
          <w:rFonts w:ascii="Calibri" w:eastAsia="Times New Roman" w:hAnsi="Calibri" w:cs="Calibri"/>
        </w:rPr>
        <w:t>Designed and developed RESTful APIs in .NET Core 8 for seamless data interaction between front-end and back-end systems.</w:t>
      </w:r>
    </w:p>
    <w:p w14:paraId="50DD3956" w14:textId="6DCCD75B"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Front-End Development:</w:t>
      </w:r>
      <w:r w:rsidRPr="001B3CA8">
        <w:rPr>
          <w:rFonts w:ascii="Calibri" w:eastAsia="Times New Roman" w:hAnsi="Calibri" w:cs="Calibri"/>
        </w:rPr>
        <w:t xml:space="preserve"> </w:t>
      </w:r>
      <w:r w:rsidRPr="000B1FAC">
        <w:rPr>
          <w:rFonts w:ascii="Calibri" w:eastAsia="Times New Roman" w:hAnsi="Calibri" w:cs="Calibri"/>
        </w:rPr>
        <w:t>Built responsive UI components in React with TypeScript, enhancing user experience and ensuring cross-platform compatibility.</w:t>
      </w:r>
    </w:p>
    <w:p w14:paraId="51ED82F0" w14:textId="132BB5D8" w:rsidR="000F6C97" w:rsidRPr="001B3CA8"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DevOps &amp; CI/CD:</w:t>
      </w:r>
      <w:r w:rsidRPr="001B3CA8">
        <w:rPr>
          <w:rFonts w:ascii="Calibri" w:eastAsia="Times New Roman" w:hAnsi="Calibri" w:cs="Calibri"/>
        </w:rPr>
        <w:t xml:space="preserve"> </w:t>
      </w:r>
      <w:r w:rsidRPr="000B1FAC">
        <w:rPr>
          <w:rFonts w:ascii="Calibri" w:eastAsia="Times New Roman" w:hAnsi="Calibri" w:cs="Calibri"/>
        </w:rPr>
        <w:t>Automated build and deployment pipelines with Azure DevOps (YAML), including Python script execution and version control.</w:t>
      </w:r>
    </w:p>
    <w:p w14:paraId="1FC52434" w14:textId="6AB1DCF1"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Legacy Modernization:</w:t>
      </w:r>
      <w:r w:rsidRPr="001B3CA8">
        <w:rPr>
          <w:rFonts w:ascii="Calibri" w:eastAsia="Times New Roman" w:hAnsi="Calibri" w:cs="Calibri"/>
        </w:rPr>
        <w:t xml:space="preserve"> </w:t>
      </w:r>
      <w:r w:rsidRPr="000B1FAC">
        <w:rPr>
          <w:rFonts w:ascii="Calibri" w:eastAsia="Times New Roman" w:hAnsi="Calibri" w:cs="Calibri"/>
        </w:rPr>
        <w:t>Contributed to migrating mainframe-based document generation to a Python microservices architecture, improving scalability and maintainability.</w:t>
      </w:r>
    </w:p>
    <w:p w14:paraId="690AB1C2" w14:textId="447B6D5D"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User Reconciliation Management:</w:t>
      </w:r>
      <w:r w:rsidRPr="001B3CA8">
        <w:rPr>
          <w:rFonts w:ascii="Calibri" w:eastAsia="Times New Roman" w:hAnsi="Calibri" w:cs="Calibri"/>
        </w:rPr>
        <w:t xml:space="preserve"> </w:t>
      </w:r>
      <w:r w:rsidRPr="000B1FAC">
        <w:rPr>
          <w:rFonts w:ascii="Calibri" w:eastAsia="Times New Roman" w:hAnsi="Calibri" w:cs="Calibri"/>
        </w:rPr>
        <w:t>Developed a user reconciliation utility for managing Natural, application, and Azure Active Directory (AAD) users, enhancing access control.</w:t>
      </w:r>
    </w:p>
    <w:p w14:paraId="5A525BA2" w14:textId="71A43D8D" w:rsidR="000F6C97" w:rsidRPr="000B1FAC"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Project Template Development:</w:t>
      </w:r>
      <w:r w:rsidRPr="001B3CA8">
        <w:rPr>
          <w:rFonts w:ascii="Calibri" w:eastAsia="Times New Roman" w:hAnsi="Calibri" w:cs="Calibri"/>
        </w:rPr>
        <w:t xml:space="preserve"> </w:t>
      </w:r>
      <w:r w:rsidRPr="000B1FAC">
        <w:rPr>
          <w:rFonts w:ascii="Calibri" w:eastAsia="Times New Roman" w:hAnsi="Calibri" w:cs="Calibri"/>
        </w:rPr>
        <w:t>Created a project template with .NET Core and React, integrating SSO with Windows Authentication and YAML-based CI/CD pipelines in Azure DevOps.</w:t>
      </w:r>
    </w:p>
    <w:p w14:paraId="24922EDE" w14:textId="38DD413C" w:rsidR="000F6C97" w:rsidRPr="001B3CA8" w:rsidRDefault="000F6C97" w:rsidP="00E907A4">
      <w:pPr>
        <w:pStyle w:val="ListParagraph"/>
        <w:numPr>
          <w:ilvl w:val="0"/>
          <w:numId w:val="12"/>
        </w:numPr>
        <w:spacing w:line="276" w:lineRule="auto"/>
        <w:ind w:left="360"/>
        <w:rPr>
          <w:rFonts w:ascii="Calibri" w:eastAsia="Times New Roman" w:hAnsi="Calibri" w:cs="Calibri"/>
        </w:rPr>
      </w:pPr>
      <w:r w:rsidRPr="001B3CA8">
        <w:rPr>
          <w:rFonts w:ascii="Calibri" w:eastAsia="Times New Roman" w:hAnsi="Calibri" w:cs="Calibri"/>
          <w:b/>
        </w:rPr>
        <w:t>Unit Testing &amp; Code Quality:</w:t>
      </w:r>
      <w:r w:rsidRPr="001B3CA8">
        <w:rPr>
          <w:rFonts w:ascii="Calibri" w:eastAsia="Times New Roman" w:hAnsi="Calibri" w:cs="Calibri"/>
        </w:rPr>
        <w:t xml:space="preserve"> </w:t>
      </w:r>
      <w:r w:rsidRPr="000B1FAC">
        <w:rPr>
          <w:rFonts w:ascii="Calibri" w:eastAsia="Times New Roman" w:hAnsi="Calibri" w:cs="Calibri"/>
        </w:rPr>
        <w:t>Implemented unit tests using xUnit and Moq in .NET, and Jest and Cucumber with Gherkin in React for behavior-driven testing, ensuring high code quality.</w:t>
      </w:r>
    </w:p>
    <w:p w14:paraId="0464F1D6" w14:textId="3C1B3DE4" w:rsidR="000F6C97" w:rsidRPr="000B1FAC" w:rsidRDefault="000F6C97" w:rsidP="00E907A4">
      <w:pPr>
        <w:pStyle w:val="ListParagraph"/>
        <w:numPr>
          <w:ilvl w:val="0"/>
          <w:numId w:val="12"/>
        </w:numPr>
        <w:spacing w:line="276" w:lineRule="auto"/>
        <w:ind w:left="360"/>
        <w:jc w:val="both"/>
        <w:rPr>
          <w:rFonts w:ascii="Calibri" w:eastAsia="Times New Roman" w:hAnsi="Calibri" w:cs="Calibri"/>
        </w:rPr>
      </w:pPr>
      <w:r w:rsidRPr="001B3CA8">
        <w:rPr>
          <w:rFonts w:ascii="Calibri" w:eastAsia="Times New Roman" w:hAnsi="Calibri" w:cs="Calibri"/>
          <w:b/>
        </w:rPr>
        <w:t>Project Management &amp; Documentation:</w:t>
      </w:r>
      <w:r w:rsidRPr="001B3CA8">
        <w:rPr>
          <w:rFonts w:ascii="Calibri" w:eastAsia="Times New Roman" w:hAnsi="Calibri" w:cs="Calibri"/>
        </w:rPr>
        <w:t xml:space="preserve"> </w:t>
      </w:r>
      <w:r w:rsidRPr="000B1FAC">
        <w:rPr>
          <w:rFonts w:ascii="Calibri" w:eastAsia="Times New Roman" w:hAnsi="Calibri" w:cs="Calibri"/>
        </w:rPr>
        <w:t>Maintained technical documentation, participated in Agile/Scrum stand-ups, and managed tasks with GitHub, JIRA, and Confluence.</w:t>
      </w:r>
    </w:p>
    <w:p w14:paraId="654ABE73" w14:textId="77777777" w:rsidR="000F6C97" w:rsidRPr="001B3CA8" w:rsidRDefault="000F6C97" w:rsidP="000F6C97">
      <w:pPr>
        <w:jc w:val="both"/>
        <w:rPr>
          <w:rFonts w:ascii="Calibri" w:eastAsia="Calibri" w:hAnsi="Calibri" w:cs="Calibri"/>
          <w:sz w:val="20"/>
          <w:szCs w:val="20"/>
        </w:rPr>
      </w:pPr>
    </w:p>
    <w:p w14:paraId="189F8E53" w14:textId="0D3E33A2" w:rsidR="004A1917" w:rsidRPr="001B3CA8" w:rsidRDefault="00996C9C">
      <w:pPr>
        <w:jc w:val="both"/>
        <w:rPr>
          <w:rFonts w:ascii="Calibri" w:eastAsia="Calibri" w:hAnsi="Calibri" w:cs="Calibri"/>
          <w:b/>
          <w:sz w:val="20"/>
          <w:szCs w:val="20"/>
        </w:rPr>
      </w:pPr>
      <w:r w:rsidRPr="001B3CA8">
        <w:rPr>
          <w:rFonts w:ascii="Calibri" w:eastAsia="Calibri" w:hAnsi="Calibri" w:cs="Calibri"/>
          <w:b/>
          <w:bCs/>
          <w:sz w:val="20"/>
          <w:szCs w:val="20"/>
        </w:rPr>
        <w:t>Client:</w:t>
      </w:r>
      <w:r w:rsidRPr="001B3CA8">
        <w:rPr>
          <w:rFonts w:ascii="Calibri" w:eastAsia="Calibri" w:hAnsi="Calibri" w:cs="Calibri"/>
          <w:sz w:val="20"/>
          <w:szCs w:val="20"/>
        </w:rPr>
        <w:t xml:space="preserve"> </w:t>
      </w:r>
      <w:r w:rsidRPr="001B3CA8">
        <w:rPr>
          <w:rFonts w:ascii="Calibri" w:eastAsia="Calibri" w:hAnsi="Calibri" w:cs="Calibri"/>
          <w:b/>
          <w:bCs/>
          <w:sz w:val="20"/>
          <w:szCs w:val="20"/>
        </w:rPr>
        <w:t>Holman</w:t>
      </w:r>
      <w:r w:rsidRPr="001B3CA8">
        <w:rPr>
          <w:rFonts w:ascii="Calibri" w:eastAsia="Calibri" w:hAnsi="Calibri" w:cs="Calibri"/>
          <w:b/>
          <w:sz w:val="20"/>
          <w:szCs w:val="20"/>
        </w:rPr>
        <w:t>, NJ, USA</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C37609">
        <w:rPr>
          <w:rFonts w:ascii="Calibri" w:eastAsia="Calibri" w:hAnsi="Calibri" w:cs="Calibri"/>
          <w:b/>
          <w:sz w:val="20"/>
          <w:szCs w:val="20"/>
        </w:rPr>
        <w:tab/>
      </w:r>
      <w:r w:rsidRPr="001B3CA8">
        <w:rPr>
          <w:rFonts w:ascii="Calibri" w:eastAsia="Calibri" w:hAnsi="Calibri" w:cs="Calibri"/>
          <w:b/>
          <w:sz w:val="20"/>
          <w:szCs w:val="20"/>
        </w:rPr>
        <w:t>Apr 2021-Oct 2023</w:t>
      </w:r>
    </w:p>
    <w:p w14:paraId="7691E4A3" w14:textId="7ACF2187" w:rsidR="004A1917" w:rsidRDefault="00F22F65">
      <w:pPr>
        <w:spacing w:line="276" w:lineRule="auto"/>
        <w:rPr>
          <w:rFonts w:ascii="Calibri" w:eastAsia="Calibri" w:hAnsi="Calibri" w:cs="Calibri"/>
          <w:sz w:val="20"/>
          <w:szCs w:val="20"/>
        </w:rPr>
      </w:pPr>
      <w:r>
        <w:rPr>
          <w:rFonts w:ascii="Calibri" w:eastAsia="Calibri" w:hAnsi="Calibri" w:cs="Calibri"/>
          <w:b/>
          <w:sz w:val="20"/>
          <w:szCs w:val="20"/>
        </w:rPr>
        <w:t>Role</w:t>
      </w:r>
      <w:r w:rsidR="00996C9C" w:rsidRPr="001B3CA8">
        <w:rPr>
          <w:rFonts w:ascii="Calibri" w:eastAsia="Calibri" w:hAnsi="Calibri" w:cs="Calibri"/>
          <w:b/>
          <w:sz w:val="20"/>
          <w:szCs w:val="20"/>
        </w:rPr>
        <w:t>:</w:t>
      </w:r>
      <w:r w:rsidR="00996C9C" w:rsidRPr="001B3CA8">
        <w:rPr>
          <w:rFonts w:ascii="Calibri" w:eastAsia="Calibri" w:hAnsi="Calibri" w:cs="Calibri"/>
          <w:sz w:val="20"/>
          <w:szCs w:val="20"/>
        </w:rPr>
        <w:t xml:space="preserve"> Sr. Software Developer</w:t>
      </w:r>
    </w:p>
    <w:p w14:paraId="5BD75B68" w14:textId="05AB312D" w:rsidR="00F22F65" w:rsidRPr="001B3CA8" w:rsidRDefault="00F22F65" w:rsidP="00F22F65">
      <w:pPr>
        <w:spacing w:line="276" w:lineRule="auto"/>
        <w:rPr>
          <w:rFonts w:ascii="Calibri" w:eastAsia="Calibri" w:hAnsi="Calibri" w:cs="Calibri"/>
          <w:sz w:val="20"/>
          <w:szCs w:val="20"/>
        </w:rPr>
      </w:pPr>
      <w:r w:rsidRPr="001B3CA8">
        <w:rPr>
          <w:rFonts w:ascii="Calibri" w:eastAsia="Calibri" w:hAnsi="Calibri" w:cs="Calibri"/>
          <w:b/>
          <w:sz w:val="20"/>
          <w:szCs w:val="20"/>
        </w:rPr>
        <w:t xml:space="preserve">Domain: </w:t>
      </w:r>
      <w:r>
        <w:rPr>
          <w:rFonts w:ascii="Calibri" w:eastAsia="Calibri" w:hAnsi="Calibri" w:cs="Calibri"/>
          <w:sz w:val="20"/>
          <w:szCs w:val="20"/>
        </w:rPr>
        <w:t>Fleet</w:t>
      </w:r>
    </w:p>
    <w:p w14:paraId="55FD49CF" w14:textId="68186ED2" w:rsidR="004A1917" w:rsidRPr="001B3CA8" w:rsidRDefault="00996C9C">
      <w:pPr>
        <w:spacing w:line="276" w:lineRule="auto"/>
        <w:rPr>
          <w:rFonts w:ascii="Calibri" w:eastAsia="Calibri" w:hAnsi="Calibri" w:cs="Calibri"/>
          <w:sz w:val="20"/>
          <w:szCs w:val="20"/>
        </w:rPr>
      </w:pPr>
      <w:r w:rsidRPr="001B3CA8">
        <w:rPr>
          <w:rFonts w:ascii="Calibri" w:eastAsia="Calibri" w:hAnsi="Calibri" w:cs="Calibri"/>
          <w:b/>
          <w:sz w:val="20"/>
          <w:szCs w:val="20"/>
        </w:rPr>
        <w:t xml:space="preserve">Tools &amp; Technologies: </w:t>
      </w:r>
      <w:r w:rsidR="00562FA4" w:rsidRPr="001B3CA8">
        <w:rPr>
          <w:rFonts w:ascii="Calibri" w:eastAsia="Calibri" w:hAnsi="Calibri" w:cs="Calibri"/>
          <w:sz w:val="20"/>
          <w:szCs w:val="20"/>
        </w:rPr>
        <w:t xml:space="preserve">React, Redux, TypeScript, React-Chart.js, Formik, YUP, Node.js, Entity Framework, LINQ, Web API, C#, .NET Core, ASP.Net Oracle DB, JSON, Bootstrap, Font Awesome, </w:t>
      </w:r>
      <w:r w:rsidR="006B72A3" w:rsidRPr="001B3CA8">
        <w:rPr>
          <w:rFonts w:ascii="Calibri" w:eastAsia="Calibri" w:hAnsi="Calibri" w:cs="Calibri"/>
          <w:sz w:val="20"/>
          <w:szCs w:val="20"/>
        </w:rPr>
        <w:t>styled components</w:t>
      </w:r>
      <w:r w:rsidR="00562FA4" w:rsidRPr="001B3CA8">
        <w:rPr>
          <w:rFonts w:ascii="Calibri" w:eastAsia="Calibri" w:hAnsi="Calibri" w:cs="Calibri"/>
          <w:sz w:val="20"/>
          <w:szCs w:val="20"/>
        </w:rPr>
        <w:t>, i18next, Chart.js, TFS, Monday.com</w:t>
      </w:r>
      <w:r w:rsidRPr="001B3CA8">
        <w:rPr>
          <w:rFonts w:ascii="Calibri" w:eastAsia="Calibri" w:hAnsi="Calibri" w:cs="Calibri"/>
          <w:sz w:val="20"/>
          <w:szCs w:val="20"/>
        </w:rPr>
        <w:t>.</w:t>
      </w:r>
    </w:p>
    <w:p w14:paraId="779F1C82" w14:textId="77777777" w:rsidR="004A1917" w:rsidRPr="001B3CA8" w:rsidRDefault="00000000" w:rsidP="008476EB">
      <w:pPr>
        <w:rPr>
          <w:rFonts w:ascii="Calibri" w:eastAsia="Calibri" w:hAnsi="Calibri" w:cs="Calibri"/>
          <w:b/>
          <w:sz w:val="20"/>
          <w:szCs w:val="20"/>
        </w:rPr>
      </w:pPr>
      <w:r w:rsidRPr="001B3CA8">
        <w:rPr>
          <w:rFonts w:ascii="Calibri" w:eastAsia="Calibri" w:hAnsi="Calibri" w:cs="Calibri"/>
          <w:b/>
          <w:sz w:val="20"/>
          <w:szCs w:val="20"/>
        </w:rPr>
        <w:t>Responsibilities:</w:t>
      </w:r>
    </w:p>
    <w:p w14:paraId="2E159B71"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Support Center Implementation:</w:t>
      </w:r>
      <w:r w:rsidRPr="001B3CA8">
        <w:rPr>
          <w:rFonts w:ascii="Calibri" w:eastAsia="Calibri" w:hAnsi="Calibri" w:cs="Calibri"/>
          <w:sz w:val="20"/>
          <w:szCs w:val="20"/>
        </w:rPr>
        <w:t xml:space="preserve"> Implemented a Support Center for the fleet management online portal, providing customers with access to resources for issue resolution and questions.</w:t>
      </w:r>
    </w:p>
    <w:p w14:paraId="0DF90D67"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Features:</w:t>
      </w:r>
      <w:r w:rsidRPr="001B3CA8">
        <w:rPr>
          <w:rFonts w:ascii="Calibri" w:eastAsia="Calibri" w:hAnsi="Calibri" w:cs="Calibri"/>
          <w:sz w:val="20"/>
          <w:szCs w:val="20"/>
        </w:rPr>
        <w:t xml:space="preserve"> Developed features including a Knowledge Base, Ticketing System, and Self-service options. Managed categories such as Licensing, Fuel, Driver, Billing, Accidents, and more.</w:t>
      </w:r>
    </w:p>
    <w:p w14:paraId="2683E99C"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Dynamic Graph Implementation:</w:t>
      </w:r>
      <w:r w:rsidRPr="001B3CA8">
        <w:rPr>
          <w:rFonts w:ascii="Calibri" w:eastAsia="Calibri" w:hAnsi="Calibri" w:cs="Calibri"/>
          <w:sz w:val="20"/>
          <w:szCs w:val="20"/>
        </w:rPr>
        <w:t xml:space="preserve"> Implemented dynamic graphs using react-chartjs to check API health, displaying different status codes, number of Requests, and Responses, along with details.</w:t>
      </w:r>
    </w:p>
    <w:p w14:paraId="2DA5BA33"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JSON-Based Dynamic Form Configuration:</w:t>
      </w:r>
      <w:r w:rsidRPr="001B3CA8">
        <w:rPr>
          <w:rFonts w:ascii="Calibri" w:eastAsia="Calibri" w:hAnsi="Calibri" w:cs="Calibri"/>
          <w:sz w:val="20"/>
          <w:szCs w:val="20"/>
        </w:rPr>
        <w:t xml:space="preserve"> Implemented JSON-based dynamic form configuration in the admin section.</w:t>
      </w:r>
    </w:p>
    <w:p w14:paraId="49E4F6AA"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Secure File Validation System:</w:t>
      </w:r>
      <w:r w:rsidRPr="001B3CA8">
        <w:rPr>
          <w:rFonts w:ascii="Calibri" w:eastAsia="Calibri" w:hAnsi="Calibri" w:cs="Calibri"/>
          <w:sz w:val="20"/>
          <w:szCs w:val="20"/>
        </w:rPr>
        <w:t xml:space="preserve"> Implemented a secure system to allow users to validate uploaded files in API and React components.</w:t>
      </w:r>
    </w:p>
    <w:p w14:paraId="6FD7C42D"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lastRenderedPageBreak/>
        <w:t>Reusable React Components:</w:t>
      </w:r>
      <w:r w:rsidRPr="001B3CA8">
        <w:rPr>
          <w:rFonts w:ascii="Calibri" w:eastAsia="Calibri" w:hAnsi="Calibri" w:cs="Calibri"/>
          <w:sz w:val="20"/>
          <w:szCs w:val="20"/>
        </w:rPr>
        <w:t xml:space="preserve"> Developed stable React components and stand-</w:t>
      </w:r>
      <w:r w:rsidRPr="005C7781">
        <w:rPr>
          <w:rFonts w:ascii="Calibri" w:eastAsia="Calibri" w:hAnsi="Calibri" w:cs="Calibri"/>
          <w:sz w:val="18"/>
          <w:szCs w:val="18"/>
        </w:rPr>
        <w:t xml:space="preserve">alone </w:t>
      </w:r>
      <w:r w:rsidRPr="001B3CA8">
        <w:rPr>
          <w:rFonts w:ascii="Calibri" w:eastAsia="Calibri" w:hAnsi="Calibri" w:cs="Calibri"/>
          <w:sz w:val="20"/>
          <w:szCs w:val="20"/>
        </w:rPr>
        <w:t xml:space="preserve">functions for future page </w:t>
      </w:r>
      <w:r w:rsidRPr="005C7781">
        <w:rPr>
          <w:rFonts w:ascii="Calibri" w:eastAsia="Calibri" w:hAnsi="Calibri" w:cs="Calibri"/>
          <w:sz w:val="20"/>
          <w:szCs w:val="20"/>
        </w:rPr>
        <w:t>additions</w:t>
      </w:r>
      <w:r w:rsidRPr="001B3CA8">
        <w:rPr>
          <w:rFonts w:ascii="Calibri" w:eastAsia="Calibri" w:hAnsi="Calibri" w:cs="Calibri"/>
          <w:sz w:val="20"/>
          <w:szCs w:val="20"/>
        </w:rPr>
        <w:t>.</w:t>
      </w:r>
    </w:p>
    <w:p w14:paraId="438DEC2E"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Dynamic Form Rendering:</w:t>
      </w:r>
      <w:r w:rsidRPr="001B3CA8">
        <w:rPr>
          <w:rFonts w:ascii="Calibri" w:eastAsia="Calibri" w:hAnsi="Calibri" w:cs="Calibri"/>
          <w:sz w:val="20"/>
          <w:szCs w:val="20"/>
        </w:rPr>
        <w:t xml:space="preserve"> Implemented dynamic form rendering using JSON configurations.</w:t>
      </w:r>
    </w:p>
    <w:p w14:paraId="36AA880A"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Formik Custom Fields:</w:t>
      </w:r>
      <w:r w:rsidRPr="001B3CA8">
        <w:rPr>
          <w:rFonts w:ascii="Calibri" w:eastAsia="Calibri" w:hAnsi="Calibri" w:cs="Calibri"/>
          <w:sz w:val="20"/>
          <w:szCs w:val="20"/>
        </w:rPr>
        <w:t xml:space="preserve"> Implemented Formik custom fields to support dynamic forms.</w:t>
      </w:r>
    </w:p>
    <w:p w14:paraId="4731AD9E"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Async Selector Implementation:</w:t>
      </w:r>
      <w:r w:rsidRPr="001B3CA8">
        <w:rPr>
          <w:rFonts w:ascii="Calibri" w:eastAsia="Calibri" w:hAnsi="Calibri" w:cs="Calibri"/>
          <w:sz w:val="20"/>
          <w:szCs w:val="20"/>
        </w:rPr>
        <w:t xml:space="preserve"> Implemented Async Selector features like vehicle selector, person selector, fetching data from the database based on keystrokes with delay debounce.</w:t>
      </w:r>
    </w:p>
    <w:p w14:paraId="57DE52E6"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State Management with Redux:</w:t>
      </w:r>
      <w:r w:rsidRPr="001B3CA8">
        <w:rPr>
          <w:rFonts w:ascii="Calibri" w:eastAsia="Calibri" w:hAnsi="Calibri" w:cs="Calibri"/>
          <w:sz w:val="20"/>
          <w:szCs w:val="20"/>
        </w:rPr>
        <w:t xml:space="preserve"> Implemented Redux for centralized data access.</w:t>
      </w:r>
    </w:p>
    <w:p w14:paraId="071F2CDB"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Form Validation with YUP:</w:t>
      </w:r>
      <w:r w:rsidRPr="001B3CA8">
        <w:rPr>
          <w:rFonts w:ascii="Calibri" w:eastAsia="Calibri" w:hAnsi="Calibri" w:cs="Calibri"/>
          <w:sz w:val="20"/>
          <w:szCs w:val="20"/>
        </w:rPr>
        <w:t xml:space="preserve"> Used YUP for form validation.</w:t>
      </w:r>
    </w:p>
    <w:p w14:paraId="5208853B"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Utilized Packages:</w:t>
      </w:r>
      <w:r w:rsidRPr="001B3CA8">
        <w:rPr>
          <w:rFonts w:ascii="Calibri" w:eastAsia="Calibri" w:hAnsi="Calibri" w:cs="Calibri"/>
          <w:sz w:val="20"/>
          <w:szCs w:val="20"/>
        </w:rPr>
        <w:t xml:space="preserve"> Font Awesome, Bootstrap, Chart-js, i18next, styled-components.</w:t>
      </w:r>
    </w:p>
    <w:p w14:paraId="2BEC00B3" w14:textId="1B1610CD" w:rsidR="004A1917" w:rsidRPr="005C7781"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Node Program:</w:t>
      </w:r>
      <w:r w:rsidRPr="001B3CA8">
        <w:rPr>
          <w:rFonts w:ascii="Calibri" w:eastAsia="Calibri" w:hAnsi="Calibri" w:cs="Calibri"/>
          <w:sz w:val="20"/>
          <w:szCs w:val="20"/>
        </w:rPr>
        <w:t xml:space="preserve"> </w:t>
      </w:r>
      <w:r w:rsidRPr="005C7781">
        <w:rPr>
          <w:rFonts w:ascii="Calibri" w:eastAsia="Calibri" w:hAnsi="Calibri" w:cs="Calibri"/>
          <w:sz w:val="20"/>
          <w:szCs w:val="20"/>
        </w:rPr>
        <w:t>Developed a Node program to access the Oracle database and generate JSON from table fields.</w:t>
      </w:r>
    </w:p>
    <w:p w14:paraId="17E3ABD2"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Business APIs Development:</w:t>
      </w:r>
      <w:r w:rsidRPr="001B3CA8">
        <w:rPr>
          <w:rFonts w:ascii="Calibri" w:eastAsia="Calibri" w:hAnsi="Calibri" w:cs="Calibri"/>
          <w:sz w:val="20"/>
          <w:szCs w:val="20"/>
        </w:rPr>
        <w:t xml:space="preserve"> Developed Business APIs using Entity Framework, LINQ, Web API, C#, and .Net Core.</w:t>
      </w:r>
    </w:p>
    <w:p w14:paraId="14435422"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Database Management:</w:t>
      </w:r>
      <w:r w:rsidRPr="001B3CA8">
        <w:rPr>
          <w:rFonts w:ascii="Calibri" w:eastAsia="Calibri" w:hAnsi="Calibri" w:cs="Calibri"/>
          <w:sz w:val="20"/>
          <w:szCs w:val="20"/>
        </w:rPr>
        <w:t xml:space="preserve"> Managed the database using Oracle.</w:t>
      </w:r>
    </w:p>
    <w:p w14:paraId="75FF62B5"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Project Management:</w:t>
      </w:r>
      <w:r w:rsidRPr="001B3CA8">
        <w:rPr>
          <w:rFonts w:ascii="Calibri" w:eastAsia="Calibri" w:hAnsi="Calibri" w:cs="Calibri"/>
          <w:sz w:val="20"/>
          <w:szCs w:val="20"/>
        </w:rPr>
        <w:t xml:space="preserve"> Participated in daily status calls and business unit discussions, utilized TFS and Monday for ticket management, documented modules, and performed code refactoring &amp; cleanup.</w:t>
      </w:r>
    </w:p>
    <w:p w14:paraId="617AA918" w14:textId="77777777" w:rsidR="004A1917" w:rsidRPr="001B3CA8" w:rsidRDefault="004A1917">
      <w:pPr>
        <w:jc w:val="both"/>
        <w:rPr>
          <w:rFonts w:ascii="Calibri" w:eastAsia="Calibri" w:hAnsi="Calibri" w:cs="Calibri"/>
          <w:b/>
          <w:sz w:val="20"/>
          <w:szCs w:val="20"/>
        </w:rPr>
      </w:pPr>
    </w:p>
    <w:p w14:paraId="15681D95" w14:textId="035DF10B" w:rsidR="00996C9C" w:rsidRPr="001B3CA8" w:rsidRDefault="00996C9C" w:rsidP="00996C9C">
      <w:pPr>
        <w:jc w:val="both"/>
        <w:rPr>
          <w:rFonts w:ascii="Calibri" w:eastAsia="Calibri" w:hAnsi="Calibri" w:cs="Calibri"/>
          <w:sz w:val="20"/>
          <w:szCs w:val="20"/>
        </w:rPr>
      </w:pPr>
      <w:r w:rsidRPr="001B3CA8">
        <w:rPr>
          <w:rFonts w:ascii="Calibri" w:eastAsia="Calibri" w:hAnsi="Calibri" w:cs="Calibri"/>
          <w:b/>
          <w:bCs/>
          <w:sz w:val="20"/>
          <w:szCs w:val="20"/>
        </w:rPr>
        <w:t>Client: Integrity Marketing</w:t>
      </w:r>
      <w:r w:rsidRPr="001B3CA8">
        <w:rPr>
          <w:rFonts w:ascii="Calibri" w:eastAsia="Calibri" w:hAnsi="Calibri" w:cs="Calibri"/>
          <w:b/>
          <w:sz w:val="20"/>
          <w:szCs w:val="20"/>
        </w:rPr>
        <w:t>, NJ, USA</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004CE7" w:rsidRPr="001B3CA8">
        <w:rPr>
          <w:rFonts w:ascii="Calibri" w:eastAsia="Calibri" w:hAnsi="Calibri" w:cs="Calibri"/>
          <w:b/>
          <w:sz w:val="20"/>
          <w:szCs w:val="20"/>
        </w:rPr>
        <w:tab/>
      </w:r>
      <w:r w:rsidRPr="001B3CA8">
        <w:rPr>
          <w:rFonts w:ascii="Calibri" w:eastAsia="Calibri" w:hAnsi="Calibri" w:cs="Calibri"/>
          <w:b/>
          <w:sz w:val="20"/>
          <w:szCs w:val="20"/>
        </w:rPr>
        <w:t>Aug 2020 - Apr 2021</w:t>
      </w:r>
    </w:p>
    <w:p w14:paraId="5E7C7939" w14:textId="77777777" w:rsidR="00F22F65" w:rsidRPr="001B3CA8" w:rsidRDefault="00F22F65" w:rsidP="00F22F65">
      <w:pPr>
        <w:spacing w:line="276" w:lineRule="auto"/>
        <w:rPr>
          <w:rFonts w:ascii="Calibri" w:eastAsia="Calibri" w:hAnsi="Calibri" w:cs="Calibri"/>
          <w:b/>
          <w:sz w:val="20"/>
          <w:szCs w:val="20"/>
        </w:rPr>
      </w:pPr>
      <w:r>
        <w:rPr>
          <w:rFonts w:ascii="Calibri" w:eastAsia="Calibri" w:hAnsi="Calibri" w:cs="Calibri"/>
          <w:b/>
          <w:sz w:val="20"/>
          <w:szCs w:val="20"/>
        </w:rPr>
        <w:t>Role</w:t>
      </w:r>
      <w:r w:rsidRPr="001B3CA8">
        <w:rPr>
          <w:rFonts w:ascii="Calibri" w:eastAsia="Calibri" w:hAnsi="Calibri" w:cs="Calibri"/>
          <w:b/>
          <w:sz w:val="20"/>
          <w:szCs w:val="20"/>
        </w:rPr>
        <w:t>:</w:t>
      </w:r>
      <w:r w:rsidRPr="001B3CA8">
        <w:rPr>
          <w:rFonts w:ascii="Calibri" w:eastAsia="Calibri" w:hAnsi="Calibri" w:cs="Calibri"/>
          <w:sz w:val="20"/>
          <w:szCs w:val="20"/>
        </w:rPr>
        <w:t xml:space="preserve"> Sr. Software Developer</w:t>
      </w:r>
    </w:p>
    <w:p w14:paraId="4170E99C" w14:textId="28CA4DBB" w:rsidR="004A1917" w:rsidRPr="001B3CA8" w:rsidRDefault="00000000">
      <w:pPr>
        <w:spacing w:line="276" w:lineRule="auto"/>
        <w:rPr>
          <w:rFonts w:ascii="Calibri" w:eastAsia="Calibri" w:hAnsi="Calibri" w:cs="Calibri"/>
          <w:sz w:val="20"/>
          <w:szCs w:val="20"/>
        </w:rPr>
      </w:pPr>
      <w:r w:rsidRPr="001B3CA8">
        <w:rPr>
          <w:rFonts w:ascii="Calibri" w:eastAsia="Calibri" w:hAnsi="Calibri" w:cs="Calibri"/>
          <w:b/>
          <w:sz w:val="20"/>
          <w:szCs w:val="20"/>
        </w:rPr>
        <w:t xml:space="preserve">Domain: </w:t>
      </w:r>
      <w:r w:rsidRPr="001B3CA8">
        <w:rPr>
          <w:rFonts w:ascii="Calibri" w:eastAsia="Calibri" w:hAnsi="Calibri" w:cs="Calibri"/>
          <w:sz w:val="20"/>
          <w:szCs w:val="20"/>
        </w:rPr>
        <w:t>Insurance</w:t>
      </w:r>
    </w:p>
    <w:p w14:paraId="2421BC2C" w14:textId="77777777" w:rsidR="009B728C" w:rsidRPr="001B3CA8" w:rsidRDefault="009B728C">
      <w:pPr>
        <w:spacing w:line="276" w:lineRule="auto"/>
        <w:rPr>
          <w:rFonts w:ascii="Calibri" w:eastAsia="Calibri" w:hAnsi="Calibri" w:cs="Calibri"/>
          <w:b/>
          <w:sz w:val="20"/>
          <w:szCs w:val="20"/>
        </w:rPr>
      </w:pPr>
      <w:r w:rsidRPr="001B3CA8">
        <w:rPr>
          <w:rFonts w:ascii="Calibri" w:eastAsia="Calibri" w:hAnsi="Calibri" w:cs="Calibri"/>
          <w:b/>
          <w:sz w:val="20"/>
          <w:szCs w:val="20"/>
        </w:rPr>
        <w:t xml:space="preserve">Tools &amp; Technologies: </w:t>
      </w:r>
      <w:r w:rsidRPr="001B3CA8">
        <w:rPr>
          <w:rFonts w:ascii="Calibri" w:eastAsia="Calibri" w:hAnsi="Calibri" w:cs="Calibri"/>
          <w:bCs/>
          <w:sz w:val="20"/>
          <w:szCs w:val="20"/>
        </w:rPr>
        <w:t>SPA (ReactJS), AngularJS, C#, .NET Core 3.1, .NET Standard 2.1, Entity Framework, Web API, Azure SQL Database, Azure Blob Storage, Azure Service Bus, Hangfire, Bootstrap, CSS, TypeScript, ASP.NET Forms.</w:t>
      </w:r>
    </w:p>
    <w:p w14:paraId="350D3ABC" w14:textId="0BADC315" w:rsidR="004A1917" w:rsidRPr="001B3CA8" w:rsidRDefault="00000000">
      <w:pPr>
        <w:spacing w:line="276" w:lineRule="auto"/>
        <w:rPr>
          <w:rFonts w:ascii="Calibri" w:eastAsia="Calibri" w:hAnsi="Calibri" w:cs="Calibri"/>
          <w:b/>
          <w:sz w:val="20"/>
          <w:szCs w:val="20"/>
        </w:rPr>
      </w:pPr>
      <w:r w:rsidRPr="001B3CA8">
        <w:rPr>
          <w:rFonts w:ascii="Calibri" w:eastAsia="Calibri" w:hAnsi="Calibri" w:cs="Calibri"/>
          <w:b/>
          <w:sz w:val="20"/>
          <w:szCs w:val="20"/>
        </w:rPr>
        <w:t>Responsibilities:</w:t>
      </w:r>
    </w:p>
    <w:p w14:paraId="5792FE36"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Business Functionality Understanding:</w:t>
      </w:r>
      <w:r w:rsidRPr="001B3CA8">
        <w:rPr>
          <w:rFonts w:ascii="Calibri" w:eastAsia="Calibri" w:hAnsi="Calibri" w:cs="Calibri"/>
          <w:sz w:val="20"/>
          <w:szCs w:val="20"/>
        </w:rPr>
        <w:t xml:space="preserve"> Understood the business functionality of assigned screens/modules.</w:t>
      </w:r>
    </w:p>
    <w:p w14:paraId="3D2F3522"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Power BI Implementation:</w:t>
      </w:r>
      <w:r w:rsidRPr="001B3CA8">
        <w:rPr>
          <w:rFonts w:ascii="Calibri" w:eastAsia="Calibri" w:hAnsi="Calibri" w:cs="Calibri"/>
          <w:sz w:val="20"/>
          <w:szCs w:val="20"/>
        </w:rPr>
        <w:t xml:space="preserve"> Implemented Power BI for data visualization and dashboards in React JS application (UI), helping businesses measure the status of the application and revenue.</w:t>
      </w:r>
    </w:p>
    <w:p w14:paraId="0A9CA621" w14:textId="4634D9A0"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 xml:space="preserve">React </w:t>
      </w:r>
      <w:r w:rsidR="0063467C">
        <w:rPr>
          <w:rFonts w:ascii="Calibri" w:eastAsia="Calibri" w:hAnsi="Calibri" w:cs="Calibri"/>
          <w:b/>
          <w:bCs/>
          <w:sz w:val="20"/>
          <w:szCs w:val="20"/>
        </w:rPr>
        <w:t>Components</w:t>
      </w:r>
      <w:r w:rsidRPr="000B1FAC">
        <w:rPr>
          <w:rFonts w:ascii="Calibri" w:eastAsia="Calibri" w:hAnsi="Calibri" w:cs="Calibri"/>
          <w:b/>
          <w:bCs/>
          <w:sz w:val="20"/>
          <w:szCs w:val="20"/>
        </w:rPr>
        <w:t>:</w:t>
      </w:r>
      <w:r w:rsidRPr="001B3CA8">
        <w:rPr>
          <w:rFonts w:ascii="Calibri" w:eastAsia="Calibri" w:hAnsi="Calibri" w:cs="Calibri"/>
          <w:sz w:val="20"/>
          <w:szCs w:val="20"/>
        </w:rPr>
        <w:t xml:space="preserve"> </w:t>
      </w:r>
      <w:r w:rsidR="0063467C" w:rsidRPr="0063467C">
        <w:rPr>
          <w:rFonts w:ascii="Calibri" w:eastAsia="Calibri" w:hAnsi="Calibri" w:cs="Calibri"/>
          <w:sz w:val="20"/>
          <w:szCs w:val="20"/>
        </w:rPr>
        <w:t>Developed reusable, stable React components and custom HTML tags for efficient rendering with React JS Virtual DOM, enhancing scalability and maintainability for future page additions.</w:t>
      </w:r>
    </w:p>
    <w:p w14:paraId="369E029A"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Container and Presentational Components:</w:t>
      </w:r>
      <w:r w:rsidRPr="001B3CA8">
        <w:rPr>
          <w:rFonts w:ascii="Calibri" w:eastAsia="Calibri" w:hAnsi="Calibri" w:cs="Calibri"/>
          <w:sz w:val="20"/>
          <w:szCs w:val="20"/>
        </w:rPr>
        <w:t xml:space="preserve"> Implemented React container and presentational components (as Stateless and Functional components when applicable).</w:t>
      </w:r>
    </w:p>
    <w:p w14:paraId="66D693C7"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NSwagStudio Usage:</w:t>
      </w:r>
      <w:r w:rsidRPr="001B3CA8">
        <w:rPr>
          <w:rFonts w:ascii="Calibri" w:eastAsia="Calibri" w:hAnsi="Calibri" w:cs="Calibri"/>
          <w:sz w:val="20"/>
          <w:szCs w:val="20"/>
        </w:rPr>
        <w:t xml:space="preserve"> Used NSwagStudio to generate typescript-based APIs for React JS.</w:t>
      </w:r>
    </w:p>
    <w:p w14:paraId="50F01E38"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Business Layer Development:</w:t>
      </w:r>
      <w:r w:rsidRPr="001B3CA8">
        <w:rPr>
          <w:rFonts w:ascii="Calibri" w:eastAsia="Calibri" w:hAnsi="Calibri" w:cs="Calibri"/>
          <w:sz w:val="20"/>
          <w:szCs w:val="20"/>
        </w:rPr>
        <w:t xml:space="preserve"> Developed the business layer based on Entity Framework, LINQ, Web API, C#, and .NET Core.</w:t>
      </w:r>
    </w:p>
    <w:p w14:paraId="26C43DE3"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Batch/Background Processing:</w:t>
      </w:r>
      <w:r w:rsidRPr="001B3CA8">
        <w:rPr>
          <w:rFonts w:ascii="Calibri" w:eastAsia="Calibri" w:hAnsi="Calibri" w:cs="Calibri"/>
          <w:sz w:val="20"/>
          <w:szCs w:val="20"/>
        </w:rPr>
        <w:t xml:space="preserve"> Used Hangfire for batch/background processing.</w:t>
      </w:r>
    </w:p>
    <w:p w14:paraId="5186E463"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Database Management:</w:t>
      </w:r>
      <w:r w:rsidRPr="001B3CA8">
        <w:rPr>
          <w:rFonts w:ascii="Calibri" w:eastAsia="Calibri" w:hAnsi="Calibri" w:cs="Calibri"/>
          <w:sz w:val="20"/>
          <w:szCs w:val="20"/>
        </w:rPr>
        <w:t xml:space="preserve"> Managed the database using Azure SQL, and SQL Server.</w:t>
      </w:r>
    </w:p>
    <w:p w14:paraId="3EF48946" w14:textId="77777777" w:rsidR="004A1917" w:rsidRPr="001B3CA8" w:rsidRDefault="00000000">
      <w:pPr>
        <w:numPr>
          <w:ilvl w:val="0"/>
          <w:numId w:val="5"/>
        </w:numPr>
        <w:ind w:left="360"/>
        <w:rPr>
          <w:rFonts w:ascii="Calibri" w:eastAsia="Calibri" w:hAnsi="Calibri" w:cs="Calibri"/>
          <w:color w:val="000000"/>
          <w:sz w:val="20"/>
          <w:szCs w:val="20"/>
        </w:rPr>
      </w:pPr>
      <w:r w:rsidRPr="000B1FAC">
        <w:rPr>
          <w:rFonts w:ascii="Calibri" w:eastAsia="Calibri" w:hAnsi="Calibri" w:cs="Calibri"/>
          <w:b/>
          <w:bCs/>
          <w:sz w:val="20"/>
          <w:szCs w:val="20"/>
        </w:rPr>
        <w:t>Project Management:</w:t>
      </w:r>
      <w:r w:rsidRPr="001B3CA8">
        <w:rPr>
          <w:rFonts w:ascii="Calibri" w:eastAsia="Calibri" w:hAnsi="Calibri" w:cs="Calibri"/>
          <w:sz w:val="20"/>
          <w:szCs w:val="20"/>
        </w:rPr>
        <w:t xml:space="preserve"> Participated in daily status calls and business unit discussions, utilized JIRA for ticket management, documented modules, and performed code refactoring &amp; cleanup.</w:t>
      </w:r>
    </w:p>
    <w:p w14:paraId="46431E11" w14:textId="77777777" w:rsidR="004A1917" w:rsidRPr="001B3CA8" w:rsidRDefault="004A1917">
      <w:pPr>
        <w:rPr>
          <w:rFonts w:ascii="Calibri" w:eastAsia="Calibri" w:hAnsi="Calibri" w:cs="Calibri"/>
          <w:color w:val="000000"/>
          <w:sz w:val="20"/>
          <w:szCs w:val="20"/>
        </w:rPr>
      </w:pPr>
    </w:p>
    <w:p w14:paraId="17E551A3" w14:textId="264F80A8"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Hancock Software</w:t>
      </w:r>
      <w:r w:rsidR="009B728C" w:rsidRPr="001B3CA8">
        <w:rPr>
          <w:rFonts w:ascii="Calibri" w:eastAsia="Calibri" w:hAnsi="Calibri" w:cs="Calibri"/>
          <w:b/>
          <w:sz w:val="20"/>
          <w:szCs w:val="20"/>
        </w:rPr>
        <w:t>, MA, USA</w:t>
      </w:r>
      <w:r w:rsidRPr="001B3CA8">
        <w:rPr>
          <w:rFonts w:ascii="Calibri" w:eastAsia="Calibri" w:hAnsi="Calibri" w:cs="Calibri"/>
          <w:b/>
          <w:sz w:val="20"/>
          <w:szCs w:val="20"/>
        </w:rPr>
        <w:t xml:space="preserve"> (Hancocks Software Services, India</w:t>
      </w:r>
      <w:r w:rsidR="009B728C" w:rsidRPr="001B3CA8">
        <w:rPr>
          <w:rFonts w:ascii="Calibri" w:eastAsia="Calibri" w:hAnsi="Calibri" w:cs="Calibri"/>
          <w:b/>
          <w:sz w:val="20"/>
          <w:szCs w:val="20"/>
        </w:rPr>
        <w:t>)</w:t>
      </w:r>
      <w:r w:rsidRPr="001B3CA8">
        <w:rPr>
          <w:rFonts w:ascii="Calibri" w:eastAsia="Calibri" w:hAnsi="Calibri" w:cs="Calibri"/>
          <w:b/>
          <w:sz w:val="20"/>
          <w:szCs w:val="20"/>
        </w:rPr>
        <w:tab/>
      </w:r>
      <w:r w:rsidRPr="001B3CA8">
        <w:rPr>
          <w:rFonts w:ascii="Calibri" w:eastAsia="Calibri" w:hAnsi="Calibri" w:cs="Calibri"/>
          <w:b/>
          <w:sz w:val="20"/>
          <w:szCs w:val="20"/>
        </w:rPr>
        <w:tab/>
      </w:r>
      <w:r w:rsidR="00004CE7" w:rsidRPr="001B3CA8">
        <w:rPr>
          <w:rFonts w:ascii="Calibri" w:eastAsia="Calibri" w:hAnsi="Calibri" w:cs="Calibri"/>
          <w:b/>
          <w:sz w:val="20"/>
          <w:szCs w:val="20"/>
        </w:rPr>
        <w:tab/>
      </w:r>
      <w:r w:rsidR="00C37609">
        <w:rPr>
          <w:rFonts w:ascii="Calibri" w:eastAsia="Calibri" w:hAnsi="Calibri" w:cs="Calibri"/>
          <w:b/>
          <w:sz w:val="20"/>
          <w:szCs w:val="20"/>
        </w:rPr>
        <w:tab/>
      </w:r>
      <w:r w:rsidR="00996C9C" w:rsidRPr="001B3CA8">
        <w:rPr>
          <w:rFonts w:ascii="Calibri" w:eastAsia="Calibri" w:hAnsi="Calibri" w:cs="Calibri"/>
          <w:b/>
          <w:sz w:val="20"/>
          <w:szCs w:val="20"/>
        </w:rPr>
        <w:t xml:space="preserve">Apr </w:t>
      </w:r>
      <w:r w:rsidRPr="001B3CA8">
        <w:rPr>
          <w:rFonts w:ascii="Calibri" w:eastAsia="Calibri" w:hAnsi="Calibri" w:cs="Calibri"/>
          <w:b/>
          <w:sz w:val="20"/>
          <w:szCs w:val="20"/>
        </w:rPr>
        <w:t>2020</w:t>
      </w:r>
      <w:r w:rsidR="00996C9C" w:rsidRPr="001B3CA8">
        <w:rPr>
          <w:rFonts w:ascii="Calibri" w:eastAsia="Calibri" w:hAnsi="Calibri" w:cs="Calibri"/>
          <w:b/>
          <w:sz w:val="20"/>
          <w:szCs w:val="20"/>
        </w:rPr>
        <w:t xml:space="preserve"> – Aug </w:t>
      </w:r>
      <w:r w:rsidRPr="001B3CA8">
        <w:rPr>
          <w:rFonts w:ascii="Calibri" w:eastAsia="Calibri" w:hAnsi="Calibri" w:cs="Calibri"/>
          <w:b/>
          <w:sz w:val="20"/>
          <w:szCs w:val="20"/>
        </w:rPr>
        <w:t>2020</w:t>
      </w:r>
    </w:p>
    <w:p w14:paraId="53799D6D" w14:textId="77777777" w:rsidR="004A1917" w:rsidRPr="001B3CA8" w:rsidRDefault="00000000">
      <w:pPr>
        <w:spacing w:line="276" w:lineRule="auto"/>
        <w:rPr>
          <w:rFonts w:ascii="Calibri" w:eastAsia="Calibri" w:hAnsi="Calibri" w:cs="Calibri"/>
          <w:sz w:val="20"/>
          <w:szCs w:val="20"/>
        </w:rPr>
      </w:pPr>
      <w:r w:rsidRPr="001B3CA8">
        <w:rPr>
          <w:rFonts w:ascii="Calibri" w:eastAsia="Calibri" w:hAnsi="Calibri" w:cs="Calibri"/>
          <w:b/>
          <w:sz w:val="20"/>
          <w:szCs w:val="20"/>
        </w:rPr>
        <w:t>Role:</w:t>
      </w:r>
      <w:r w:rsidRPr="001B3CA8">
        <w:rPr>
          <w:rFonts w:ascii="Calibri" w:eastAsia="Calibri" w:hAnsi="Calibri" w:cs="Calibri"/>
          <w:sz w:val="20"/>
          <w:szCs w:val="20"/>
        </w:rPr>
        <w:t xml:space="preserve"> Senior Software Developer (.Net Full Stack)</w:t>
      </w:r>
    </w:p>
    <w:p w14:paraId="7B9935D0" w14:textId="77777777" w:rsidR="004A1917" w:rsidRPr="001B3CA8" w:rsidRDefault="00000000">
      <w:pPr>
        <w:spacing w:line="276" w:lineRule="auto"/>
        <w:rPr>
          <w:rFonts w:ascii="Calibri" w:eastAsia="Calibri" w:hAnsi="Calibri" w:cs="Calibri"/>
          <w:sz w:val="20"/>
          <w:szCs w:val="20"/>
        </w:rPr>
      </w:pPr>
      <w:r w:rsidRPr="001B3CA8">
        <w:rPr>
          <w:rFonts w:ascii="Calibri" w:eastAsia="Calibri" w:hAnsi="Calibri" w:cs="Calibri"/>
          <w:b/>
          <w:sz w:val="20"/>
          <w:szCs w:val="20"/>
        </w:rPr>
        <w:t>Domain:</w:t>
      </w:r>
      <w:r w:rsidRPr="001B3CA8">
        <w:rPr>
          <w:rFonts w:ascii="Calibri" w:eastAsia="Calibri" w:hAnsi="Calibri" w:cs="Calibri"/>
          <w:sz w:val="20"/>
          <w:szCs w:val="20"/>
        </w:rPr>
        <w:t xml:space="preserve"> Low-Income Solutions</w:t>
      </w:r>
    </w:p>
    <w:p w14:paraId="3FB256E3" w14:textId="41173CAA" w:rsidR="004A1917" w:rsidRPr="001B3CA8" w:rsidRDefault="00996C9C">
      <w:pPr>
        <w:spacing w:line="276" w:lineRule="auto"/>
        <w:rPr>
          <w:rFonts w:ascii="Calibri" w:eastAsia="Calibri" w:hAnsi="Calibri" w:cs="Calibri"/>
          <w:sz w:val="20"/>
          <w:szCs w:val="20"/>
        </w:rPr>
      </w:pPr>
      <w:r w:rsidRPr="001B3CA8">
        <w:rPr>
          <w:rFonts w:ascii="Calibri" w:eastAsia="Calibri" w:hAnsi="Calibri" w:cs="Calibri"/>
          <w:b/>
          <w:sz w:val="20"/>
          <w:szCs w:val="20"/>
        </w:rPr>
        <w:t xml:space="preserve">Tools &amp; Technologies: </w:t>
      </w:r>
      <w:r w:rsidRPr="001B3CA8">
        <w:rPr>
          <w:rFonts w:ascii="Calibri" w:eastAsia="Calibri" w:hAnsi="Calibri" w:cs="Calibri"/>
          <w:sz w:val="20"/>
          <w:szCs w:val="20"/>
        </w:rPr>
        <w:t>SPA, C#, .Net Framework 4.6, SQL Server 2016, .Net Core Web API, Entity Framework, AngularJS, CSS, Bootstrap, Azure Blob Storage</w:t>
      </w:r>
    </w:p>
    <w:p w14:paraId="37BC12B7" w14:textId="77777777" w:rsidR="004A1917" w:rsidRPr="001B3CA8" w:rsidRDefault="00000000">
      <w:pPr>
        <w:spacing w:line="276" w:lineRule="auto"/>
        <w:rPr>
          <w:rFonts w:ascii="Calibri" w:eastAsia="Calibri" w:hAnsi="Calibri" w:cs="Calibri"/>
          <w:b/>
          <w:sz w:val="20"/>
          <w:szCs w:val="20"/>
        </w:rPr>
      </w:pPr>
      <w:r w:rsidRPr="001B3CA8">
        <w:rPr>
          <w:rFonts w:ascii="Calibri" w:eastAsia="Calibri" w:hAnsi="Calibri" w:cs="Calibri"/>
          <w:b/>
          <w:sz w:val="20"/>
          <w:szCs w:val="20"/>
        </w:rPr>
        <w:t>Responsibilities:</w:t>
      </w:r>
    </w:p>
    <w:p w14:paraId="4526BE90"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Involved in designing and implementing assigned </w:t>
      </w:r>
      <w:r w:rsidRPr="001B3CA8">
        <w:rPr>
          <w:rFonts w:ascii="Calibri" w:eastAsia="Calibri" w:hAnsi="Calibri" w:cs="Calibri"/>
          <w:sz w:val="20"/>
          <w:szCs w:val="20"/>
        </w:rPr>
        <w:t>screens</w:t>
      </w:r>
      <w:r w:rsidRPr="001B3CA8">
        <w:rPr>
          <w:rFonts w:ascii="Calibri" w:eastAsia="Calibri" w:hAnsi="Calibri" w:cs="Calibri"/>
          <w:color w:val="000000"/>
          <w:sz w:val="20"/>
          <w:szCs w:val="20"/>
        </w:rPr>
        <w:t>/</w:t>
      </w:r>
      <w:r w:rsidRPr="001B3CA8">
        <w:rPr>
          <w:rFonts w:ascii="Calibri" w:eastAsia="Calibri" w:hAnsi="Calibri" w:cs="Calibri"/>
          <w:sz w:val="20"/>
          <w:szCs w:val="20"/>
        </w:rPr>
        <w:t>modules</w:t>
      </w:r>
      <w:r w:rsidRPr="001B3CA8">
        <w:rPr>
          <w:rFonts w:ascii="Calibri" w:eastAsia="Calibri" w:hAnsi="Calibri" w:cs="Calibri"/>
          <w:color w:val="000000"/>
          <w:sz w:val="20"/>
          <w:szCs w:val="20"/>
        </w:rPr>
        <w:t>.</w:t>
      </w:r>
    </w:p>
    <w:p w14:paraId="7A696A1C"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UI layer based on Single-Page Application (SPAs), AngularJS, jQuery, ASP.Net MVC, DevExpress UI, bootstrap</w:t>
      </w:r>
    </w:p>
    <w:p w14:paraId="39189F2C"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Business Layer based on Entity Framework, LINQ, Web API, Visual C#.Net</w:t>
      </w:r>
    </w:p>
    <w:p w14:paraId="009F1D26"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Database using SQL Server 2016 </w:t>
      </w:r>
    </w:p>
    <w:p w14:paraId="732DFD30"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Followed Agile methodologies (Scrum) and Pair Programming</w:t>
      </w:r>
    </w:p>
    <w:p w14:paraId="46571818"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Azure Blob Storage to store and download the documents</w:t>
      </w:r>
    </w:p>
    <w:p w14:paraId="16442744"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Assembla for ticket management.</w:t>
      </w:r>
    </w:p>
    <w:p w14:paraId="4FA30750" w14:textId="77777777" w:rsidR="004A1917" w:rsidRPr="001B3CA8" w:rsidRDefault="004A1917">
      <w:pPr>
        <w:jc w:val="both"/>
        <w:rPr>
          <w:rFonts w:ascii="Calibri" w:eastAsia="Calibri" w:hAnsi="Calibri" w:cs="Calibri"/>
          <w:b/>
          <w:sz w:val="20"/>
          <w:szCs w:val="20"/>
        </w:rPr>
      </w:pPr>
    </w:p>
    <w:p w14:paraId="3D80FF79" w14:textId="35354BB7"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Nitor Infotech, India</w:t>
      </w:r>
      <w:r w:rsidR="003110E1">
        <w:rPr>
          <w:rFonts w:ascii="Calibri" w:eastAsia="Calibri" w:hAnsi="Calibri" w:cs="Calibri"/>
          <w:b/>
          <w:sz w:val="20"/>
          <w:szCs w:val="20"/>
        </w:rPr>
        <w:t xml:space="preserve"> (Pune)</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Mar </w:t>
      </w:r>
      <w:r w:rsidRPr="001B3CA8">
        <w:rPr>
          <w:rFonts w:ascii="Calibri" w:eastAsia="Calibri" w:hAnsi="Calibri" w:cs="Calibri"/>
          <w:b/>
          <w:sz w:val="20"/>
          <w:szCs w:val="20"/>
        </w:rPr>
        <w:t>2017</w:t>
      </w:r>
      <w:r w:rsidR="00996C9C" w:rsidRPr="001B3CA8">
        <w:rPr>
          <w:rFonts w:ascii="Calibri" w:eastAsia="Calibri" w:hAnsi="Calibri" w:cs="Calibri"/>
          <w:b/>
          <w:sz w:val="20"/>
          <w:szCs w:val="20"/>
        </w:rPr>
        <w:t xml:space="preserve"> – Apr </w:t>
      </w:r>
      <w:r w:rsidRPr="001B3CA8">
        <w:rPr>
          <w:rFonts w:ascii="Calibri" w:eastAsia="Calibri" w:hAnsi="Calibri" w:cs="Calibri"/>
          <w:b/>
          <w:sz w:val="20"/>
          <w:szCs w:val="20"/>
        </w:rPr>
        <w:t>2020</w:t>
      </w:r>
    </w:p>
    <w:p w14:paraId="18D59236" w14:textId="77777777" w:rsidR="004A1917" w:rsidRPr="001B3CA8" w:rsidRDefault="00000000">
      <w:pPr>
        <w:jc w:val="both"/>
        <w:rPr>
          <w:rFonts w:ascii="Calibri" w:eastAsia="Calibri" w:hAnsi="Calibri" w:cs="Calibri"/>
          <w:sz w:val="20"/>
          <w:szCs w:val="20"/>
        </w:rPr>
      </w:pPr>
      <w:r w:rsidRPr="001B3CA8">
        <w:rPr>
          <w:rFonts w:ascii="Calibri" w:eastAsia="Calibri" w:hAnsi="Calibri" w:cs="Calibri"/>
          <w:b/>
          <w:sz w:val="20"/>
          <w:szCs w:val="20"/>
        </w:rPr>
        <w:t>Role:</w:t>
      </w:r>
      <w:r w:rsidRPr="001B3CA8">
        <w:rPr>
          <w:rFonts w:ascii="Calibri" w:eastAsia="Calibri" w:hAnsi="Calibri" w:cs="Calibri"/>
          <w:sz w:val="20"/>
          <w:szCs w:val="20"/>
        </w:rPr>
        <w:t xml:space="preserve"> Sr.  Lead Engineer</w:t>
      </w:r>
    </w:p>
    <w:p w14:paraId="5456DF82" w14:textId="77777777" w:rsidR="004A1917" w:rsidRPr="001B3CA8" w:rsidRDefault="00000000">
      <w:pPr>
        <w:spacing w:line="276" w:lineRule="auto"/>
        <w:rPr>
          <w:rFonts w:ascii="Calibri" w:eastAsia="Calibri" w:hAnsi="Calibri" w:cs="Calibri"/>
          <w:sz w:val="20"/>
          <w:szCs w:val="20"/>
        </w:rPr>
      </w:pPr>
      <w:r w:rsidRPr="001B3CA8">
        <w:rPr>
          <w:rFonts w:ascii="Calibri" w:eastAsia="Calibri" w:hAnsi="Calibri" w:cs="Calibri"/>
          <w:b/>
          <w:sz w:val="20"/>
          <w:szCs w:val="20"/>
        </w:rPr>
        <w:t>Domain:</w:t>
      </w:r>
      <w:r w:rsidRPr="001B3CA8">
        <w:rPr>
          <w:rFonts w:ascii="Calibri" w:eastAsia="Calibri" w:hAnsi="Calibri" w:cs="Calibri"/>
          <w:sz w:val="20"/>
          <w:szCs w:val="20"/>
        </w:rPr>
        <w:t xml:space="preserve"> Event Management</w:t>
      </w:r>
    </w:p>
    <w:p w14:paraId="23C9596B" w14:textId="2ED93298" w:rsidR="004A1917" w:rsidRPr="001B3CA8" w:rsidRDefault="00996C9C">
      <w:pPr>
        <w:spacing w:line="276" w:lineRule="auto"/>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C#, vb.Net, .Net Framework 4.6, SQL Server 2014, Web API, ASP.Net, ASP.Net MVC, Entity Framework, LINQ, ADO.NET, Typescripts</w:t>
      </w:r>
      <w:r w:rsidR="001B3CA8">
        <w:rPr>
          <w:rFonts w:ascii="Calibri" w:eastAsia="Calibri" w:hAnsi="Calibri" w:cs="Calibri"/>
          <w:sz w:val="20"/>
          <w:szCs w:val="20"/>
        </w:rPr>
        <w:t>.</w:t>
      </w:r>
    </w:p>
    <w:p w14:paraId="7E781384" w14:textId="6BD2B376" w:rsidR="004A1917" w:rsidRPr="001B3CA8" w:rsidRDefault="00000000" w:rsidP="001B3CA8">
      <w:pPr>
        <w:jc w:val="both"/>
        <w:rPr>
          <w:rFonts w:ascii="Calibri" w:eastAsia="Calibri" w:hAnsi="Calibri" w:cs="Calibri"/>
          <w:sz w:val="20"/>
          <w:szCs w:val="20"/>
        </w:rPr>
      </w:pPr>
      <w:r w:rsidRPr="001B3CA8">
        <w:rPr>
          <w:rFonts w:ascii="Calibri" w:eastAsia="Calibri" w:hAnsi="Calibri" w:cs="Calibri"/>
          <w:b/>
          <w:sz w:val="20"/>
          <w:szCs w:val="20"/>
        </w:rPr>
        <w:lastRenderedPageBreak/>
        <w:t>Bot/ Cognitive Services:</w:t>
      </w:r>
      <w:r w:rsidRPr="001B3CA8">
        <w:rPr>
          <w:rFonts w:ascii="Calibri" w:eastAsia="Calibri" w:hAnsi="Calibri" w:cs="Calibri"/>
          <w:sz w:val="20"/>
          <w:szCs w:val="20"/>
        </w:rPr>
        <w:t xml:space="preserve"> MS Bot Framework SDK3, LUIS, QnA Maker, Cognitive services, Azure Services, Entity Framework</w:t>
      </w:r>
      <w:r w:rsidR="0095778D" w:rsidRPr="001B3CA8">
        <w:rPr>
          <w:rFonts w:ascii="Calibri" w:eastAsia="Calibri" w:hAnsi="Calibri" w:cs="Calibri"/>
          <w:sz w:val="20"/>
          <w:szCs w:val="20"/>
        </w:rPr>
        <w:t>, Microsoft Graph API</w:t>
      </w:r>
    </w:p>
    <w:p w14:paraId="5F91B140" w14:textId="77777777" w:rsidR="004A1917" w:rsidRPr="001B3CA8" w:rsidRDefault="00000000" w:rsidP="001B3CA8">
      <w:pPr>
        <w:jc w:val="both"/>
        <w:rPr>
          <w:rFonts w:ascii="Calibri" w:eastAsia="Calibri" w:hAnsi="Calibri" w:cs="Calibri"/>
          <w:sz w:val="20"/>
          <w:szCs w:val="20"/>
        </w:rPr>
      </w:pPr>
      <w:r w:rsidRPr="001B3CA8">
        <w:rPr>
          <w:rFonts w:ascii="Calibri" w:eastAsia="Calibri" w:hAnsi="Calibri" w:cs="Calibri"/>
          <w:b/>
          <w:sz w:val="20"/>
          <w:szCs w:val="20"/>
        </w:rPr>
        <w:t xml:space="preserve">Salesforce and Floor Plan POC: </w:t>
      </w:r>
      <w:r w:rsidRPr="001B3CA8">
        <w:rPr>
          <w:rFonts w:ascii="Calibri" w:eastAsia="Calibri" w:hAnsi="Calibri" w:cs="Calibri"/>
          <w:sz w:val="20"/>
          <w:szCs w:val="20"/>
        </w:rPr>
        <w:t>Salesforce lightning component, JavaScript and CSS</w:t>
      </w:r>
    </w:p>
    <w:p w14:paraId="74161016" w14:textId="7D6E1F1A" w:rsidR="004A1917" w:rsidRPr="001B3CA8" w:rsidRDefault="00000000">
      <w:pPr>
        <w:spacing w:line="276" w:lineRule="auto"/>
        <w:rPr>
          <w:rFonts w:ascii="Calibri" w:eastAsia="Calibri" w:hAnsi="Calibri" w:cs="Calibri"/>
          <w:b/>
          <w:sz w:val="20"/>
          <w:szCs w:val="20"/>
        </w:rPr>
      </w:pPr>
      <w:r w:rsidRPr="001B3CA8">
        <w:rPr>
          <w:rFonts w:ascii="Calibri" w:eastAsia="Calibri" w:hAnsi="Calibri" w:cs="Calibri"/>
          <w:b/>
          <w:sz w:val="20"/>
          <w:szCs w:val="20"/>
        </w:rPr>
        <w:t>Responsibilities:</w:t>
      </w:r>
    </w:p>
    <w:p w14:paraId="0D74171A"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Led a team of 12 Developers and 2 Business Analysts in achieving project </w:t>
      </w:r>
      <w:r w:rsidRPr="001B3CA8">
        <w:rPr>
          <w:rFonts w:ascii="Calibri" w:eastAsia="Calibri" w:hAnsi="Calibri" w:cs="Calibri"/>
          <w:sz w:val="20"/>
          <w:szCs w:val="20"/>
        </w:rPr>
        <w:t>goals</w:t>
      </w:r>
      <w:r w:rsidRPr="001B3CA8">
        <w:rPr>
          <w:rFonts w:ascii="Calibri" w:eastAsia="Calibri" w:hAnsi="Calibri" w:cs="Calibri"/>
          <w:color w:val="000000"/>
          <w:sz w:val="20"/>
          <w:szCs w:val="20"/>
        </w:rPr>
        <w:t xml:space="preserve"> through effective delegation of tasks and regular coaching and mentoring.</w:t>
      </w:r>
    </w:p>
    <w:p w14:paraId="39A704B5"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Conducted regular team meetings to discuss progress, identify challenges, and develop action plans to address issues and improve performance.</w:t>
      </w:r>
    </w:p>
    <w:p w14:paraId="576C5970"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Worked on </w:t>
      </w:r>
      <w:r w:rsidRPr="001B3CA8">
        <w:rPr>
          <w:rFonts w:ascii="Calibri" w:eastAsia="Calibri" w:hAnsi="Calibri" w:cs="Calibri"/>
          <w:b/>
          <w:color w:val="000000"/>
          <w:sz w:val="20"/>
          <w:szCs w:val="20"/>
        </w:rPr>
        <w:t xml:space="preserve">Analysis of the specification </w:t>
      </w:r>
      <w:r w:rsidRPr="001B3CA8">
        <w:rPr>
          <w:rFonts w:ascii="Calibri" w:eastAsia="Calibri" w:hAnsi="Calibri" w:cs="Calibri"/>
          <w:color w:val="000000"/>
          <w:sz w:val="20"/>
          <w:szCs w:val="20"/>
        </w:rPr>
        <w:t xml:space="preserve">with </w:t>
      </w:r>
      <w:r w:rsidRPr="001B3CA8">
        <w:rPr>
          <w:rFonts w:ascii="Calibri" w:eastAsia="Calibri" w:hAnsi="Calibri" w:cs="Calibri"/>
          <w:b/>
          <w:color w:val="000000"/>
          <w:sz w:val="20"/>
          <w:szCs w:val="20"/>
        </w:rPr>
        <w:t>On-site communication</w:t>
      </w:r>
      <w:r w:rsidRPr="001B3CA8">
        <w:rPr>
          <w:rFonts w:ascii="Calibri" w:eastAsia="Calibri" w:hAnsi="Calibri" w:cs="Calibri"/>
          <w:color w:val="000000"/>
          <w:sz w:val="20"/>
          <w:szCs w:val="20"/>
        </w:rPr>
        <w:t>.</w:t>
      </w:r>
    </w:p>
    <w:p w14:paraId="72AFF4AD"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Conducted performance evaluations and provided feedback to team members to drive performance and career growth.</w:t>
      </w:r>
    </w:p>
    <w:p w14:paraId="634A8CA1"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Implemented an iFrame </w:t>
      </w:r>
      <w:r w:rsidRPr="001B3CA8">
        <w:rPr>
          <w:rFonts w:ascii="Calibri" w:eastAsia="Calibri" w:hAnsi="Calibri" w:cs="Calibri"/>
          <w:sz w:val="20"/>
          <w:szCs w:val="20"/>
        </w:rPr>
        <w:t>within</w:t>
      </w:r>
      <w:r w:rsidRPr="001B3CA8">
        <w:rPr>
          <w:rFonts w:ascii="Calibri" w:eastAsia="Calibri" w:hAnsi="Calibri" w:cs="Calibri"/>
          <w:color w:val="000000"/>
          <w:sz w:val="20"/>
          <w:szCs w:val="20"/>
        </w:rPr>
        <w:t xml:space="preserve"> the Salesforce Lightning component to display an external webpage.</w:t>
      </w:r>
    </w:p>
    <w:p w14:paraId="3E01D906"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Code refactoring &amp; cleaning up code.</w:t>
      </w:r>
    </w:p>
    <w:p w14:paraId="67EFA188"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Peer-to-peer code review and unit testing.</w:t>
      </w:r>
    </w:p>
    <w:p w14:paraId="6F14BCE3"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Development using VB, C#, Microsoft Visual Studio 2017</w:t>
      </w:r>
    </w:p>
    <w:p w14:paraId="099F528B"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sz w:val="20"/>
          <w:szCs w:val="20"/>
        </w:rPr>
        <w:t>The backend</w:t>
      </w:r>
      <w:r w:rsidRPr="001B3CA8">
        <w:rPr>
          <w:rFonts w:ascii="Calibri" w:eastAsia="Calibri" w:hAnsi="Calibri" w:cs="Calibri"/>
          <w:color w:val="000000"/>
          <w:sz w:val="20"/>
          <w:szCs w:val="20"/>
        </w:rPr>
        <w:t xml:space="preserve"> for this project is Microsoft SQL Server 2014</w:t>
      </w:r>
    </w:p>
    <w:p w14:paraId="402E5E8F"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UI layer based on </w:t>
      </w:r>
      <w:r w:rsidRPr="001B3CA8">
        <w:rPr>
          <w:rFonts w:ascii="Calibri" w:eastAsia="Calibri" w:hAnsi="Calibri" w:cs="Calibri"/>
          <w:sz w:val="20"/>
          <w:szCs w:val="20"/>
        </w:rPr>
        <w:t>Single–Page</w:t>
      </w:r>
      <w:r w:rsidRPr="001B3CA8">
        <w:rPr>
          <w:rFonts w:ascii="Calibri" w:eastAsia="Calibri" w:hAnsi="Calibri" w:cs="Calibri"/>
          <w:color w:val="000000"/>
          <w:sz w:val="20"/>
          <w:szCs w:val="20"/>
        </w:rPr>
        <w:t xml:space="preserve"> </w:t>
      </w:r>
      <w:r w:rsidRPr="001B3CA8">
        <w:rPr>
          <w:rFonts w:ascii="Calibri" w:eastAsia="Calibri" w:hAnsi="Calibri" w:cs="Calibri"/>
          <w:sz w:val="20"/>
          <w:szCs w:val="20"/>
        </w:rPr>
        <w:t>Applications</w:t>
      </w:r>
      <w:r w:rsidRPr="001B3CA8">
        <w:rPr>
          <w:rFonts w:ascii="Calibri" w:eastAsia="Calibri" w:hAnsi="Calibri" w:cs="Calibri"/>
          <w:color w:val="000000"/>
          <w:sz w:val="20"/>
          <w:szCs w:val="20"/>
        </w:rPr>
        <w:t xml:space="preserve"> (SPAs), Typescript, Knockout.js, </w:t>
      </w:r>
      <w:r w:rsidRPr="001B3CA8">
        <w:rPr>
          <w:rFonts w:ascii="Calibri" w:eastAsia="Calibri" w:hAnsi="Calibri" w:cs="Calibri"/>
          <w:sz w:val="20"/>
          <w:szCs w:val="20"/>
        </w:rPr>
        <w:t>Silverlight</w:t>
      </w:r>
      <w:r w:rsidRPr="001B3CA8">
        <w:rPr>
          <w:rFonts w:ascii="Calibri" w:eastAsia="Calibri" w:hAnsi="Calibri" w:cs="Calibri"/>
          <w:color w:val="000000"/>
          <w:sz w:val="20"/>
          <w:szCs w:val="20"/>
        </w:rPr>
        <w:t>.</w:t>
      </w:r>
    </w:p>
    <w:p w14:paraId="4DEE7967"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Utilized ADO.NET to retrieve and manipulate database records.</w:t>
      </w:r>
    </w:p>
    <w:p w14:paraId="50B43C02"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Attend client meetings.</w:t>
      </w:r>
    </w:p>
    <w:p w14:paraId="2D6EFF88"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Used</w:t>
      </w:r>
      <w:r w:rsidRPr="001B3CA8">
        <w:rPr>
          <w:rFonts w:ascii="Calibri" w:eastAsia="Calibri" w:hAnsi="Calibri" w:cs="Calibri"/>
          <w:b/>
          <w:color w:val="000000"/>
          <w:sz w:val="20"/>
          <w:szCs w:val="20"/>
        </w:rPr>
        <w:t xml:space="preserve"> Microsoft Graph API</w:t>
      </w:r>
      <w:r w:rsidRPr="001B3CA8">
        <w:rPr>
          <w:rFonts w:ascii="Calibri" w:eastAsia="Calibri" w:hAnsi="Calibri" w:cs="Calibri"/>
          <w:color w:val="000000"/>
          <w:sz w:val="20"/>
          <w:szCs w:val="20"/>
        </w:rPr>
        <w:t xml:space="preserve"> to avoid different </w:t>
      </w:r>
      <w:r w:rsidRPr="001B3CA8">
        <w:rPr>
          <w:rFonts w:ascii="Calibri" w:eastAsia="Calibri" w:hAnsi="Calibri" w:cs="Calibri"/>
          <w:sz w:val="20"/>
          <w:szCs w:val="20"/>
        </w:rPr>
        <w:t>versions</w:t>
      </w:r>
      <w:r w:rsidRPr="001B3CA8">
        <w:rPr>
          <w:rFonts w:ascii="Calibri" w:eastAsia="Calibri" w:hAnsi="Calibri" w:cs="Calibri"/>
          <w:color w:val="000000"/>
          <w:sz w:val="20"/>
          <w:szCs w:val="20"/>
        </w:rPr>
        <w:t xml:space="preserve"> of Outlook.</w:t>
      </w:r>
    </w:p>
    <w:p w14:paraId="164DBFFA"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Used</w:t>
      </w:r>
      <w:r w:rsidRPr="001B3CA8">
        <w:rPr>
          <w:rFonts w:ascii="Calibri" w:eastAsia="Calibri" w:hAnsi="Calibri" w:cs="Calibri"/>
          <w:b/>
          <w:color w:val="000000"/>
          <w:sz w:val="20"/>
          <w:szCs w:val="20"/>
        </w:rPr>
        <w:t xml:space="preserve"> LUIS</w:t>
      </w:r>
      <w:r w:rsidRPr="001B3CA8">
        <w:rPr>
          <w:rFonts w:ascii="Calibri" w:eastAsia="Calibri" w:hAnsi="Calibri" w:cs="Calibri"/>
          <w:color w:val="000000"/>
          <w:sz w:val="20"/>
          <w:szCs w:val="20"/>
        </w:rPr>
        <w:t xml:space="preserve"> and </w:t>
      </w:r>
      <w:r w:rsidRPr="001B3CA8">
        <w:rPr>
          <w:rFonts w:ascii="Calibri" w:eastAsia="Calibri" w:hAnsi="Calibri" w:cs="Calibri"/>
          <w:b/>
          <w:color w:val="000000"/>
          <w:sz w:val="20"/>
          <w:szCs w:val="20"/>
        </w:rPr>
        <w:t>QnA Maker</w:t>
      </w:r>
      <w:r w:rsidRPr="001B3CA8">
        <w:rPr>
          <w:rFonts w:ascii="Calibri" w:eastAsia="Calibri" w:hAnsi="Calibri" w:cs="Calibri"/>
          <w:color w:val="000000"/>
          <w:sz w:val="20"/>
          <w:szCs w:val="20"/>
        </w:rPr>
        <w:t xml:space="preserve"> for Chat Bot (SDK 3)</w:t>
      </w:r>
    </w:p>
    <w:p w14:paraId="3FCA9CCE" w14:textId="77777777" w:rsidR="004A1917" w:rsidRPr="001B3CA8" w:rsidRDefault="00000000" w:rsidP="00C37609">
      <w:pPr>
        <w:numPr>
          <w:ilvl w:val="0"/>
          <w:numId w:val="5"/>
        </w:numPr>
        <w:spacing w:line="360" w:lineRule="auto"/>
        <w:ind w:left="360"/>
        <w:rPr>
          <w:rFonts w:ascii="Calibri" w:eastAsia="Calibri" w:hAnsi="Calibri" w:cs="Calibri"/>
          <w:color w:val="000000"/>
          <w:sz w:val="20"/>
          <w:szCs w:val="20"/>
        </w:rPr>
      </w:pPr>
      <w:r w:rsidRPr="001B3CA8">
        <w:rPr>
          <w:rFonts w:ascii="Calibri" w:eastAsia="Calibri" w:hAnsi="Calibri" w:cs="Calibri"/>
          <w:color w:val="000000"/>
          <w:sz w:val="20"/>
          <w:szCs w:val="20"/>
        </w:rPr>
        <w:t>Used</w:t>
      </w:r>
      <w:r w:rsidRPr="001B3CA8">
        <w:rPr>
          <w:rFonts w:ascii="Calibri" w:eastAsia="Calibri" w:hAnsi="Calibri" w:cs="Calibri"/>
          <w:b/>
          <w:color w:val="000000"/>
          <w:sz w:val="20"/>
          <w:szCs w:val="20"/>
        </w:rPr>
        <w:t xml:space="preserve"> Azure App Service</w:t>
      </w:r>
      <w:r w:rsidRPr="001B3CA8">
        <w:rPr>
          <w:rFonts w:ascii="Calibri" w:eastAsia="Calibri" w:hAnsi="Calibri" w:cs="Calibri"/>
          <w:color w:val="000000"/>
          <w:sz w:val="20"/>
          <w:szCs w:val="20"/>
        </w:rPr>
        <w:t xml:space="preserve"> to deploy Chat Bot application.</w:t>
      </w:r>
    </w:p>
    <w:p w14:paraId="08D238EB" w14:textId="76CD7A09"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Capita, India</w:t>
      </w:r>
      <w:r w:rsidR="003110E1">
        <w:rPr>
          <w:rFonts w:ascii="Calibri" w:eastAsia="Calibri" w:hAnsi="Calibri" w:cs="Calibri"/>
          <w:b/>
          <w:sz w:val="20"/>
          <w:szCs w:val="20"/>
        </w:rPr>
        <w:t xml:space="preserve"> (Pune)</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Jan </w:t>
      </w:r>
      <w:r w:rsidRPr="001B3CA8">
        <w:rPr>
          <w:rFonts w:ascii="Calibri" w:eastAsia="Calibri" w:hAnsi="Calibri" w:cs="Calibri"/>
          <w:b/>
          <w:sz w:val="20"/>
          <w:szCs w:val="20"/>
        </w:rPr>
        <w:t>2016-</w:t>
      </w:r>
      <w:r w:rsidR="00996C9C" w:rsidRPr="001B3CA8">
        <w:rPr>
          <w:rFonts w:ascii="Calibri" w:eastAsia="Calibri" w:hAnsi="Calibri" w:cs="Calibri"/>
          <w:b/>
          <w:sz w:val="20"/>
          <w:szCs w:val="20"/>
        </w:rPr>
        <w:t xml:space="preserve"> Feb </w:t>
      </w:r>
      <w:r w:rsidRPr="001B3CA8">
        <w:rPr>
          <w:rFonts w:ascii="Calibri" w:eastAsia="Calibri" w:hAnsi="Calibri" w:cs="Calibri"/>
          <w:b/>
          <w:sz w:val="20"/>
          <w:szCs w:val="20"/>
        </w:rPr>
        <w:t>2017</w:t>
      </w:r>
    </w:p>
    <w:p w14:paraId="268DEF69" w14:textId="77777777" w:rsidR="00E907A4" w:rsidRPr="001B3CA8" w:rsidRDefault="00000000" w:rsidP="00E907A4">
      <w:pPr>
        <w:jc w:val="both"/>
        <w:rPr>
          <w:rFonts w:ascii="Calibri" w:eastAsia="Calibri" w:hAnsi="Calibri" w:cs="Calibri"/>
          <w:b/>
          <w:sz w:val="20"/>
          <w:szCs w:val="20"/>
        </w:rPr>
      </w:pPr>
      <w:r w:rsidRPr="001B3CA8">
        <w:rPr>
          <w:rFonts w:ascii="Calibri" w:eastAsia="Calibri" w:hAnsi="Calibri" w:cs="Calibri"/>
          <w:b/>
          <w:sz w:val="20"/>
          <w:szCs w:val="20"/>
        </w:rPr>
        <w:t>Role: Senior Developer</w:t>
      </w:r>
      <w:r w:rsidR="00E907A4" w:rsidRPr="001B3CA8">
        <w:rPr>
          <w:rFonts w:ascii="Calibri" w:eastAsia="Calibri" w:hAnsi="Calibri" w:cs="Calibri"/>
          <w:b/>
          <w:sz w:val="20"/>
          <w:szCs w:val="20"/>
        </w:rPr>
        <w:tab/>
        <w:t xml:space="preserve"> </w:t>
      </w:r>
    </w:p>
    <w:p w14:paraId="7F196320" w14:textId="3D9209C7" w:rsidR="004A1917" w:rsidRPr="001B3CA8" w:rsidRDefault="00000000" w:rsidP="00E907A4">
      <w:pPr>
        <w:jc w:val="both"/>
        <w:rPr>
          <w:rFonts w:ascii="Calibri" w:eastAsia="Calibri" w:hAnsi="Calibri" w:cs="Calibri"/>
          <w:sz w:val="20"/>
          <w:szCs w:val="20"/>
        </w:rPr>
      </w:pPr>
      <w:r w:rsidRPr="001B3CA8">
        <w:rPr>
          <w:rFonts w:ascii="Calibri" w:eastAsia="Calibri" w:hAnsi="Calibri" w:cs="Calibri"/>
          <w:b/>
          <w:sz w:val="20"/>
          <w:szCs w:val="20"/>
        </w:rPr>
        <w:t>Domain:</w:t>
      </w:r>
      <w:r w:rsidRPr="001B3CA8">
        <w:rPr>
          <w:rFonts w:ascii="Calibri" w:eastAsia="Calibri" w:hAnsi="Calibri" w:cs="Calibri"/>
          <w:sz w:val="20"/>
          <w:szCs w:val="20"/>
        </w:rPr>
        <w:t xml:space="preserve"> Fire and Safety</w:t>
      </w:r>
    </w:p>
    <w:p w14:paraId="0BFCAE00" w14:textId="6A35A26A" w:rsidR="004A1917" w:rsidRPr="001B3CA8" w:rsidRDefault="00996C9C">
      <w:pPr>
        <w:jc w:val="both"/>
        <w:rPr>
          <w:rFonts w:ascii="Calibri" w:eastAsia="Calibri" w:hAnsi="Calibri" w:cs="Calibri"/>
          <w:sz w:val="20"/>
          <w:szCs w:val="20"/>
        </w:rPr>
      </w:pPr>
      <w:r w:rsidRPr="001B3CA8">
        <w:rPr>
          <w:rFonts w:ascii="Calibri" w:eastAsia="Calibri" w:hAnsi="Calibri" w:cs="Calibri"/>
          <w:b/>
          <w:sz w:val="20"/>
          <w:szCs w:val="20"/>
        </w:rPr>
        <w:t xml:space="preserve">Tools &amp; Technologies: </w:t>
      </w:r>
      <w:r w:rsidRPr="001B3CA8">
        <w:rPr>
          <w:rFonts w:ascii="Calibri" w:eastAsia="Calibri" w:hAnsi="Calibri" w:cs="Calibri"/>
          <w:sz w:val="20"/>
          <w:szCs w:val="20"/>
        </w:rPr>
        <w:t>Git,</w:t>
      </w:r>
      <w:r w:rsidRPr="001B3CA8">
        <w:rPr>
          <w:rFonts w:ascii="Calibri" w:eastAsia="Calibri" w:hAnsi="Calibri" w:cs="Calibri"/>
          <w:b/>
          <w:sz w:val="20"/>
          <w:szCs w:val="20"/>
        </w:rPr>
        <w:t xml:space="preserve"> </w:t>
      </w:r>
      <w:r w:rsidRPr="001B3CA8">
        <w:rPr>
          <w:rFonts w:ascii="Calibri" w:eastAsia="Calibri" w:hAnsi="Calibri" w:cs="Calibri"/>
          <w:sz w:val="20"/>
          <w:szCs w:val="20"/>
        </w:rPr>
        <w:t>C#, .Net Framework 4.5, Entity Framework, LINQ, SQL Server 2012, Windows Services, Web Services, ASP.Net</w:t>
      </w:r>
    </w:p>
    <w:p w14:paraId="77ABF4B6" w14:textId="77777777"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Responsibilities:</w:t>
      </w:r>
    </w:p>
    <w:p w14:paraId="1AD7EB99"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Analysis of the specification for business assignments (ECH and LFB)</w:t>
      </w:r>
    </w:p>
    <w:p w14:paraId="6875FB43"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Worked on numerous </w:t>
      </w:r>
      <w:r w:rsidRPr="001B3CA8">
        <w:rPr>
          <w:rFonts w:ascii="Calibri" w:eastAsia="Calibri" w:hAnsi="Calibri" w:cs="Calibri"/>
          <w:b/>
          <w:color w:val="000000"/>
          <w:sz w:val="20"/>
          <w:szCs w:val="20"/>
        </w:rPr>
        <w:t xml:space="preserve">Enhancements, Change Requests, </w:t>
      </w:r>
      <w:r w:rsidRPr="001B3CA8">
        <w:rPr>
          <w:rFonts w:ascii="Calibri" w:eastAsia="Calibri" w:hAnsi="Calibri" w:cs="Calibri"/>
          <w:color w:val="000000"/>
          <w:sz w:val="20"/>
          <w:szCs w:val="20"/>
        </w:rPr>
        <w:t xml:space="preserve">and </w:t>
      </w:r>
      <w:r w:rsidRPr="001B3CA8">
        <w:rPr>
          <w:rFonts w:ascii="Calibri" w:eastAsia="Calibri" w:hAnsi="Calibri" w:cs="Calibri"/>
          <w:b/>
          <w:color w:val="000000"/>
          <w:sz w:val="20"/>
          <w:szCs w:val="20"/>
        </w:rPr>
        <w:t>Defects</w:t>
      </w:r>
      <w:r w:rsidRPr="001B3CA8">
        <w:rPr>
          <w:rFonts w:ascii="Calibri" w:eastAsia="Calibri" w:hAnsi="Calibri" w:cs="Calibri"/>
          <w:color w:val="000000"/>
          <w:sz w:val="20"/>
          <w:szCs w:val="20"/>
        </w:rPr>
        <w:t xml:space="preserve"> as they come in.</w:t>
      </w:r>
    </w:p>
    <w:p w14:paraId="11351967"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Worked on Vision 5 Mapping pinpoint.</w:t>
      </w:r>
    </w:p>
    <w:p w14:paraId="3D1C32A6"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Number cruncher problem using fallback systems</w:t>
      </w:r>
    </w:p>
    <w:p w14:paraId="7DCFE6EA"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Defect fixes around: </w:t>
      </w:r>
    </w:p>
    <w:p w14:paraId="2BDA8C54" w14:textId="77777777" w:rsidR="004A1917" w:rsidRPr="001B3CA8" w:rsidRDefault="00000000">
      <w:pPr>
        <w:numPr>
          <w:ilvl w:val="1"/>
          <w:numId w:val="5"/>
        </w:numPr>
        <w:ind w:left="810"/>
        <w:rPr>
          <w:rFonts w:ascii="Calibri" w:eastAsia="Calibri" w:hAnsi="Calibri" w:cs="Calibri"/>
          <w:color w:val="000000"/>
          <w:sz w:val="20"/>
          <w:szCs w:val="20"/>
        </w:rPr>
      </w:pPr>
      <w:r w:rsidRPr="001B3CA8">
        <w:rPr>
          <w:rFonts w:ascii="Calibri" w:eastAsia="Calibri" w:hAnsi="Calibri" w:cs="Calibri"/>
          <w:color w:val="000000"/>
          <w:sz w:val="20"/>
          <w:szCs w:val="20"/>
        </w:rPr>
        <w:t>Routing algorithm which analyses current resource utilization and the nature of the incident, considering vehicle location (AVLS) and journey times</w:t>
      </w:r>
    </w:p>
    <w:p w14:paraId="7A464CF3" w14:textId="77777777" w:rsidR="004A1917" w:rsidRPr="001B3CA8" w:rsidRDefault="00000000">
      <w:pPr>
        <w:numPr>
          <w:ilvl w:val="1"/>
          <w:numId w:val="5"/>
        </w:numPr>
        <w:ind w:left="810"/>
        <w:rPr>
          <w:rFonts w:ascii="Calibri" w:eastAsia="Calibri" w:hAnsi="Calibri" w:cs="Calibri"/>
          <w:color w:val="000000"/>
          <w:sz w:val="20"/>
          <w:szCs w:val="20"/>
        </w:rPr>
      </w:pPr>
      <w:r w:rsidRPr="001B3CA8">
        <w:rPr>
          <w:rFonts w:ascii="Calibri" w:eastAsia="Calibri" w:hAnsi="Calibri" w:cs="Calibri"/>
          <w:color w:val="000000"/>
          <w:sz w:val="20"/>
          <w:szCs w:val="20"/>
        </w:rPr>
        <w:t>Map, histograms with arrival timings, and crucial information about the appliance status.</w:t>
      </w:r>
    </w:p>
    <w:p w14:paraId="6E7DFE99" w14:textId="76451395" w:rsidR="004A1917" w:rsidRPr="00C37609" w:rsidRDefault="00000000" w:rsidP="00C37609">
      <w:pPr>
        <w:numPr>
          <w:ilvl w:val="0"/>
          <w:numId w:val="5"/>
        </w:numPr>
        <w:spacing w:line="360" w:lineRule="auto"/>
        <w:ind w:left="360"/>
        <w:jc w:val="both"/>
        <w:rPr>
          <w:rFonts w:ascii="Calibri" w:eastAsia="Calibri" w:hAnsi="Calibri" w:cs="Calibri"/>
          <w:b/>
          <w:sz w:val="20"/>
          <w:szCs w:val="20"/>
        </w:rPr>
      </w:pPr>
      <w:r w:rsidRPr="00C37609">
        <w:rPr>
          <w:rFonts w:ascii="Calibri" w:eastAsia="Calibri" w:hAnsi="Calibri" w:cs="Calibri"/>
          <w:color w:val="000000"/>
          <w:sz w:val="20"/>
          <w:szCs w:val="20"/>
        </w:rPr>
        <w:t>Business Layer based on Entity Framework, LINQ, Web API, C#</w:t>
      </w:r>
    </w:p>
    <w:p w14:paraId="0EE7B0AC" w14:textId="6614CA1E"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Diaspark Infotech, India</w:t>
      </w:r>
      <w:r w:rsidR="003110E1">
        <w:rPr>
          <w:rFonts w:ascii="Calibri" w:eastAsia="Calibri" w:hAnsi="Calibri" w:cs="Calibri"/>
          <w:b/>
          <w:sz w:val="20"/>
          <w:szCs w:val="20"/>
        </w:rPr>
        <w:t xml:space="preserve"> (Pune)</w:t>
      </w:r>
      <w:r w:rsidR="003110E1">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Jun </w:t>
      </w:r>
      <w:r w:rsidRPr="001B3CA8">
        <w:rPr>
          <w:rFonts w:ascii="Calibri" w:eastAsia="Calibri" w:hAnsi="Calibri" w:cs="Calibri"/>
          <w:b/>
          <w:sz w:val="20"/>
          <w:szCs w:val="20"/>
        </w:rPr>
        <w:t>2011</w:t>
      </w:r>
      <w:r w:rsidR="00996C9C" w:rsidRPr="001B3CA8">
        <w:rPr>
          <w:rFonts w:ascii="Calibri" w:eastAsia="Calibri" w:hAnsi="Calibri" w:cs="Calibri"/>
          <w:b/>
          <w:sz w:val="20"/>
          <w:szCs w:val="20"/>
        </w:rPr>
        <w:t xml:space="preserve"> – Jan </w:t>
      </w:r>
      <w:r w:rsidRPr="001B3CA8">
        <w:rPr>
          <w:rFonts w:ascii="Calibri" w:eastAsia="Calibri" w:hAnsi="Calibri" w:cs="Calibri"/>
          <w:b/>
          <w:sz w:val="20"/>
          <w:szCs w:val="20"/>
        </w:rPr>
        <w:t>2016</w:t>
      </w:r>
    </w:p>
    <w:p w14:paraId="69717ABE" w14:textId="77777777" w:rsidR="004A1917" w:rsidRPr="001B3CA8" w:rsidRDefault="00000000">
      <w:pPr>
        <w:jc w:val="both"/>
        <w:rPr>
          <w:rFonts w:ascii="Calibri" w:eastAsia="Calibri" w:hAnsi="Calibri" w:cs="Calibri"/>
          <w:sz w:val="20"/>
          <w:szCs w:val="20"/>
        </w:rPr>
      </w:pPr>
      <w:r w:rsidRPr="001B3CA8">
        <w:rPr>
          <w:rFonts w:ascii="Calibri" w:eastAsia="Calibri" w:hAnsi="Calibri" w:cs="Calibri"/>
          <w:b/>
          <w:sz w:val="20"/>
          <w:szCs w:val="20"/>
        </w:rPr>
        <w:t xml:space="preserve">Role: </w:t>
      </w:r>
      <w:r w:rsidRPr="001B3CA8">
        <w:rPr>
          <w:rFonts w:ascii="Calibri" w:eastAsia="Calibri" w:hAnsi="Calibri" w:cs="Calibri"/>
          <w:sz w:val="20"/>
          <w:szCs w:val="20"/>
        </w:rPr>
        <w:t>Team Lead</w:t>
      </w:r>
    </w:p>
    <w:p w14:paraId="417EB712" w14:textId="77777777" w:rsidR="004A1917" w:rsidRPr="001B3CA8" w:rsidRDefault="00000000">
      <w:pPr>
        <w:spacing w:line="276" w:lineRule="auto"/>
        <w:rPr>
          <w:rFonts w:ascii="Calibri" w:eastAsia="Calibri" w:hAnsi="Calibri" w:cs="Calibri"/>
          <w:sz w:val="20"/>
          <w:szCs w:val="20"/>
        </w:rPr>
      </w:pPr>
      <w:r w:rsidRPr="001B3CA8">
        <w:rPr>
          <w:rFonts w:ascii="Calibri" w:eastAsia="Calibri" w:hAnsi="Calibri" w:cs="Calibri"/>
          <w:b/>
          <w:sz w:val="20"/>
          <w:szCs w:val="20"/>
        </w:rPr>
        <w:t>Domain:</w:t>
      </w:r>
      <w:r w:rsidRPr="001B3CA8">
        <w:rPr>
          <w:rFonts w:ascii="Calibri" w:eastAsia="Calibri" w:hAnsi="Calibri" w:cs="Calibri"/>
          <w:sz w:val="20"/>
          <w:szCs w:val="20"/>
        </w:rPr>
        <w:t xml:space="preserve"> Renewable Energy, GAS Management</w:t>
      </w:r>
    </w:p>
    <w:p w14:paraId="6E0A3D30" w14:textId="62C19B60" w:rsidR="004A1917" w:rsidRPr="001B3CA8" w:rsidRDefault="00996C9C" w:rsidP="007E69CB">
      <w:pPr>
        <w:jc w:val="both"/>
        <w:rPr>
          <w:rFonts w:ascii="Calibri" w:eastAsia="Calibri" w:hAnsi="Calibri" w:cs="Calibri"/>
          <w:sz w:val="20"/>
          <w:szCs w:val="20"/>
        </w:rPr>
      </w:pPr>
      <w:r w:rsidRPr="001B3CA8">
        <w:rPr>
          <w:rFonts w:ascii="Calibri" w:eastAsia="Calibri" w:hAnsi="Calibri" w:cs="Calibri"/>
          <w:b/>
          <w:sz w:val="20"/>
          <w:szCs w:val="20"/>
        </w:rPr>
        <w:t xml:space="preserve">Tools &amp; Technologies: </w:t>
      </w:r>
      <w:r w:rsidRPr="001B3CA8">
        <w:rPr>
          <w:rFonts w:ascii="Calibri" w:eastAsia="Calibri" w:hAnsi="Calibri" w:cs="Calibri"/>
          <w:sz w:val="20"/>
          <w:szCs w:val="20"/>
        </w:rPr>
        <w:t>ASP.Net, C#.Net, .Net Framework 4.0, SQL Server 2008/2012</w:t>
      </w:r>
      <w:r w:rsidRPr="001B3CA8">
        <w:rPr>
          <w:rFonts w:ascii="Calibri" w:eastAsia="Calibri" w:hAnsi="Calibri" w:cs="Calibri"/>
          <w:b/>
          <w:sz w:val="20"/>
          <w:szCs w:val="20"/>
        </w:rPr>
        <w:t xml:space="preserve">, </w:t>
      </w:r>
      <w:r w:rsidRPr="001B3CA8">
        <w:rPr>
          <w:rFonts w:ascii="Calibri" w:eastAsia="Calibri" w:hAnsi="Calibri" w:cs="Calibri"/>
          <w:sz w:val="20"/>
          <w:szCs w:val="20"/>
        </w:rPr>
        <w:t>WCF, Web Services, XML, Web/Win Forms,</w:t>
      </w:r>
      <w:r w:rsidRPr="001B3CA8">
        <w:rPr>
          <w:rFonts w:ascii="Calibri" w:eastAsia="Calibri" w:hAnsi="Calibri" w:cs="Calibri"/>
          <w:b/>
          <w:sz w:val="20"/>
          <w:szCs w:val="20"/>
        </w:rPr>
        <w:t xml:space="preserve"> </w:t>
      </w:r>
      <w:r w:rsidRPr="001B3CA8">
        <w:rPr>
          <w:rFonts w:ascii="Calibri" w:eastAsia="Calibri" w:hAnsi="Calibri" w:cs="Calibri"/>
          <w:sz w:val="20"/>
          <w:szCs w:val="20"/>
        </w:rPr>
        <w:t>Entity Framework 4.1, JSON, JavaScript, jQuery</w:t>
      </w:r>
      <w:r w:rsidR="007E69CB" w:rsidRPr="001B3CA8">
        <w:rPr>
          <w:rFonts w:ascii="Calibri" w:eastAsia="Calibri" w:hAnsi="Calibri" w:cs="Calibri"/>
          <w:b/>
          <w:sz w:val="20"/>
          <w:szCs w:val="20"/>
        </w:rPr>
        <w:t xml:space="preserve">, </w:t>
      </w:r>
      <w:r w:rsidRPr="001B3CA8">
        <w:rPr>
          <w:rFonts w:ascii="Calibri" w:eastAsia="Calibri" w:hAnsi="Calibri" w:cs="Calibri"/>
          <w:sz w:val="20"/>
          <w:szCs w:val="20"/>
        </w:rPr>
        <w:t>Salesforce</w:t>
      </w:r>
      <w:r w:rsidRPr="001B3CA8">
        <w:rPr>
          <w:rFonts w:ascii="Calibri" w:eastAsia="Calibri" w:hAnsi="Calibri" w:cs="Calibri"/>
          <w:b/>
          <w:sz w:val="20"/>
          <w:szCs w:val="20"/>
        </w:rPr>
        <w:t xml:space="preserve"> </w:t>
      </w:r>
      <w:r w:rsidRPr="001B3CA8">
        <w:rPr>
          <w:rFonts w:ascii="Calibri" w:eastAsia="Calibri" w:hAnsi="Calibri" w:cs="Calibri"/>
          <w:sz w:val="20"/>
          <w:szCs w:val="20"/>
        </w:rPr>
        <w:t>Force.com (Apex), SFDC Database, InfoConnect APIs, JSON, Java Script, jQuery</w:t>
      </w:r>
    </w:p>
    <w:p w14:paraId="64F46404" w14:textId="77777777" w:rsidR="004A1917" w:rsidRPr="001B3CA8" w:rsidRDefault="00000000">
      <w:pPr>
        <w:jc w:val="both"/>
        <w:rPr>
          <w:rFonts w:ascii="Calibri" w:eastAsia="Calibri" w:hAnsi="Calibri" w:cs="Calibri"/>
          <w:b/>
          <w:sz w:val="20"/>
          <w:szCs w:val="20"/>
        </w:rPr>
      </w:pPr>
      <w:r w:rsidRPr="001B3CA8">
        <w:rPr>
          <w:rFonts w:ascii="Calibri" w:eastAsia="Calibri" w:hAnsi="Calibri" w:cs="Calibri"/>
          <w:b/>
          <w:sz w:val="20"/>
          <w:szCs w:val="20"/>
        </w:rPr>
        <w:t>Responsibilities:</w:t>
      </w:r>
    </w:p>
    <w:p w14:paraId="0EADD71B"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Involved in Software Development Life Cycle like Requirement Analysis, Design, Implementation and Testing.</w:t>
      </w:r>
    </w:p>
    <w:p w14:paraId="3E21DEA1"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Monitored and managed team performance, identifying areas of improvement and developing action plans to address issues and achieve desired outcomes.</w:t>
      </w:r>
    </w:p>
    <w:p w14:paraId="3466ACB1"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Conducted regular one-on-one meetings with team members to review progress, provide feedback, and identify development opportunities</w:t>
      </w:r>
    </w:p>
    <w:p w14:paraId="61FBD2D9"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Followed Agile methodology with daily scrum meetings and providing user story updates Worked with JIRA as an ALM tool for the central view for user stories and bug tracking.</w:t>
      </w:r>
    </w:p>
    <w:p w14:paraId="14D4B2CA"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Extensive development using ASP.NET Web Forms using AJAX, Master Pages, </w:t>
      </w:r>
      <w:r w:rsidRPr="001B3CA8">
        <w:rPr>
          <w:rFonts w:ascii="Calibri" w:eastAsia="Calibri" w:hAnsi="Calibri" w:cs="Calibri"/>
          <w:sz w:val="20"/>
          <w:szCs w:val="20"/>
        </w:rPr>
        <w:t xml:space="preserve">and </w:t>
      </w:r>
      <w:r w:rsidRPr="001B3CA8">
        <w:rPr>
          <w:rFonts w:ascii="Calibri" w:eastAsia="Calibri" w:hAnsi="Calibri" w:cs="Calibri"/>
          <w:color w:val="000000"/>
          <w:sz w:val="20"/>
          <w:szCs w:val="20"/>
        </w:rPr>
        <w:t>JavaScript.</w:t>
      </w:r>
    </w:p>
    <w:p w14:paraId="3EDBAEB3"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 xml:space="preserve">Build Basis Book dashboard with </w:t>
      </w:r>
      <w:r w:rsidRPr="001B3CA8">
        <w:rPr>
          <w:rFonts w:ascii="Calibri" w:eastAsia="Calibri" w:hAnsi="Calibri" w:cs="Calibri"/>
          <w:sz w:val="20"/>
          <w:szCs w:val="20"/>
        </w:rPr>
        <w:t>client-server</w:t>
      </w:r>
      <w:r w:rsidRPr="001B3CA8">
        <w:rPr>
          <w:rFonts w:ascii="Calibri" w:eastAsia="Calibri" w:hAnsi="Calibri" w:cs="Calibri"/>
          <w:color w:val="000000"/>
          <w:sz w:val="20"/>
          <w:szCs w:val="20"/>
        </w:rPr>
        <w:t xml:space="preserve"> architecture for limited users using </w:t>
      </w:r>
      <w:r w:rsidRPr="001B3CA8">
        <w:rPr>
          <w:rFonts w:ascii="Calibri" w:eastAsia="Calibri" w:hAnsi="Calibri" w:cs="Calibri"/>
          <w:sz w:val="20"/>
          <w:szCs w:val="20"/>
        </w:rPr>
        <w:t>Windows</w:t>
      </w:r>
      <w:r w:rsidRPr="001B3CA8">
        <w:rPr>
          <w:rFonts w:ascii="Calibri" w:eastAsia="Calibri" w:hAnsi="Calibri" w:cs="Calibri"/>
          <w:color w:val="000000"/>
          <w:sz w:val="20"/>
          <w:szCs w:val="20"/>
        </w:rPr>
        <w:t xml:space="preserve"> Forms.</w:t>
      </w:r>
    </w:p>
    <w:p w14:paraId="0CC9CF2A"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Utilized ADO.NET to retrieve and manipulate database records.</w:t>
      </w:r>
    </w:p>
    <w:p w14:paraId="351D3255" w14:textId="77777777"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lastRenderedPageBreak/>
        <w:t xml:space="preserve">Worked on </w:t>
      </w:r>
      <w:r w:rsidRPr="001B3CA8">
        <w:rPr>
          <w:rFonts w:ascii="Calibri" w:eastAsia="Calibri" w:hAnsi="Calibri" w:cs="Calibri"/>
          <w:b/>
          <w:color w:val="000000"/>
          <w:sz w:val="20"/>
          <w:szCs w:val="20"/>
        </w:rPr>
        <w:t>Alert Management</w:t>
      </w:r>
      <w:r w:rsidRPr="001B3CA8">
        <w:rPr>
          <w:rFonts w:ascii="Calibri" w:eastAsia="Calibri" w:hAnsi="Calibri" w:cs="Calibri"/>
          <w:color w:val="000000"/>
          <w:sz w:val="20"/>
          <w:szCs w:val="20"/>
        </w:rPr>
        <w:t xml:space="preserve"> for Renewal Energy Project (for all </w:t>
      </w:r>
      <w:r w:rsidRPr="001B3CA8">
        <w:rPr>
          <w:rFonts w:ascii="Calibri" w:eastAsia="Calibri" w:hAnsi="Calibri" w:cs="Calibri"/>
          <w:sz w:val="20"/>
          <w:szCs w:val="20"/>
        </w:rPr>
        <w:t>kinds</w:t>
      </w:r>
      <w:r w:rsidRPr="001B3CA8">
        <w:rPr>
          <w:rFonts w:ascii="Calibri" w:eastAsia="Calibri" w:hAnsi="Calibri" w:cs="Calibri"/>
          <w:color w:val="000000"/>
          <w:sz w:val="20"/>
          <w:szCs w:val="20"/>
        </w:rPr>
        <w:t>) involved Development and enhancement of the alert rules system based on priority/severity, using C# class libraries running on .NET Framework 4.0</w:t>
      </w:r>
    </w:p>
    <w:p w14:paraId="0E1C12C3" w14:textId="77777777" w:rsidR="00690D47" w:rsidRDefault="00690D47">
      <w:pPr>
        <w:numPr>
          <w:ilvl w:val="0"/>
          <w:numId w:val="5"/>
        </w:numPr>
        <w:ind w:left="360"/>
        <w:rPr>
          <w:rFonts w:ascii="Calibri" w:eastAsia="Calibri" w:hAnsi="Calibri" w:cs="Calibri"/>
          <w:color w:val="000000"/>
          <w:sz w:val="20"/>
          <w:szCs w:val="20"/>
        </w:rPr>
      </w:pPr>
      <w:r w:rsidRPr="00690D47">
        <w:rPr>
          <w:rFonts w:ascii="Calibri" w:eastAsia="Calibri" w:hAnsi="Calibri" w:cs="Calibri"/>
          <w:color w:val="000000"/>
          <w:sz w:val="20"/>
          <w:szCs w:val="20"/>
        </w:rPr>
        <w:t>Deployed Windows Services using .NET Installer to monitor system alerts from REST/Web API endpoints, submitting data to MSMQ and SQL Database (Entity Framework) for analysis.</w:t>
      </w:r>
    </w:p>
    <w:p w14:paraId="50EFB49C" w14:textId="66086C20" w:rsidR="004A1917" w:rsidRPr="001B3CA8" w:rsidRDefault="00000000">
      <w:pPr>
        <w:numPr>
          <w:ilvl w:val="0"/>
          <w:numId w:val="5"/>
        </w:numPr>
        <w:ind w:left="360"/>
        <w:rPr>
          <w:rFonts w:ascii="Calibri" w:eastAsia="Calibri" w:hAnsi="Calibri" w:cs="Calibri"/>
          <w:color w:val="000000"/>
          <w:sz w:val="20"/>
          <w:szCs w:val="20"/>
        </w:rPr>
      </w:pPr>
      <w:r w:rsidRPr="001B3CA8">
        <w:rPr>
          <w:rFonts w:ascii="Calibri" w:eastAsia="Calibri" w:hAnsi="Calibri" w:cs="Calibri"/>
          <w:color w:val="000000"/>
          <w:sz w:val="20"/>
          <w:szCs w:val="20"/>
        </w:rPr>
        <w:t>Building a web-based dashboard for unified monitoring across Renewal Energy software systems, using ASP.NET MVC4, HTML5, CSS3, jQuery, JSON, and AJAX.</w:t>
      </w:r>
    </w:p>
    <w:p w14:paraId="16F095E6" w14:textId="77777777" w:rsidR="004A1917" w:rsidRPr="001B3CA8" w:rsidRDefault="00000000">
      <w:pPr>
        <w:numPr>
          <w:ilvl w:val="0"/>
          <w:numId w:val="5"/>
        </w:numPr>
        <w:ind w:left="360"/>
        <w:rPr>
          <w:rFonts w:ascii="Calibri" w:eastAsia="Calibri" w:hAnsi="Calibri" w:cs="Calibri"/>
          <w:sz w:val="20"/>
          <w:szCs w:val="20"/>
        </w:rPr>
      </w:pPr>
      <w:r w:rsidRPr="001B3CA8">
        <w:rPr>
          <w:rFonts w:ascii="Calibri" w:eastAsia="Calibri" w:hAnsi="Calibri" w:cs="Calibri"/>
          <w:sz w:val="20"/>
          <w:szCs w:val="20"/>
        </w:rPr>
        <w:t xml:space="preserve">Developed various features using </w:t>
      </w:r>
      <w:r w:rsidRPr="001B3CA8">
        <w:rPr>
          <w:rFonts w:ascii="Calibri" w:eastAsia="Calibri" w:hAnsi="Calibri" w:cs="Calibri"/>
          <w:b/>
          <w:sz w:val="20"/>
          <w:szCs w:val="20"/>
        </w:rPr>
        <w:t>Salesforce</w:t>
      </w:r>
      <w:r w:rsidRPr="001B3CA8">
        <w:rPr>
          <w:rFonts w:ascii="Calibri" w:eastAsia="Calibri" w:hAnsi="Calibri" w:cs="Calibri"/>
          <w:sz w:val="20"/>
          <w:szCs w:val="20"/>
        </w:rPr>
        <w:t xml:space="preserve"> Force.com (Apex), SFDC Database, InfoConnect APIs, JSON, Java Script like Individual record matching, Ability to export matching results into SFDC, Batch update capability, Reports Dashboard, and Find Similar Prospects – Businesses and Consumers</w:t>
      </w:r>
    </w:p>
    <w:p w14:paraId="4DBD6322"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Designed SOAP messages used in WCF to transfer information. Created Interfaced in C# to communicate through the WCF services.</w:t>
      </w:r>
    </w:p>
    <w:p w14:paraId="7590EBCF"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Used Web API as an ideal platform in building Restful applications on .NET Framework using SQL Server database as back-end along with the Entity Frameworks and LINQ to access the database.</w:t>
      </w:r>
    </w:p>
    <w:p w14:paraId="53B369F2"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Implementing the data access layer using Entity Framework Code First approach and writing queries using LINQ to Entity for data retrieval.</w:t>
      </w:r>
    </w:p>
    <w:p w14:paraId="24F44B99"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Used Telerik Controls and Infragistics Controls for rich data visualization while developing applications and AJAX to retrieve data and call web services for updating the partial page without reloading the complete page.</w:t>
      </w:r>
    </w:p>
    <w:p w14:paraId="4B04E886"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Database work involved, writing SQL statements as stored procedures cursors, and views, which were in turn called by the Data Access modules</w:t>
      </w:r>
    </w:p>
    <w:p w14:paraId="16594283" w14:textId="77777777"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Code refactoring &amp; cleaning up code.</w:t>
      </w:r>
    </w:p>
    <w:p w14:paraId="7959494B" w14:textId="75A0653B" w:rsidR="00690D47" w:rsidRPr="00690D47" w:rsidRDefault="00690D47" w:rsidP="00690D47">
      <w:pPr>
        <w:pStyle w:val="ListParagraph"/>
        <w:numPr>
          <w:ilvl w:val="0"/>
          <w:numId w:val="5"/>
        </w:numPr>
        <w:ind w:left="360"/>
        <w:rPr>
          <w:rFonts w:ascii="Calibri" w:eastAsia="Calibri" w:hAnsi="Calibri" w:cs="Calibri"/>
          <w:color w:val="000000"/>
        </w:rPr>
      </w:pPr>
      <w:r w:rsidRPr="00690D47">
        <w:rPr>
          <w:rFonts w:ascii="Calibri" w:eastAsia="Calibri" w:hAnsi="Calibri" w:cs="Calibri"/>
          <w:color w:val="000000"/>
        </w:rPr>
        <w:t>Designed reusable class libraries and implemented those classes using C#/Visual Basic .Net.</w:t>
      </w:r>
    </w:p>
    <w:p w14:paraId="715DBACE" w14:textId="77777777" w:rsidR="00690D47" w:rsidRPr="00690D47" w:rsidRDefault="00690D47" w:rsidP="00C37609">
      <w:pPr>
        <w:pStyle w:val="ListParagraph"/>
        <w:numPr>
          <w:ilvl w:val="0"/>
          <w:numId w:val="5"/>
        </w:numPr>
        <w:spacing w:line="360" w:lineRule="auto"/>
        <w:ind w:left="360"/>
        <w:rPr>
          <w:rFonts w:ascii="Calibri" w:eastAsia="Calibri" w:hAnsi="Calibri" w:cs="Calibri"/>
          <w:color w:val="000000"/>
        </w:rPr>
      </w:pPr>
      <w:r w:rsidRPr="00690D47">
        <w:rPr>
          <w:rFonts w:ascii="Calibri" w:eastAsia="Calibri" w:hAnsi="Calibri" w:cs="Calibri"/>
          <w:color w:val="000000"/>
        </w:rPr>
        <w:t>Build Releases and on-site communication.</w:t>
      </w:r>
    </w:p>
    <w:p w14:paraId="5281B753" w14:textId="4097F196"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Cyber Infrastructure Pvt. Ltd</w:t>
      </w:r>
      <w:r w:rsidR="003110E1">
        <w:rPr>
          <w:rFonts w:ascii="Calibri" w:eastAsia="Calibri" w:hAnsi="Calibri" w:cs="Calibri"/>
          <w:b/>
          <w:sz w:val="20"/>
          <w:szCs w:val="20"/>
        </w:rPr>
        <w:t>.</w:t>
      </w:r>
      <w:r w:rsidR="003110E1" w:rsidRPr="001B3CA8">
        <w:rPr>
          <w:rFonts w:ascii="Calibri" w:eastAsia="Calibri" w:hAnsi="Calibri" w:cs="Calibri"/>
          <w:b/>
          <w:sz w:val="20"/>
          <w:szCs w:val="20"/>
        </w:rPr>
        <w:t>, India (Indore)</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Dec </w:t>
      </w:r>
      <w:r w:rsidRPr="001B3CA8">
        <w:rPr>
          <w:rFonts w:ascii="Calibri" w:eastAsia="Calibri" w:hAnsi="Calibri" w:cs="Calibri"/>
          <w:b/>
          <w:sz w:val="20"/>
          <w:szCs w:val="20"/>
        </w:rPr>
        <w:t>2010</w:t>
      </w:r>
      <w:r w:rsidR="00996C9C" w:rsidRPr="001B3CA8">
        <w:rPr>
          <w:rFonts w:ascii="Calibri" w:eastAsia="Calibri" w:hAnsi="Calibri" w:cs="Calibri"/>
          <w:b/>
          <w:sz w:val="20"/>
          <w:szCs w:val="20"/>
        </w:rPr>
        <w:t xml:space="preserve"> </w:t>
      </w:r>
      <w:r w:rsidRPr="001B3CA8">
        <w:rPr>
          <w:rFonts w:ascii="Calibri" w:eastAsia="Calibri" w:hAnsi="Calibri" w:cs="Calibri"/>
          <w:b/>
          <w:sz w:val="20"/>
          <w:szCs w:val="20"/>
        </w:rPr>
        <w:t>-</w:t>
      </w:r>
      <w:r w:rsidR="00996C9C" w:rsidRPr="001B3CA8">
        <w:rPr>
          <w:rFonts w:ascii="Calibri" w:eastAsia="Calibri" w:hAnsi="Calibri" w:cs="Calibri"/>
          <w:b/>
          <w:sz w:val="20"/>
          <w:szCs w:val="20"/>
        </w:rPr>
        <w:t xml:space="preserve"> Jun </w:t>
      </w:r>
      <w:r w:rsidRPr="001B3CA8">
        <w:rPr>
          <w:rFonts w:ascii="Calibri" w:eastAsia="Calibri" w:hAnsi="Calibri" w:cs="Calibri"/>
          <w:b/>
          <w:sz w:val="20"/>
          <w:szCs w:val="20"/>
        </w:rPr>
        <w:t>2011</w:t>
      </w:r>
    </w:p>
    <w:p w14:paraId="5562CA03"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Role: Sr. Software Developer</w:t>
      </w:r>
    </w:p>
    <w:p w14:paraId="49ECB8BF" w14:textId="36C0E04C" w:rsidR="004A1917" w:rsidRPr="001B3CA8" w:rsidRDefault="00996C9C">
      <w:pPr>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ASP.Net, C#.Net, .Net Framework 3.5, SQL Server 2008, JavaScript, jQuery, CSS</w:t>
      </w:r>
    </w:p>
    <w:p w14:paraId="19784132"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Responsibilities:</w:t>
      </w:r>
    </w:p>
    <w:p w14:paraId="19ADDF9A" w14:textId="44AC43E6" w:rsidR="00690D47" w:rsidRPr="00690D47" w:rsidRDefault="00690D47" w:rsidP="00690D47">
      <w:pPr>
        <w:pStyle w:val="ListParagraph"/>
        <w:numPr>
          <w:ilvl w:val="0"/>
          <w:numId w:val="17"/>
        </w:numPr>
        <w:ind w:left="360"/>
        <w:rPr>
          <w:rFonts w:ascii="Calibri" w:eastAsia="Calibri" w:hAnsi="Calibri" w:cs="Calibri"/>
          <w:color w:val="000000"/>
        </w:rPr>
      </w:pPr>
      <w:r w:rsidRPr="00690D47">
        <w:rPr>
          <w:rFonts w:ascii="Calibri" w:eastAsia="Calibri" w:hAnsi="Calibri" w:cs="Calibri" w:hint="eastAsia"/>
          <w:color w:val="000000"/>
        </w:rPr>
        <w:t>Developed data access and business logic layers using C# and .NET 3.5.</w:t>
      </w:r>
    </w:p>
    <w:p w14:paraId="3E67DAD2" w14:textId="14E4F511" w:rsidR="00690D47" w:rsidRPr="00690D47" w:rsidRDefault="00690D47" w:rsidP="00690D47">
      <w:pPr>
        <w:pStyle w:val="ListParagraph"/>
        <w:numPr>
          <w:ilvl w:val="0"/>
          <w:numId w:val="17"/>
        </w:numPr>
        <w:ind w:left="360"/>
        <w:rPr>
          <w:rFonts w:ascii="Calibri" w:eastAsia="Calibri" w:hAnsi="Calibri" w:cs="Calibri"/>
          <w:color w:val="000000"/>
        </w:rPr>
      </w:pPr>
      <w:r w:rsidRPr="00690D47">
        <w:rPr>
          <w:rFonts w:ascii="Calibri" w:eastAsia="Calibri" w:hAnsi="Calibri" w:cs="Calibri" w:hint="eastAsia"/>
          <w:color w:val="000000"/>
        </w:rPr>
        <w:t>Analyzed client specifications and implemented solutions based on requirements.</w:t>
      </w:r>
    </w:p>
    <w:p w14:paraId="31428A9C" w14:textId="719796D7" w:rsidR="00690D47" w:rsidRPr="00690D47" w:rsidRDefault="00690D47" w:rsidP="00690D47">
      <w:pPr>
        <w:pStyle w:val="ListParagraph"/>
        <w:numPr>
          <w:ilvl w:val="0"/>
          <w:numId w:val="17"/>
        </w:numPr>
        <w:ind w:left="360"/>
        <w:rPr>
          <w:rFonts w:ascii="Calibri" w:eastAsia="Calibri" w:hAnsi="Calibri" w:cs="Calibri"/>
          <w:color w:val="000000"/>
        </w:rPr>
      </w:pPr>
      <w:r w:rsidRPr="00690D47">
        <w:rPr>
          <w:rFonts w:ascii="Calibri" w:eastAsia="Calibri" w:hAnsi="Calibri" w:cs="Calibri" w:hint="eastAsia"/>
          <w:color w:val="000000"/>
        </w:rPr>
        <w:t>Utilized LINQ to SQL for database connectivity in ASP.NET web applications.</w:t>
      </w:r>
    </w:p>
    <w:p w14:paraId="60CC5C6F" w14:textId="358D1B61" w:rsidR="00690D47" w:rsidRPr="00690D47" w:rsidRDefault="00690D47" w:rsidP="00690D47">
      <w:pPr>
        <w:pStyle w:val="ListParagraph"/>
        <w:numPr>
          <w:ilvl w:val="0"/>
          <w:numId w:val="17"/>
        </w:numPr>
        <w:ind w:left="360"/>
        <w:rPr>
          <w:rFonts w:ascii="Calibri" w:eastAsia="Calibri" w:hAnsi="Calibri" w:cs="Calibri"/>
          <w:color w:val="000000"/>
        </w:rPr>
      </w:pPr>
      <w:r w:rsidRPr="00690D47">
        <w:rPr>
          <w:rFonts w:ascii="Calibri" w:eastAsia="Calibri" w:hAnsi="Calibri" w:cs="Calibri" w:hint="eastAsia"/>
          <w:color w:val="000000"/>
        </w:rPr>
        <w:t>Implemented client-side validations using jQuery and ASP.NET validation controls.</w:t>
      </w:r>
    </w:p>
    <w:p w14:paraId="725B75DA" w14:textId="619C2460" w:rsidR="004A1917" w:rsidRPr="00690D47" w:rsidRDefault="00690D47" w:rsidP="00C37609">
      <w:pPr>
        <w:pStyle w:val="ListParagraph"/>
        <w:numPr>
          <w:ilvl w:val="0"/>
          <w:numId w:val="17"/>
        </w:numPr>
        <w:spacing w:line="360" w:lineRule="auto"/>
        <w:ind w:left="360"/>
        <w:rPr>
          <w:rFonts w:ascii="Calibri" w:eastAsia="Calibri" w:hAnsi="Calibri" w:cs="Calibri"/>
          <w:b/>
        </w:rPr>
      </w:pPr>
      <w:r w:rsidRPr="00690D47">
        <w:rPr>
          <w:rFonts w:ascii="Calibri" w:eastAsia="Calibri" w:hAnsi="Calibri" w:cs="Calibri" w:hint="eastAsia"/>
          <w:color w:val="000000"/>
        </w:rPr>
        <w:t>Conducted unit testing and resolved bugs for optimal functionality.</w:t>
      </w:r>
    </w:p>
    <w:p w14:paraId="675F3FFF" w14:textId="356F2650" w:rsidR="004A1917" w:rsidRPr="001B3CA8" w:rsidRDefault="00000000" w:rsidP="00C37609">
      <w:pPr>
        <w:rPr>
          <w:rFonts w:ascii="Calibri" w:eastAsia="Calibri" w:hAnsi="Calibri" w:cs="Calibri"/>
          <w:b/>
          <w:sz w:val="20"/>
          <w:szCs w:val="20"/>
        </w:rPr>
      </w:pPr>
      <w:r w:rsidRPr="001B3CA8">
        <w:rPr>
          <w:rFonts w:ascii="Calibri" w:eastAsia="Calibri" w:hAnsi="Calibri" w:cs="Calibri"/>
          <w:b/>
          <w:sz w:val="20"/>
          <w:szCs w:val="20"/>
        </w:rPr>
        <w:t>Eclat Infotech Pvt. Ltd.</w:t>
      </w:r>
      <w:r w:rsidR="003110E1" w:rsidRPr="001B3CA8">
        <w:rPr>
          <w:rFonts w:ascii="Calibri" w:eastAsia="Calibri" w:hAnsi="Calibri" w:cs="Calibri"/>
          <w:b/>
          <w:sz w:val="20"/>
          <w:szCs w:val="20"/>
        </w:rPr>
        <w:t>, India (Indore)</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Apr </w:t>
      </w:r>
      <w:r w:rsidRPr="001B3CA8">
        <w:rPr>
          <w:rFonts w:ascii="Calibri" w:eastAsia="Calibri" w:hAnsi="Calibri" w:cs="Calibri"/>
          <w:b/>
          <w:sz w:val="20"/>
          <w:szCs w:val="20"/>
        </w:rPr>
        <w:t>2010-</w:t>
      </w:r>
      <w:r w:rsidR="00996C9C" w:rsidRPr="001B3CA8">
        <w:rPr>
          <w:rFonts w:ascii="Calibri" w:eastAsia="Calibri" w:hAnsi="Calibri" w:cs="Calibri"/>
          <w:b/>
          <w:sz w:val="20"/>
          <w:szCs w:val="20"/>
        </w:rPr>
        <w:t xml:space="preserve"> Nov </w:t>
      </w:r>
      <w:r w:rsidRPr="001B3CA8">
        <w:rPr>
          <w:rFonts w:ascii="Calibri" w:eastAsia="Calibri" w:hAnsi="Calibri" w:cs="Calibri"/>
          <w:b/>
          <w:sz w:val="20"/>
          <w:szCs w:val="20"/>
        </w:rPr>
        <w:t>2010</w:t>
      </w:r>
    </w:p>
    <w:p w14:paraId="4C271618"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Role: .NET Developer</w:t>
      </w:r>
    </w:p>
    <w:p w14:paraId="1287653F" w14:textId="0C2F3475" w:rsidR="004A1917" w:rsidRPr="001B3CA8" w:rsidRDefault="00996C9C">
      <w:pPr>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C#.Net, WCF, LINQ, AJAX, MS-SQL Server 2008, iTextSharp</w:t>
      </w:r>
    </w:p>
    <w:p w14:paraId="6F43E326"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 xml:space="preserve">Responsibilities: </w:t>
      </w:r>
    </w:p>
    <w:p w14:paraId="39F92448" w14:textId="7236A43F" w:rsidR="001B3CA8" w:rsidRPr="001B3CA8" w:rsidRDefault="001B3CA8" w:rsidP="001B3CA8">
      <w:pPr>
        <w:pStyle w:val="ListParagraph"/>
        <w:numPr>
          <w:ilvl w:val="0"/>
          <w:numId w:val="14"/>
        </w:numPr>
        <w:ind w:left="360"/>
        <w:rPr>
          <w:rFonts w:ascii="Calibri" w:eastAsia="Calibri" w:hAnsi="Calibri" w:cs="Calibri"/>
          <w:color w:val="000000"/>
        </w:rPr>
      </w:pPr>
      <w:r w:rsidRPr="001B3CA8">
        <w:rPr>
          <w:rFonts w:ascii="Calibri" w:eastAsia="Calibri" w:hAnsi="Calibri" w:cs="Calibri" w:hint="eastAsia"/>
          <w:color w:val="000000"/>
        </w:rPr>
        <w:t>Analyzed client specifications and implemented solutions using C#, WCF, and SQL Server.</w:t>
      </w:r>
    </w:p>
    <w:p w14:paraId="60E4D331" w14:textId="77777777" w:rsidR="001B3CA8" w:rsidRPr="001B3CA8" w:rsidRDefault="001B3CA8" w:rsidP="001B3CA8">
      <w:pPr>
        <w:pStyle w:val="ListParagraph"/>
        <w:numPr>
          <w:ilvl w:val="0"/>
          <w:numId w:val="14"/>
        </w:numPr>
        <w:ind w:left="360"/>
        <w:rPr>
          <w:rFonts w:ascii="Calibri" w:eastAsia="Calibri" w:hAnsi="Calibri" w:cs="Calibri"/>
          <w:color w:val="000000"/>
        </w:rPr>
      </w:pPr>
      <w:r w:rsidRPr="001B3CA8">
        <w:rPr>
          <w:rFonts w:ascii="Calibri" w:eastAsia="Calibri" w:hAnsi="Calibri" w:cs="Calibri" w:hint="eastAsia"/>
          <w:color w:val="000000"/>
        </w:rPr>
        <w:t>Designed business logic with OOP principles, leveraging abstract classes and interfaces.</w:t>
      </w:r>
    </w:p>
    <w:p w14:paraId="4315DB5D" w14:textId="6B882448" w:rsidR="001B3CA8" w:rsidRPr="001B3CA8" w:rsidRDefault="001B3CA8" w:rsidP="001B3CA8">
      <w:pPr>
        <w:pStyle w:val="ListParagraph"/>
        <w:numPr>
          <w:ilvl w:val="0"/>
          <w:numId w:val="14"/>
        </w:numPr>
        <w:ind w:left="360"/>
        <w:rPr>
          <w:rFonts w:ascii="Calibri" w:eastAsia="Calibri" w:hAnsi="Calibri" w:cs="Calibri"/>
          <w:color w:val="000000"/>
        </w:rPr>
      </w:pPr>
      <w:r w:rsidRPr="001B3CA8">
        <w:rPr>
          <w:rFonts w:ascii="Calibri" w:eastAsia="Calibri" w:hAnsi="Calibri" w:cs="Calibri" w:hint="eastAsia"/>
          <w:color w:val="000000"/>
        </w:rPr>
        <w:t>Developed and generated reports using DevExpress and iTextSharp.</w:t>
      </w:r>
    </w:p>
    <w:p w14:paraId="0CFE1707" w14:textId="655F2D24" w:rsidR="004A1917" w:rsidRPr="001B3CA8" w:rsidRDefault="001B3CA8" w:rsidP="00C37609">
      <w:pPr>
        <w:pStyle w:val="ListParagraph"/>
        <w:numPr>
          <w:ilvl w:val="0"/>
          <w:numId w:val="14"/>
        </w:numPr>
        <w:spacing w:line="360" w:lineRule="auto"/>
        <w:ind w:left="360"/>
        <w:rPr>
          <w:rFonts w:ascii="Calibri" w:eastAsia="Calibri" w:hAnsi="Calibri" w:cs="Calibri"/>
          <w:b/>
        </w:rPr>
      </w:pPr>
      <w:r w:rsidRPr="001B3CA8">
        <w:rPr>
          <w:rFonts w:ascii="Calibri" w:eastAsia="Calibri" w:hAnsi="Calibri" w:cs="Calibri" w:hint="eastAsia"/>
          <w:color w:val="000000"/>
        </w:rPr>
        <w:t>Performed unit testing and deployed build solutions for production.</w:t>
      </w:r>
    </w:p>
    <w:p w14:paraId="0AC60C6A" w14:textId="5307665A"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 xml:space="preserve">Black Soft, India (Indore) </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C37609">
        <w:rPr>
          <w:rFonts w:ascii="Calibri" w:eastAsia="Calibri" w:hAnsi="Calibri" w:cs="Calibri"/>
          <w:b/>
          <w:sz w:val="20"/>
          <w:szCs w:val="20"/>
        </w:rPr>
        <w:tab/>
      </w:r>
      <w:r w:rsidR="00996C9C" w:rsidRPr="001B3CA8">
        <w:rPr>
          <w:rFonts w:ascii="Calibri" w:eastAsia="Calibri" w:hAnsi="Calibri" w:cs="Calibri"/>
          <w:b/>
          <w:sz w:val="20"/>
          <w:szCs w:val="20"/>
        </w:rPr>
        <w:t xml:space="preserve">Oct </w:t>
      </w:r>
      <w:r w:rsidRPr="001B3CA8">
        <w:rPr>
          <w:rFonts w:ascii="Calibri" w:eastAsia="Calibri" w:hAnsi="Calibri" w:cs="Calibri"/>
          <w:b/>
          <w:sz w:val="20"/>
          <w:szCs w:val="20"/>
        </w:rPr>
        <w:t>2009</w:t>
      </w:r>
      <w:r w:rsidR="00996C9C" w:rsidRPr="001B3CA8">
        <w:rPr>
          <w:rFonts w:ascii="Calibri" w:eastAsia="Calibri" w:hAnsi="Calibri" w:cs="Calibri"/>
          <w:b/>
          <w:sz w:val="20"/>
          <w:szCs w:val="20"/>
        </w:rPr>
        <w:t xml:space="preserve"> </w:t>
      </w:r>
      <w:r w:rsidRPr="001B3CA8">
        <w:rPr>
          <w:rFonts w:ascii="Calibri" w:eastAsia="Calibri" w:hAnsi="Calibri" w:cs="Calibri"/>
          <w:b/>
          <w:sz w:val="20"/>
          <w:szCs w:val="20"/>
        </w:rPr>
        <w:t>-</w:t>
      </w:r>
      <w:r w:rsidR="00996C9C" w:rsidRPr="001B3CA8">
        <w:rPr>
          <w:rFonts w:ascii="Calibri" w:eastAsia="Calibri" w:hAnsi="Calibri" w:cs="Calibri"/>
          <w:b/>
          <w:sz w:val="20"/>
          <w:szCs w:val="20"/>
        </w:rPr>
        <w:t xml:space="preserve"> Mar </w:t>
      </w:r>
      <w:r w:rsidRPr="001B3CA8">
        <w:rPr>
          <w:rFonts w:ascii="Calibri" w:eastAsia="Calibri" w:hAnsi="Calibri" w:cs="Calibri"/>
          <w:b/>
          <w:sz w:val="20"/>
          <w:szCs w:val="20"/>
        </w:rPr>
        <w:t>2010</w:t>
      </w:r>
    </w:p>
    <w:p w14:paraId="6AD6E535"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Role: Software Developer</w:t>
      </w:r>
    </w:p>
    <w:p w14:paraId="51240845" w14:textId="27DF77CE" w:rsidR="004A1917" w:rsidRPr="001B3CA8" w:rsidRDefault="00996C9C">
      <w:pPr>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ASP.net, JavaScript, C#, Visual Studio 2008, SQL Server 2005, CSS</w:t>
      </w:r>
    </w:p>
    <w:p w14:paraId="6E5E1169"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Responsibilities:</w:t>
      </w:r>
    </w:p>
    <w:p w14:paraId="3568D17D" w14:textId="77777777" w:rsidR="00690D47" w:rsidRPr="00690D47" w:rsidRDefault="00690D47" w:rsidP="00690D47">
      <w:pPr>
        <w:pStyle w:val="ListParagraph"/>
        <w:numPr>
          <w:ilvl w:val="0"/>
          <w:numId w:val="15"/>
        </w:numPr>
        <w:ind w:left="360"/>
        <w:rPr>
          <w:rFonts w:ascii="Calibri" w:eastAsia="Calibri" w:hAnsi="Calibri" w:cs="Calibri"/>
          <w:color w:val="000000"/>
        </w:rPr>
      </w:pPr>
      <w:r w:rsidRPr="00690D47">
        <w:rPr>
          <w:rFonts w:ascii="Calibri" w:eastAsia="Calibri" w:hAnsi="Calibri" w:cs="Calibri"/>
          <w:color w:val="000000"/>
        </w:rPr>
        <w:t>Analyzed client specifications and developed websites using ASP.NET, CSS, and JavaScript.</w:t>
      </w:r>
    </w:p>
    <w:p w14:paraId="113970DE" w14:textId="39EC3757" w:rsidR="00690D47" w:rsidRPr="00690D47" w:rsidRDefault="00690D47" w:rsidP="00690D47">
      <w:pPr>
        <w:pStyle w:val="ListParagraph"/>
        <w:numPr>
          <w:ilvl w:val="0"/>
          <w:numId w:val="15"/>
        </w:numPr>
        <w:ind w:left="360"/>
        <w:rPr>
          <w:rFonts w:ascii="Calibri" w:eastAsia="Calibri" w:hAnsi="Calibri" w:cs="Calibri"/>
          <w:color w:val="000000"/>
        </w:rPr>
      </w:pPr>
      <w:r w:rsidRPr="00690D47">
        <w:rPr>
          <w:rFonts w:ascii="Calibri" w:eastAsia="Calibri" w:hAnsi="Calibri" w:cs="Calibri" w:hint="eastAsia"/>
          <w:color w:val="000000"/>
        </w:rPr>
        <w:t>Conducted unit testing, bug fixing, and ensured efficient code implementation.</w:t>
      </w:r>
    </w:p>
    <w:p w14:paraId="63ABC0EC" w14:textId="34B97C89" w:rsidR="00690D47" w:rsidRPr="00690D47" w:rsidRDefault="00690D47" w:rsidP="00690D47">
      <w:pPr>
        <w:pStyle w:val="ListParagraph"/>
        <w:numPr>
          <w:ilvl w:val="0"/>
          <w:numId w:val="15"/>
        </w:numPr>
        <w:ind w:left="360"/>
        <w:rPr>
          <w:rFonts w:ascii="Calibri" w:eastAsia="Calibri" w:hAnsi="Calibri" w:cs="Calibri"/>
          <w:color w:val="000000"/>
        </w:rPr>
      </w:pPr>
      <w:r w:rsidRPr="00690D47">
        <w:rPr>
          <w:rFonts w:ascii="Calibri" w:eastAsia="Calibri" w:hAnsi="Calibri" w:cs="Calibri" w:hint="eastAsia"/>
          <w:color w:val="000000"/>
        </w:rPr>
        <w:t>Maintained and upgraded existing applications, working with SQL (stored procedures, tables, views).</w:t>
      </w:r>
    </w:p>
    <w:p w14:paraId="7C059997" w14:textId="4077BDC8" w:rsidR="004A1917" w:rsidRPr="00690D47" w:rsidRDefault="00690D47" w:rsidP="00C37609">
      <w:pPr>
        <w:pStyle w:val="ListParagraph"/>
        <w:numPr>
          <w:ilvl w:val="0"/>
          <w:numId w:val="15"/>
        </w:numPr>
        <w:spacing w:line="360" w:lineRule="auto"/>
        <w:ind w:left="360"/>
        <w:rPr>
          <w:rFonts w:ascii="Calibri" w:eastAsia="Calibri" w:hAnsi="Calibri" w:cs="Calibri"/>
          <w:b/>
        </w:rPr>
      </w:pPr>
      <w:r w:rsidRPr="00690D47">
        <w:rPr>
          <w:rFonts w:ascii="Calibri" w:eastAsia="Calibri" w:hAnsi="Calibri" w:cs="Calibri" w:hint="eastAsia"/>
          <w:color w:val="000000"/>
        </w:rPr>
        <w:t>Collaborated with developers, UX designers, and business analysts to meet project requirements.</w:t>
      </w:r>
    </w:p>
    <w:p w14:paraId="7DE23E12" w14:textId="66FADA5C"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Slick Infotech Pvt. Ltd.</w:t>
      </w:r>
      <w:r w:rsidR="003110E1" w:rsidRPr="001B3CA8">
        <w:rPr>
          <w:rFonts w:ascii="Calibri" w:eastAsia="Calibri" w:hAnsi="Calibri" w:cs="Calibri"/>
          <w:b/>
          <w:sz w:val="20"/>
          <w:szCs w:val="20"/>
        </w:rPr>
        <w:t>, India (Indore)</w:t>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Pr="001B3CA8">
        <w:rPr>
          <w:rFonts w:ascii="Calibri" w:eastAsia="Calibri" w:hAnsi="Calibri" w:cs="Calibri"/>
          <w:b/>
          <w:sz w:val="20"/>
          <w:szCs w:val="20"/>
        </w:rPr>
        <w:tab/>
      </w:r>
      <w:r w:rsidR="00B97780" w:rsidRPr="001B3CA8">
        <w:rPr>
          <w:rFonts w:ascii="Calibri" w:eastAsia="Calibri" w:hAnsi="Calibri" w:cs="Calibri"/>
          <w:b/>
          <w:sz w:val="20"/>
          <w:szCs w:val="20"/>
        </w:rPr>
        <w:tab/>
      </w:r>
      <w:r w:rsidR="00996C9C" w:rsidRPr="001B3CA8">
        <w:rPr>
          <w:rFonts w:ascii="Calibri" w:eastAsia="Calibri" w:hAnsi="Calibri" w:cs="Calibri"/>
          <w:b/>
          <w:sz w:val="20"/>
          <w:szCs w:val="20"/>
        </w:rPr>
        <w:t xml:space="preserve">Jul </w:t>
      </w:r>
      <w:r w:rsidRPr="001B3CA8">
        <w:rPr>
          <w:rFonts w:ascii="Calibri" w:eastAsia="Calibri" w:hAnsi="Calibri" w:cs="Calibri"/>
          <w:b/>
          <w:sz w:val="20"/>
          <w:szCs w:val="20"/>
        </w:rPr>
        <w:t>2008</w:t>
      </w:r>
      <w:r w:rsidR="00996C9C" w:rsidRPr="001B3CA8">
        <w:rPr>
          <w:rFonts w:ascii="Calibri" w:eastAsia="Calibri" w:hAnsi="Calibri" w:cs="Calibri"/>
          <w:b/>
          <w:sz w:val="20"/>
          <w:szCs w:val="20"/>
        </w:rPr>
        <w:t xml:space="preserve"> </w:t>
      </w:r>
      <w:r w:rsidRPr="001B3CA8">
        <w:rPr>
          <w:rFonts w:ascii="Calibri" w:eastAsia="Calibri" w:hAnsi="Calibri" w:cs="Calibri"/>
          <w:b/>
          <w:sz w:val="20"/>
          <w:szCs w:val="20"/>
        </w:rPr>
        <w:t>-</w:t>
      </w:r>
      <w:r w:rsidR="00996C9C" w:rsidRPr="001B3CA8">
        <w:rPr>
          <w:rFonts w:ascii="Calibri" w:eastAsia="Calibri" w:hAnsi="Calibri" w:cs="Calibri"/>
          <w:b/>
          <w:sz w:val="20"/>
          <w:szCs w:val="20"/>
        </w:rPr>
        <w:t xml:space="preserve"> Oct </w:t>
      </w:r>
      <w:r w:rsidRPr="001B3CA8">
        <w:rPr>
          <w:rFonts w:ascii="Calibri" w:eastAsia="Calibri" w:hAnsi="Calibri" w:cs="Calibri"/>
          <w:b/>
          <w:sz w:val="20"/>
          <w:szCs w:val="20"/>
        </w:rPr>
        <w:t>2009</w:t>
      </w:r>
    </w:p>
    <w:p w14:paraId="6B74416E"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Role: Software Developer</w:t>
      </w:r>
    </w:p>
    <w:p w14:paraId="65FF13C4" w14:textId="09408A2E" w:rsidR="004A1917" w:rsidRPr="001B3CA8" w:rsidRDefault="00996C9C">
      <w:pPr>
        <w:rPr>
          <w:rFonts w:ascii="Calibri" w:eastAsia="Calibri" w:hAnsi="Calibri" w:cs="Calibri"/>
          <w:sz w:val="20"/>
          <w:szCs w:val="20"/>
        </w:rPr>
      </w:pPr>
      <w:r w:rsidRPr="001B3CA8">
        <w:rPr>
          <w:rFonts w:ascii="Calibri" w:eastAsia="Calibri" w:hAnsi="Calibri" w:cs="Calibri"/>
          <w:b/>
          <w:sz w:val="20"/>
          <w:szCs w:val="20"/>
        </w:rPr>
        <w:t>Tools &amp; Technologies:</w:t>
      </w:r>
      <w:r w:rsidRPr="001B3CA8">
        <w:rPr>
          <w:rFonts w:ascii="Calibri" w:eastAsia="Calibri" w:hAnsi="Calibri" w:cs="Calibri"/>
          <w:sz w:val="20"/>
          <w:szCs w:val="20"/>
        </w:rPr>
        <w:t xml:space="preserve"> ASP.net, C#, Visual Studio 2005, SQL Server 2000, VB6, CRYSTAL REPORT 8.5</w:t>
      </w:r>
    </w:p>
    <w:p w14:paraId="05A63B52" w14:textId="77777777" w:rsidR="004A1917" w:rsidRPr="001B3CA8" w:rsidRDefault="00000000">
      <w:pPr>
        <w:rPr>
          <w:rFonts w:ascii="Calibri" w:eastAsia="Calibri" w:hAnsi="Calibri" w:cs="Calibri"/>
          <w:b/>
          <w:sz w:val="20"/>
          <w:szCs w:val="20"/>
        </w:rPr>
      </w:pPr>
      <w:r w:rsidRPr="001B3CA8">
        <w:rPr>
          <w:rFonts w:ascii="Calibri" w:eastAsia="Calibri" w:hAnsi="Calibri" w:cs="Calibri"/>
          <w:b/>
          <w:sz w:val="20"/>
          <w:szCs w:val="20"/>
        </w:rPr>
        <w:t>Responsibilities:</w:t>
      </w:r>
    </w:p>
    <w:p w14:paraId="5FB9F7CA" w14:textId="77777777" w:rsidR="00690D47" w:rsidRPr="00690D47" w:rsidRDefault="00690D47" w:rsidP="00690D47">
      <w:pPr>
        <w:pStyle w:val="ListParagraph"/>
        <w:numPr>
          <w:ilvl w:val="0"/>
          <w:numId w:val="16"/>
        </w:numPr>
        <w:ind w:left="360"/>
        <w:rPr>
          <w:rFonts w:ascii="Calibri" w:eastAsia="Calibri" w:hAnsi="Calibri" w:cs="Calibri"/>
          <w:color w:val="000000"/>
        </w:rPr>
      </w:pPr>
      <w:r w:rsidRPr="00690D47">
        <w:rPr>
          <w:rFonts w:ascii="Calibri" w:eastAsia="Calibri" w:hAnsi="Calibri" w:cs="Calibri"/>
          <w:color w:val="000000"/>
        </w:rPr>
        <w:t>Analyzed client specifications and collaborated with developers to modify code and create new reports.</w:t>
      </w:r>
    </w:p>
    <w:p w14:paraId="7C63F006" w14:textId="1C8DFF40" w:rsidR="00690D47" w:rsidRPr="00690D47" w:rsidRDefault="00690D47" w:rsidP="00690D47">
      <w:pPr>
        <w:pStyle w:val="ListParagraph"/>
        <w:numPr>
          <w:ilvl w:val="0"/>
          <w:numId w:val="16"/>
        </w:numPr>
        <w:ind w:left="360"/>
        <w:rPr>
          <w:rFonts w:ascii="Calibri" w:eastAsia="Calibri" w:hAnsi="Calibri" w:cs="Calibri"/>
          <w:color w:val="000000"/>
        </w:rPr>
      </w:pPr>
      <w:r w:rsidRPr="00690D47">
        <w:rPr>
          <w:rFonts w:ascii="Calibri" w:eastAsia="Calibri" w:hAnsi="Calibri" w:cs="Calibri" w:hint="eastAsia"/>
          <w:color w:val="000000"/>
        </w:rPr>
        <w:t>Assisted in testing and development of ERP applications and sales reports.</w:t>
      </w:r>
    </w:p>
    <w:p w14:paraId="20FC08BF" w14:textId="4622A608" w:rsidR="00690D47" w:rsidRPr="00690D47" w:rsidRDefault="00690D47" w:rsidP="00690D47">
      <w:pPr>
        <w:pStyle w:val="ListParagraph"/>
        <w:numPr>
          <w:ilvl w:val="0"/>
          <w:numId w:val="16"/>
        </w:numPr>
        <w:ind w:left="360"/>
        <w:rPr>
          <w:rFonts w:ascii="Calibri" w:eastAsia="Calibri" w:hAnsi="Calibri" w:cs="Calibri"/>
          <w:color w:val="000000"/>
        </w:rPr>
      </w:pPr>
      <w:r w:rsidRPr="00690D47">
        <w:rPr>
          <w:rFonts w:ascii="Calibri" w:eastAsia="Calibri" w:hAnsi="Calibri" w:cs="Calibri" w:hint="eastAsia"/>
          <w:color w:val="000000"/>
        </w:rPr>
        <w:t>Worked with databases, writing SQL queries, stored procedures, and views.</w:t>
      </w:r>
    </w:p>
    <w:p w14:paraId="71B974D0" w14:textId="0449E903" w:rsidR="004A1917" w:rsidRPr="00690D47" w:rsidRDefault="00690D47" w:rsidP="00690D47">
      <w:pPr>
        <w:pStyle w:val="ListParagraph"/>
        <w:numPr>
          <w:ilvl w:val="0"/>
          <w:numId w:val="16"/>
        </w:numPr>
        <w:ind w:left="360"/>
        <w:rPr>
          <w:rFonts w:ascii="Calibri" w:eastAsia="Calibri" w:hAnsi="Calibri" w:cs="Calibri"/>
          <w:b/>
          <w:sz w:val="22"/>
          <w:szCs w:val="22"/>
        </w:rPr>
      </w:pPr>
      <w:r w:rsidRPr="00690D47">
        <w:rPr>
          <w:rFonts w:ascii="Calibri" w:eastAsia="Calibri" w:hAnsi="Calibri" w:cs="Calibri" w:hint="eastAsia"/>
          <w:color w:val="000000"/>
        </w:rPr>
        <w:t>Conducted unit testing and resolved bugs to ensure application functionality.</w:t>
      </w:r>
    </w:p>
    <w:sectPr w:rsidR="004A1917" w:rsidRPr="00690D47">
      <w:footerReference w:type="default" r:id="rId12"/>
      <w:pgSz w:w="11907" w:h="16839"/>
      <w:pgMar w:top="810" w:right="837" w:bottom="540" w:left="99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9D1AD" w14:textId="77777777" w:rsidR="003C2B55" w:rsidRDefault="003C2B55">
      <w:r>
        <w:separator/>
      </w:r>
    </w:p>
  </w:endnote>
  <w:endnote w:type="continuationSeparator" w:id="0">
    <w:p w14:paraId="3C76AFD1" w14:textId="77777777" w:rsidR="003C2B55" w:rsidRDefault="003C2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970A4" w14:textId="77777777" w:rsidR="004A1917" w:rsidRDefault="00000000">
    <w:pPr>
      <w:tabs>
        <w:tab w:val="center" w:pos="4680"/>
        <w:tab w:val="right" w:pos="9360"/>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sidR="00B4765A">
      <w:rPr>
        <w:rFonts w:ascii="Times New Roman" w:eastAsia="Times New Roman" w:hAnsi="Times New Roman" w:cs="Times New Roman"/>
        <w:b/>
        <w:noProof/>
        <w:color w:val="000000"/>
        <w:sz w:val="16"/>
        <w:szCs w:val="16"/>
      </w:rPr>
      <w:t>1</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NUMPAGES</w:instrText>
    </w:r>
    <w:r>
      <w:rPr>
        <w:rFonts w:ascii="Times New Roman" w:eastAsia="Times New Roman" w:hAnsi="Times New Roman" w:cs="Times New Roman"/>
        <w:b/>
        <w:color w:val="000000"/>
        <w:sz w:val="16"/>
        <w:szCs w:val="16"/>
      </w:rPr>
      <w:fldChar w:fldCharType="separate"/>
    </w:r>
    <w:r w:rsidR="00B4765A">
      <w:rPr>
        <w:rFonts w:ascii="Times New Roman" w:eastAsia="Times New Roman" w:hAnsi="Times New Roman" w:cs="Times New Roman"/>
        <w:b/>
        <w:noProof/>
        <w:color w:val="000000"/>
        <w:sz w:val="16"/>
        <w:szCs w:val="16"/>
      </w:rPr>
      <w:t>2</w:t>
    </w:r>
    <w:r>
      <w:rPr>
        <w:rFonts w:ascii="Times New Roman" w:eastAsia="Times New Roman" w:hAnsi="Times New Roman" w:cs="Times New Roman"/>
        <w:b/>
        <w:color w:val="000000"/>
        <w:sz w:val="16"/>
        <w:szCs w:val="16"/>
      </w:rPr>
      <w:fldChar w:fldCharType="end"/>
    </w:r>
  </w:p>
  <w:p w14:paraId="1982E73F" w14:textId="77777777" w:rsidR="004A1917" w:rsidRDefault="004A1917">
    <w:pPr>
      <w:tabs>
        <w:tab w:val="center" w:pos="4680"/>
        <w:tab w:val="right" w:pos="9360"/>
      </w:tabs>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C4C28" w14:textId="77777777" w:rsidR="003C2B55" w:rsidRDefault="003C2B55">
      <w:r>
        <w:separator/>
      </w:r>
    </w:p>
  </w:footnote>
  <w:footnote w:type="continuationSeparator" w:id="0">
    <w:p w14:paraId="136D9FF8" w14:textId="77777777" w:rsidR="003C2B55" w:rsidRDefault="003C2B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9865793"/>
    <w:multiLevelType w:val="hybridMultilevel"/>
    <w:tmpl w:val="EE1C69E2"/>
    <w:lvl w:ilvl="0" w:tplc="76B808C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E708F9"/>
    <w:multiLevelType w:val="hybridMultilevel"/>
    <w:tmpl w:val="E3D8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13211"/>
    <w:multiLevelType w:val="hybridMultilevel"/>
    <w:tmpl w:val="F0F81C02"/>
    <w:lvl w:ilvl="0" w:tplc="76B808C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E34850"/>
    <w:multiLevelType w:val="hybridMultilevel"/>
    <w:tmpl w:val="8DC66BF6"/>
    <w:lvl w:ilvl="0" w:tplc="76B808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92DA4"/>
    <w:multiLevelType w:val="hybridMultilevel"/>
    <w:tmpl w:val="31AC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EF4EEE"/>
    <w:multiLevelType w:val="hybridMultilevel"/>
    <w:tmpl w:val="98FC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F31060"/>
    <w:multiLevelType w:val="hybridMultilevel"/>
    <w:tmpl w:val="AD7E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CA45430"/>
    <w:multiLevelType w:val="hybridMultilevel"/>
    <w:tmpl w:val="E2FA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950128"/>
    <w:multiLevelType w:val="hybridMultilevel"/>
    <w:tmpl w:val="F70C2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2870AA"/>
    <w:multiLevelType w:val="hybridMultilevel"/>
    <w:tmpl w:val="F4A8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775E0"/>
    <w:multiLevelType w:val="hybridMultilevel"/>
    <w:tmpl w:val="BC405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D270ECB"/>
    <w:multiLevelType w:val="hybridMultilevel"/>
    <w:tmpl w:val="8AFEB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9380493">
    <w:abstractNumId w:val="3"/>
  </w:num>
  <w:num w:numId="2" w16cid:durableId="1177118700">
    <w:abstractNumId w:val="2"/>
  </w:num>
  <w:num w:numId="3" w16cid:durableId="1918785882">
    <w:abstractNumId w:val="11"/>
  </w:num>
  <w:num w:numId="4" w16cid:durableId="434138638">
    <w:abstractNumId w:val="1"/>
  </w:num>
  <w:num w:numId="5" w16cid:durableId="87427551">
    <w:abstractNumId w:val="0"/>
  </w:num>
  <w:num w:numId="6" w16cid:durableId="551038123">
    <w:abstractNumId w:val="13"/>
  </w:num>
  <w:num w:numId="7" w16cid:durableId="1330210651">
    <w:abstractNumId w:val="10"/>
  </w:num>
  <w:num w:numId="8" w16cid:durableId="1911184463">
    <w:abstractNumId w:val="16"/>
  </w:num>
  <w:num w:numId="9" w16cid:durableId="1260093259">
    <w:abstractNumId w:val="7"/>
  </w:num>
  <w:num w:numId="10" w16cid:durableId="1037003303">
    <w:abstractNumId w:val="6"/>
  </w:num>
  <w:num w:numId="11" w16cid:durableId="1120607831">
    <w:abstractNumId w:val="4"/>
  </w:num>
  <w:num w:numId="12" w16cid:durableId="1659185280">
    <w:abstractNumId w:val="15"/>
  </w:num>
  <w:num w:numId="13" w16cid:durableId="1140265522">
    <w:abstractNumId w:val="9"/>
  </w:num>
  <w:num w:numId="14" w16cid:durableId="853230874">
    <w:abstractNumId w:val="8"/>
  </w:num>
  <w:num w:numId="15" w16cid:durableId="1550527783">
    <w:abstractNumId w:val="14"/>
  </w:num>
  <w:num w:numId="16" w16cid:durableId="314839401">
    <w:abstractNumId w:val="5"/>
  </w:num>
  <w:num w:numId="17" w16cid:durableId="2111317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917"/>
    <w:rsid w:val="00004CE7"/>
    <w:rsid w:val="000B1FAC"/>
    <w:rsid w:val="000F6C97"/>
    <w:rsid w:val="001B3CA8"/>
    <w:rsid w:val="002569AC"/>
    <w:rsid w:val="00274F69"/>
    <w:rsid w:val="00293D84"/>
    <w:rsid w:val="003110E1"/>
    <w:rsid w:val="003C2B55"/>
    <w:rsid w:val="004A1917"/>
    <w:rsid w:val="004B455C"/>
    <w:rsid w:val="004F2636"/>
    <w:rsid w:val="00562FA4"/>
    <w:rsid w:val="005B159E"/>
    <w:rsid w:val="005C7781"/>
    <w:rsid w:val="0063467C"/>
    <w:rsid w:val="006407C2"/>
    <w:rsid w:val="00690D47"/>
    <w:rsid w:val="006B72A3"/>
    <w:rsid w:val="007E69CB"/>
    <w:rsid w:val="008476EB"/>
    <w:rsid w:val="00882A0E"/>
    <w:rsid w:val="0095778D"/>
    <w:rsid w:val="00996C9C"/>
    <w:rsid w:val="009B728C"/>
    <w:rsid w:val="00B4765A"/>
    <w:rsid w:val="00B97780"/>
    <w:rsid w:val="00BA42F3"/>
    <w:rsid w:val="00C33574"/>
    <w:rsid w:val="00C37609"/>
    <w:rsid w:val="00CA045B"/>
    <w:rsid w:val="00E907A4"/>
    <w:rsid w:val="00F22F65"/>
    <w:rsid w:val="00FA0BBB"/>
    <w:rsid w:val="6F9E0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2E8E"/>
  <w15:docId w15:val="{7F4D3285-0C57-42D6-888E-401687EB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Body Text" w:qFormat="1"/>
    <w:lsdException w:name="Strong" w:uiPriority="22" w:qFormat="1"/>
    <w:lsdException w:name="Emphasis" w:qFormat="1"/>
    <w:lsdException w:name="Document Map" w:semiHidden="1" w:uiPriority="99" w:unhideWhenUsed="1" w:qFormat="1"/>
    <w:lsdException w:name="HTML Top of Form" w:semiHidden="1" w:uiPriority="99" w:unhideWhenUsed="1"/>
    <w:lsdException w:name="HTML Bottom of Form" w:semiHidden="1" w:uiPriority="99" w:unhideWhenUsed="1"/>
    <w:lsdException w:name="HTML Cite"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next w:val="Normal"/>
    <w:qFormat/>
    <w:pPr>
      <w:keepNext/>
      <w:spacing w:before="240" w:after="60"/>
      <w:outlineLvl w:val="3"/>
    </w:pPr>
    <w:rPr>
      <w:b/>
      <w:bCs/>
      <w:sz w:val="28"/>
      <w:szCs w:val="28"/>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paragraph" w:styleId="BodyText">
    <w:name w:val="Body Text"/>
    <w:basedOn w:val="Normal"/>
    <w:link w:val="BodyTextChar"/>
    <w:qFormat/>
    <w:rPr>
      <w:rFonts w:ascii="Arial" w:hAnsi="Arial" w:cs="Arial"/>
      <w:sz w:val="20"/>
    </w:rPr>
  </w:style>
  <w:style w:type="paragraph" w:styleId="DocumentMap">
    <w:name w:val="Document Map"/>
    <w:basedOn w:val="Normal"/>
    <w:link w:val="DocumentMap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ite">
    <w:name w:val="HTML Cite"/>
    <w:uiPriority w:val="99"/>
    <w:unhideWhenUsed/>
    <w:rPr>
      <w:i/>
      <w:iCs/>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style>
  <w:style w:type="character" w:styleId="Strong">
    <w:name w:val="Strong"/>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DocumentMapChar">
    <w:name w:val="Document Map Char"/>
    <w:link w:val="DocumentMap"/>
    <w:uiPriority w:val="99"/>
    <w:semiHidden/>
    <w:qFormat/>
    <w:rPr>
      <w:rFonts w:ascii="Tahoma" w:hAnsi="Tahoma" w:cs="Tahoma"/>
      <w:sz w:val="16"/>
      <w:szCs w:val="16"/>
      <w:lang w:bidi="ar-SA"/>
    </w:rPr>
  </w:style>
  <w:style w:type="character" w:customStyle="1" w:styleId="BodyTextChar">
    <w:name w:val="Body Text Char"/>
    <w:link w:val="BodyText"/>
    <w:qFormat/>
    <w:rPr>
      <w:rFonts w:ascii="Arial" w:hAnsi="Arial" w:cs="Arial"/>
      <w:szCs w:val="24"/>
      <w:lang w:bidi="ar-SA"/>
    </w:rPr>
  </w:style>
  <w:style w:type="character" w:customStyle="1" w:styleId="HeaderChar">
    <w:name w:val="Header Char"/>
    <w:link w:val="Header"/>
    <w:uiPriority w:val="99"/>
    <w:rPr>
      <w:sz w:val="24"/>
      <w:szCs w:val="24"/>
      <w:lang w:bidi="ar-SA"/>
    </w:rPr>
  </w:style>
  <w:style w:type="character" w:customStyle="1" w:styleId="FooterChar">
    <w:name w:val="Footer Char"/>
    <w:link w:val="Footer"/>
    <w:uiPriority w:val="99"/>
    <w:qFormat/>
    <w:rPr>
      <w:sz w:val="24"/>
      <w:szCs w:val="24"/>
      <w:lang w:bidi="ar-SA"/>
    </w:rPr>
  </w:style>
  <w:style w:type="character" w:customStyle="1" w:styleId="apple-style-span">
    <w:name w:val="apple-style-span"/>
    <w:basedOn w:val="DefaultParagraphFont"/>
    <w:qFormat/>
  </w:style>
  <w:style w:type="paragraph" w:customStyle="1" w:styleId="SectionHeader">
    <w:name w:val="Section Header"/>
    <w:basedOn w:val="Heading4"/>
    <w:qFormat/>
    <w:pPr>
      <w:shd w:val="pct25" w:color="auto" w:fill="auto"/>
      <w:spacing w:before="0" w:after="0"/>
    </w:pPr>
    <w:rPr>
      <w:bCs w:val="0"/>
      <w:sz w:val="24"/>
      <w:szCs w:val="20"/>
    </w:rPr>
  </w:style>
  <w:style w:type="paragraph" w:styleId="ListParagraph">
    <w:name w:val="List Paragraph"/>
    <w:basedOn w:val="Normal"/>
    <w:uiPriority w:val="34"/>
    <w:qFormat/>
    <w:pPr>
      <w:suppressAutoHyphens/>
      <w:ind w:left="720"/>
      <w:contextualSpacing/>
    </w:pPr>
    <w:rPr>
      <w:rFonts w:ascii="Arial" w:hAnsi="Arial"/>
      <w:bCs/>
      <w:sz w:val="20"/>
      <w:szCs w:val="20"/>
      <w:lang w:eastAsia="ar-SA"/>
    </w:rPr>
  </w:style>
  <w:style w:type="paragraph" w:customStyle="1" w:styleId="mmbody">
    <w:name w:val="mm body"/>
    <w:qFormat/>
    <w:pPr>
      <w:tabs>
        <w:tab w:val="left" w:pos="3060"/>
      </w:tabs>
      <w:autoSpaceDE w:val="0"/>
      <w:autoSpaceDN w:val="0"/>
      <w:adjustRightInd w:val="0"/>
      <w:spacing w:after="120" w:line="260" w:lineRule="exact"/>
      <w:ind w:left="1008"/>
    </w:pPr>
    <w:rPr>
      <w:rFonts w:ascii="Calibri" w:hAnsi="Calibri" w:cs="Calibri"/>
      <w:sz w:val="22"/>
      <w:szCs w:val="18"/>
    </w:rPr>
  </w:style>
  <w:style w:type="paragraph" w:customStyle="1" w:styleId="BodytextH2">
    <w:name w:val="Body text H2"/>
    <w:basedOn w:val="Normal"/>
    <w:qFormat/>
    <w:pPr>
      <w:ind w:left="1008"/>
      <w:jc w:val="both"/>
    </w:pPr>
    <w:rPr>
      <w:rFonts w:ascii="Verdana" w:hAnsi="Verdana" w:cs="Mangal"/>
      <w:sz w:val="20"/>
      <w:szCs w:val="20"/>
    </w:rPr>
  </w:style>
  <w:style w:type="character" w:customStyle="1" w:styleId="BalloonTextChar">
    <w:name w:val="Balloon Text Char"/>
    <w:link w:val="BalloonText"/>
    <w:rPr>
      <w:rFonts w:ascii="Tahoma" w:hAnsi="Tahoma" w:cs="Tahoma"/>
      <w:sz w:val="16"/>
      <w:szCs w:val="16"/>
    </w:rPr>
  </w:style>
  <w:style w:type="paragraph" w:customStyle="1" w:styleId="t">
    <w:name w:val="t"/>
    <w:basedOn w:val="Normal"/>
    <w:pPr>
      <w:spacing w:before="100" w:beforeAutospacing="1" w:after="100" w:afterAutospacing="1"/>
    </w:pPr>
    <w:rPr>
      <w:rFonts w:ascii="Verdana" w:hAnsi="Verdana"/>
      <w:color w:val="000000"/>
      <w:sz w:val="18"/>
    </w:rPr>
  </w:style>
  <w:style w:type="paragraph" w:styleId="NoSpacing">
    <w:name w:val="No Spacing"/>
    <w:uiPriority w:val="1"/>
    <w:qFormat/>
    <w:rPr>
      <w:sz w:val="24"/>
      <w:szCs w:val="24"/>
    </w:rPr>
  </w:style>
  <w:style w:type="table" w:customStyle="1" w:styleId="Style35">
    <w:name w:val="_Style 35"/>
    <w:basedOn w:val="TableNormal1"/>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50791">
      <w:bodyDiv w:val="1"/>
      <w:marLeft w:val="0"/>
      <w:marRight w:val="0"/>
      <w:marTop w:val="0"/>
      <w:marBottom w:val="0"/>
      <w:divBdr>
        <w:top w:val="none" w:sz="0" w:space="0" w:color="auto"/>
        <w:left w:val="none" w:sz="0" w:space="0" w:color="auto"/>
        <w:bottom w:val="none" w:sz="0" w:space="0" w:color="auto"/>
        <w:right w:val="none" w:sz="0" w:space="0" w:color="auto"/>
      </w:divBdr>
    </w:div>
    <w:div w:id="314460279">
      <w:bodyDiv w:val="1"/>
      <w:marLeft w:val="0"/>
      <w:marRight w:val="0"/>
      <w:marTop w:val="0"/>
      <w:marBottom w:val="0"/>
      <w:divBdr>
        <w:top w:val="none" w:sz="0" w:space="0" w:color="auto"/>
        <w:left w:val="none" w:sz="0" w:space="0" w:color="auto"/>
        <w:bottom w:val="none" w:sz="0" w:space="0" w:color="auto"/>
        <w:right w:val="none" w:sz="0" w:space="0" w:color="auto"/>
      </w:divBdr>
    </w:div>
    <w:div w:id="1246300994">
      <w:bodyDiv w:val="1"/>
      <w:marLeft w:val="0"/>
      <w:marRight w:val="0"/>
      <w:marTop w:val="0"/>
      <w:marBottom w:val="0"/>
      <w:divBdr>
        <w:top w:val="none" w:sz="0" w:space="0" w:color="auto"/>
        <w:left w:val="none" w:sz="0" w:space="0" w:color="auto"/>
        <w:bottom w:val="none" w:sz="0" w:space="0" w:color="auto"/>
        <w:right w:val="none" w:sz="0" w:space="0" w:color="auto"/>
      </w:divBdr>
    </w:div>
    <w:div w:id="1299192212">
      <w:bodyDiv w:val="1"/>
      <w:marLeft w:val="0"/>
      <w:marRight w:val="0"/>
      <w:marTop w:val="0"/>
      <w:marBottom w:val="0"/>
      <w:divBdr>
        <w:top w:val="none" w:sz="0" w:space="0" w:color="auto"/>
        <w:left w:val="none" w:sz="0" w:space="0" w:color="auto"/>
        <w:bottom w:val="none" w:sz="0" w:space="0" w:color="auto"/>
        <w:right w:val="none" w:sz="0" w:space="0" w:color="auto"/>
      </w:divBdr>
    </w:div>
    <w:div w:id="1502312308">
      <w:bodyDiv w:val="1"/>
      <w:marLeft w:val="0"/>
      <w:marRight w:val="0"/>
      <w:marTop w:val="0"/>
      <w:marBottom w:val="0"/>
      <w:divBdr>
        <w:top w:val="none" w:sz="0" w:space="0" w:color="auto"/>
        <w:left w:val="none" w:sz="0" w:space="0" w:color="auto"/>
        <w:bottom w:val="none" w:sz="0" w:space="0" w:color="auto"/>
        <w:right w:val="none" w:sz="0" w:space="0" w:color="auto"/>
      </w:divBdr>
    </w:div>
    <w:div w:id="2106997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ikhil.khandelwal18@gmail.com"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WEvCQDfg/hOsOvUdBMhyJEBzcg==">CgMxLjA4AHIhMVdqXzNZdU0xRDVJLXBDNElHaGlLZ2tJaXZZTVUxbnN1</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5</Pages>
  <Words>2797</Words>
  <Characters>15948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NJ Transit</Company>
  <LinksUpToDate>false</LinksUpToDate>
  <CharactersWithSpaces>18708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dc:creator>
  <cp:lastModifiedBy>Khandelwal, Nikhil   (VISSNXK)</cp:lastModifiedBy>
  <cp:revision>18</cp:revision>
  <dcterms:created xsi:type="dcterms:W3CDTF">2012-01-18T00:04:00Z</dcterms:created>
  <dcterms:modified xsi:type="dcterms:W3CDTF">2025-01-31T17:31:00Z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FD8C34654D3A480BB0270F882ECA4797_12</vt:lpwstr>
  </property>
</Properties>
</file>