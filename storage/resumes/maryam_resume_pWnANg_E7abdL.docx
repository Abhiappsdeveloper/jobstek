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9FD3B">
      <w:pPr>
        <w:pStyle w:val="4"/>
        <w:spacing w:before="1"/>
        <w:ind w:left="0" w:right="0" w:firstLine="0"/>
        <w:rPr>
          <w:rFonts w:ascii="Times New Roman"/>
          <w:sz w:val="26"/>
        </w:rPr>
      </w:pPr>
      <w:r>
        <w:pict>
          <v:group id="_x0000_s1026" o:spid="_x0000_s1026" o:spt="203" style="position:absolute;left:0pt;margin-left:78.5pt;margin-top:358.8pt;height:160.5pt;width:468pt;mso-position-horizontal-relative:page;mso-position-vertical-relative:page;z-index:-251654144;mso-width-relative:page;mso-height-relative:page;" coordorigin="1570,7176" coordsize="9360,3210">
            <o:lock v:ext="edit"/>
            <v:rect id="_x0000_s1027" o:spid="_x0000_s1027" o:spt="1" style="position:absolute;left:1570;top:7176;height:46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28" o:spid="_x0000_s1028" o:spt="1" style="position:absolute;left:6235;top:7176;height:46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29" o:spid="_x0000_s1029" o:spt="1" style="position:absolute;left:1570;top:7641;height:67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0" o:spid="_x0000_s1030" o:spt="1" style="position:absolute;left:6235;top:7641;height:67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1" o:spid="_x0000_s1031" o:spt="1" style="position:absolute;left:1570;top:8316;height:46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2" o:spid="_x0000_s1032" o:spt="1" style="position:absolute;left:6235;top:8316;height:46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3" o:spid="_x0000_s1033" o:spt="1" style="position:absolute;left:1570;top:8781;height:46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4" o:spid="_x0000_s1034" o:spt="1" style="position:absolute;left:6235;top:8781;height:46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5" o:spid="_x0000_s1035" o:spt="1" style="position:absolute;left:1570;top:9246;height:46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6" o:spid="_x0000_s1036" o:spt="1" style="position:absolute;left:6235;top:9246;height:46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7" o:spid="_x0000_s1037" o:spt="1" style="position:absolute;left:1570;top:9711;height:675;width:4665;" fillcolor="#EDECE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38" o:spid="_x0000_s1038" o:spt="1" style="position:absolute;left:6235;top:9711;height:675;width:4695;" fillcolor="#DAEDF2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pict>
          <v:group id="_x0000_s1039" o:spid="_x0000_s1039" o:spt="203" style="position:absolute;left:0pt;margin-left:51pt;margin-top:198.95pt;height:122pt;width:519pt;mso-position-horizontal-relative:page;mso-position-vertical-relative:page;z-index:-251654144;mso-width-relative:page;mso-height-relative:page;" coordorigin="1020,3980" coordsize="10380,2440">
            <o:lock v:ext="edit"/>
            <v:shape id="_x0000_s1040" o:spid="_x0000_s1040" style="position:absolute;left:1020;top:3980;height:300;width:10380;" filled="f" stroked="t" coordorigin="1020,3980" coordsize="10380,300" path="m1020,3990l11400,3990m11390,3980l11390,4280m1030,3980l1030,4280e">
              <v:path arrowok="t"/>
              <v:fill on="f" focussize="0,0"/>
              <v:stroke weight="1pt" color="#D9D9E3"/>
              <v:imagedata o:title=""/>
              <o:lock v:ext="edit"/>
            </v:shape>
            <v:shape id="_x0000_s1041" o:spid="_x0000_s1041" style="position:absolute;left:1030;top:4260;height:300;width:10360;" filled="f" stroked="t" coordorigin="1030,4260" coordsize="10360,300" path="m11390,4260l11390,4560m1030,4260l1030,4560e">
              <v:path arrowok="t"/>
              <v:fill on="f" focussize="0,0"/>
              <v:stroke weight="1pt" color="#D9D9E3"/>
              <v:imagedata o:title=""/>
              <o:lock v:ext="edit"/>
            </v:shape>
            <v:shape id="_x0000_s1042" o:spid="_x0000_s1042" style="position:absolute;left:1030;top:4540;height:280;width:10360;" filled="f" stroked="t" coordorigin="1030,4540" coordsize="10360,280" path="m11390,4540l11390,4820m1030,4540l1030,4820e">
              <v:path arrowok="t"/>
              <v:fill on="f" focussize="0,0"/>
              <v:stroke weight="1pt" color="#D9D9E3"/>
              <v:imagedata o:title=""/>
              <o:lock v:ext="edit"/>
            </v:shape>
            <v:shape id="_x0000_s1043" o:spid="_x0000_s1043" style="position:absolute;left:1030;top:4800;height:280;width:10360;" filled="f" stroked="t" coordorigin="1030,4800" coordsize="10360,280" path="m11390,4800l11390,5080m1030,4800l1030,5080e">
              <v:path arrowok="t"/>
              <v:fill on="f" focussize="0,0"/>
              <v:stroke weight="1pt" color="#D9D9E3"/>
              <v:imagedata o:title=""/>
              <o:lock v:ext="edit"/>
            </v:shape>
            <v:shape id="_x0000_s1044" o:spid="_x0000_s1044" style="position:absolute;left:1030;top:5060;height:300;width:10360;" filled="f" stroked="t" coordorigin="1030,5060" coordsize="10360,300" path="m11390,5060l11390,5360m1030,5060l1030,5360e">
              <v:path arrowok="t"/>
              <v:fill on="f" focussize="0,0"/>
              <v:stroke weight="1pt" color="#D9D9E3"/>
              <v:imagedata o:title=""/>
              <o:lock v:ext="edit"/>
            </v:shape>
            <v:shape id="_x0000_s1045" o:spid="_x0000_s1045" style="position:absolute;left:1030;top:5340;height:280;width:10360;" filled="f" stroked="t" coordorigin="1030,5340" coordsize="10360,280" path="m11390,5340l11390,5620m1030,5340l1030,5620e">
              <v:path arrowok="t"/>
              <v:fill on="f" focussize="0,0"/>
              <v:stroke weight="1pt" color="#D9D9E3"/>
              <v:imagedata o:title=""/>
              <o:lock v:ext="edit"/>
            </v:shape>
            <v:shape id="_x0000_s1046" o:spid="_x0000_s1046" style="position:absolute;left:1030;top:5600;height:280;width:10360;" filled="f" stroked="t" coordorigin="1030,5600" coordsize="10360,280" path="m11390,5600l11390,5880m1030,5600l1030,5880e">
              <v:path arrowok="t"/>
              <v:fill on="f" focussize="0,0"/>
              <v:stroke weight="1pt" color="#D9D9E3"/>
              <v:imagedata o:title=""/>
              <o:lock v:ext="edit"/>
            </v:shape>
            <v:shape id="_x0000_s1047" o:spid="_x0000_s1047" style="position:absolute;left:1030;top:5860;height:280;width:10360;" filled="f" stroked="t" coordorigin="1030,5860" coordsize="10360,280" path="m11390,5860l11390,6140m1030,5860l1030,6140e">
              <v:path arrowok="t"/>
              <v:fill on="f" focussize="0,0"/>
              <v:stroke weight="1pt" color="#D9D9E3"/>
              <v:imagedata o:title=""/>
              <o:lock v:ext="edit"/>
            </v:shape>
            <v:shape id="_x0000_s1048" o:spid="_x0000_s1048" style="position:absolute;left:1020;top:6140;height:280;width:10380;" filled="f" stroked="t" coordorigin="1020,6140" coordsize="10380,280" path="m11390,6140l11390,6420m1020,6410l11400,6410m1030,6140l1030,6420e">
              <v:path arrowok="t"/>
              <v:fill on="f" focussize="0,0"/>
              <v:stroke weight="1pt" color="#D9D9E3"/>
              <v:imagedata o:title=""/>
              <o:lock v:ext="edit"/>
            </v:shape>
          </v:group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47675" cy="1004887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C452E">
      <w:pPr>
        <w:pStyle w:val="5"/>
      </w:pPr>
      <w:r>
        <w:rPr>
          <w:color w:val="292929"/>
          <w:w w:val="95"/>
        </w:rPr>
        <w:t>MARYAM</w:t>
      </w:r>
      <w:r>
        <w:rPr>
          <w:color w:val="292929"/>
          <w:spacing w:val="-24"/>
          <w:w w:val="95"/>
        </w:rPr>
        <w:t xml:space="preserve"> </w:t>
      </w:r>
      <w:r>
        <w:rPr>
          <w:color w:val="292929"/>
          <w:w w:val="95"/>
        </w:rPr>
        <w:t>MUNIR</w:t>
      </w:r>
    </w:p>
    <w:p w14:paraId="4EC8E513">
      <w:pPr>
        <w:spacing w:before="26"/>
        <w:ind w:left="3460" w:right="3070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Linux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Production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Support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Engineer</w:t>
      </w:r>
    </w:p>
    <w:tbl>
      <w:tblPr>
        <w:tblStyle w:val="3"/>
        <w:tblW w:w="0" w:type="auto"/>
        <w:tblInd w:w="14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0"/>
        <w:gridCol w:w="10160"/>
      </w:tblGrid>
      <w:tr w14:paraId="3A6EBD2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620" w:type="dxa"/>
            <w:gridSpan w:val="2"/>
            <w:tcBorders>
              <w:bottom w:val="nil"/>
            </w:tcBorders>
          </w:tcPr>
          <w:p w14:paraId="2010AFCE">
            <w:pPr>
              <w:pStyle w:val="8"/>
              <w:rPr>
                <w:rFonts w:ascii="Times New Roman"/>
                <w:sz w:val="12"/>
              </w:rPr>
            </w:pPr>
          </w:p>
        </w:tc>
      </w:tr>
      <w:tr w14:paraId="6495BF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10620" w:type="dxa"/>
            <w:gridSpan w:val="2"/>
            <w:tcBorders>
              <w:top w:val="nil"/>
            </w:tcBorders>
            <w:shd w:val="clear" w:color="auto" w:fill="FBD5C8"/>
          </w:tcPr>
          <w:p w14:paraId="5D054545">
            <w:pPr>
              <w:pStyle w:val="8"/>
              <w:spacing w:before="190" w:line="245" w:lineRule="exact"/>
              <w:ind w:left="2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92929"/>
                <w:sz w:val="24"/>
              </w:rPr>
              <w:t>CONTACT</w:t>
            </w:r>
          </w:p>
        </w:tc>
      </w:tr>
      <w:tr w14:paraId="00A9016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460" w:type="dxa"/>
            <w:shd w:val="clear" w:color="auto" w:fill="FBD5C8"/>
          </w:tcPr>
          <w:p w14:paraId="1DE90A2C">
            <w:pPr>
              <w:pStyle w:val="8"/>
              <w:spacing w:before="2" w:after="1"/>
              <w:rPr>
                <w:rFonts w:ascii="Times New Roman"/>
                <w:b/>
                <w:sz w:val="20"/>
              </w:rPr>
            </w:pPr>
          </w:p>
          <w:p w14:paraId="2478CBFD">
            <w:pPr>
              <w:pStyle w:val="8"/>
              <w:spacing w:line="178" w:lineRule="exact"/>
              <w:ind w:left="210"/>
              <w:rPr>
                <w:rFonts w:ascii="Times New Roman"/>
                <w:sz w:val="17"/>
              </w:rPr>
            </w:pPr>
            <w:r>
              <w:rPr>
                <w:rFonts w:ascii="Times New Roman"/>
                <w:position w:val="-3"/>
                <w:sz w:val="17"/>
              </w:rPr>
              <w:drawing>
                <wp:inline distT="0" distB="0" distL="0" distR="0">
                  <wp:extent cx="113030" cy="113030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156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shd w:val="clear" w:color="auto" w:fill="FBD5C8"/>
          </w:tcPr>
          <w:p w14:paraId="46F3BC3E">
            <w:pPr>
              <w:pStyle w:val="8"/>
              <w:rPr>
                <w:rFonts w:ascii="Times New Roman"/>
                <w:b/>
                <w:sz w:val="21"/>
              </w:rPr>
            </w:pPr>
          </w:p>
          <w:p w14:paraId="1C2420E8">
            <w:pPr>
              <w:pStyle w:val="8"/>
              <w:ind w:left="95"/>
              <w:rPr>
                <w:sz w:val="18"/>
              </w:rPr>
            </w:pPr>
            <w:r>
              <w:rPr>
                <w:color w:val="292929"/>
                <w:spacing w:val="-3"/>
                <w:w w:val="93"/>
                <w:sz w:val="18"/>
              </w:rPr>
              <w:t>(</w:t>
            </w:r>
            <w:r>
              <w:rPr>
                <w:color w:val="292929"/>
                <w:w w:val="99"/>
                <w:sz w:val="18"/>
              </w:rPr>
              <w:t>9</w:t>
            </w:r>
            <w:r>
              <w:rPr>
                <w:color w:val="292929"/>
                <w:w w:val="116"/>
                <w:sz w:val="18"/>
              </w:rPr>
              <w:t>0</w:t>
            </w:r>
            <w:r>
              <w:rPr>
                <w:color w:val="292929"/>
                <w:spacing w:val="-4"/>
                <w:w w:val="100"/>
                <w:sz w:val="18"/>
              </w:rPr>
              <w:t>8</w:t>
            </w:r>
            <w:r>
              <w:rPr>
                <w:color w:val="292929"/>
                <w:w w:val="93"/>
                <w:sz w:val="18"/>
              </w:rPr>
              <w:t>)</w:t>
            </w:r>
            <w:r>
              <w:rPr>
                <w:color w:val="292929"/>
                <w:w w:val="145"/>
                <w:sz w:val="18"/>
              </w:rPr>
              <w:t>-</w:t>
            </w:r>
            <w:r>
              <w:rPr>
                <w:color w:val="292929"/>
                <w:w w:val="96"/>
                <w:sz w:val="18"/>
              </w:rPr>
              <w:t>3</w:t>
            </w:r>
            <w:r>
              <w:rPr>
                <w:color w:val="292929"/>
                <w:w w:val="82"/>
                <w:sz w:val="18"/>
              </w:rPr>
              <w:t>7</w:t>
            </w:r>
            <w:r>
              <w:rPr>
                <w:color w:val="292929"/>
                <w:w w:val="99"/>
                <w:sz w:val="18"/>
              </w:rPr>
              <w:t>6</w:t>
            </w:r>
            <w:r>
              <w:rPr>
                <w:color w:val="292929"/>
                <w:w w:val="145"/>
                <w:sz w:val="18"/>
              </w:rPr>
              <w:t>-</w:t>
            </w:r>
            <w:r>
              <w:rPr>
                <w:color w:val="292929"/>
                <w:w w:val="99"/>
                <w:sz w:val="18"/>
              </w:rPr>
              <w:t>96</w:t>
            </w:r>
            <w:r>
              <w:rPr>
                <w:color w:val="292929"/>
                <w:w w:val="82"/>
                <w:sz w:val="18"/>
              </w:rPr>
              <w:t>7</w:t>
            </w:r>
            <w:r>
              <w:rPr>
                <w:color w:val="292929"/>
                <w:w w:val="56"/>
                <w:sz w:val="18"/>
              </w:rPr>
              <w:t>1</w:t>
            </w:r>
          </w:p>
        </w:tc>
      </w:tr>
      <w:tr w14:paraId="3719CA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460" w:type="dxa"/>
            <w:shd w:val="clear" w:color="auto" w:fill="FBD5C8"/>
          </w:tcPr>
          <w:p w14:paraId="56AA06AC">
            <w:pPr>
              <w:pStyle w:val="8"/>
              <w:spacing w:before="5"/>
              <w:rPr>
                <w:rFonts w:ascii="Times New Roman"/>
                <w:b/>
                <w:sz w:val="2"/>
              </w:rPr>
            </w:pPr>
          </w:p>
          <w:p w14:paraId="304ED316">
            <w:pPr>
              <w:pStyle w:val="8"/>
              <w:spacing w:line="124" w:lineRule="exact"/>
              <w:ind w:left="210" w:right="-15"/>
              <w:rPr>
                <w:rFonts w:ascii="Times New Roman"/>
                <w:sz w:val="12"/>
              </w:rPr>
            </w:pPr>
            <w:r>
              <w:rPr>
                <w:rFonts w:ascii="Times New Roman"/>
                <w:position w:val="-1"/>
                <w:sz w:val="12"/>
              </w:rPr>
              <w:drawing>
                <wp:inline distT="0" distB="0" distL="0" distR="0">
                  <wp:extent cx="118110" cy="78740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" cy="78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shd w:val="clear" w:color="auto" w:fill="FBD5C8"/>
          </w:tcPr>
          <w:p w14:paraId="2F4B6393">
            <w:pPr>
              <w:pStyle w:val="8"/>
              <w:spacing w:line="185" w:lineRule="exact"/>
              <w:ind w:left="95"/>
              <w:rPr>
                <w:sz w:val="18"/>
              </w:rPr>
            </w:pPr>
            <w:r>
              <w:fldChar w:fldCharType="begin"/>
            </w:r>
            <w:r>
              <w:instrText xml:space="preserve"> HYPERLINK "mailto:maryamchaudry002@gamil.com" \h </w:instrText>
            </w:r>
            <w:r>
              <w:fldChar w:fldCharType="separate"/>
            </w:r>
            <w:r>
              <w:rPr>
                <w:color w:val="292929"/>
                <w:sz w:val="18"/>
              </w:rPr>
              <w:t>maryamchaudry002@gamil.com</w:t>
            </w:r>
            <w:r>
              <w:rPr>
                <w:color w:val="292929"/>
                <w:sz w:val="18"/>
              </w:rPr>
              <w:fldChar w:fldCharType="end"/>
            </w:r>
          </w:p>
        </w:tc>
      </w:tr>
      <w:tr w14:paraId="68E0FC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460" w:type="dxa"/>
            <w:shd w:val="clear" w:color="auto" w:fill="FBD5C8"/>
          </w:tcPr>
          <w:p w14:paraId="7A95ACD4">
            <w:pPr>
              <w:pStyle w:val="8"/>
              <w:spacing w:line="178" w:lineRule="exact"/>
              <w:ind w:left="234"/>
              <w:rPr>
                <w:rFonts w:ascii="Times New Roman"/>
                <w:sz w:val="17"/>
              </w:rPr>
            </w:pPr>
            <w:r>
              <w:rPr>
                <w:rFonts w:ascii="Times New Roman"/>
                <w:position w:val="-3"/>
                <w:sz w:val="17"/>
              </w:rPr>
              <w:drawing>
                <wp:inline distT="0" distB="0" distL="0" distR="0">
                  <wp:extent cx="74930" cy="113030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7" cy="113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60" w:type="dxa"/>
            <w:shd w:val="clear" w:color="auto" w:fill="FBD5C8"/>
          </w:tcPr>
          <w:p w14:paraId="5B639BAC">
            <w:pPr>
              <w:pStyle w:val="8"/>
              <w:spacing w:before="21"/>
              <w:ind w:left="95"/>
              <w:rPr>
                <w:sz w:val="18"/>
              </w:rPr>
            </w:pPr>
            <w:r>
              <w:rPr>
                <w:color w:val="292929"/>
                <w:spacing w:val="-1"/>
                <w:w w:val="95"/>
                <w:sz w:val="18"/>
              </w:rPr>
              <w:t>New</w:t>
            </w:r>
            <w:r>
              <w:rPr>
                <w:color w:val="292929"/>
                <w:spacing w:val="-9"/>
                <w:w w:val="95"/>
                <w:sz w:val="18"/>
              </w:rPr>
              <w:t xml:space="preserve"> </w:t>
            </w:r>
            <w:r>
              <w:rPr>
                <w:color w:val="292929"/>
                <w:spacing w:val="-1"/>
                <w:w w:val="95"/>
                <w:sz w:val="18"/>
              </w:rPr>
              <w:t>Jersey,</w:t>
            </w:r>
            <w:r>
              <w:rPr>
                <w:color w:val="292929"/>
                <w:spacing w:val="-8"/>
                <w:w w:val="95"/>
                <w:sz w:val="18"/>
              </w:rPr>
              <w:t xml:space="preserve"> </w:t>
            </w:r>
            <w:r>
              <w:rPr>
                <w:color w:val="292929"/>
                <w:spacing w:val="-1"/>
                <w:w w:val="95"/>
                <w:sz w:val="18"/>
              </w:rPr>
              <w:t>USA</w:t>
            </w:r>
          </w:p>
        </w:tc>
      </w:tr>
      <w:tr w14:paraId="2999C1A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</w:trPr>
        <w:tc>
          <w:tcPr>
            <w:tcW w:w="10620" w:type="dxa"/>
            <w:gridSpan w:val="2"/>
            <w:tcBorders>
              <w:bottom w:val="nil"/>
            </w:tcBorders>
            <w:shd w:val="clear" w:color="auto" w:fill="FBD5C8"/>
          </w:tcPr>
          <w:p w14:paraId="277D4391">
            <w:pPr>
              <w:pStyle w:val="8"/>
              <w:rPr>
                <w:rFonts w:ascii="Times New Roman"/>
                <w:sz w:val="16"/>
              </w:rPr>
            </w:pPr>
          </w:p>
        </w:tc>
      </w:tr>
      <w:tr w14:paraId="7955A3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34" w:hRule="atLeast"/>
        </w:trPr>
        <w:tc>
          <w:tcPr>
            <w:tcW w:w="10620" w:type="dxa"/>
            <w:gridSpan w:val="2"/>
            <w:tcBorders>
              <w:top w:val="nil"/>
            </w:tcBorders>
          </w:tcPr>
          <w:p w14:paraId="6C987813">
            <w:pPr>
              <w:pStyle w:val="8"/>
              <w:spacing w:before="132"/>
              <w:ind w:right="960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92929"/>
                <w:spacing w:val="-1"/>
                <w:w w:val="95"/>
                <w:sz w:val="28"/>
              </w:rPr>
              <w:t>S</w:t>
            </w:r>
            <w:r>
              <w:rPr>
                <w:rFonts w:ascii="Arial"/>
                <w:b/>
                <w:color w:val="292929"/>
                <w:spacing w:val="-1"/>
                <w:w w:val="95"/>
                <w:sz w:val="19"/>
              </w:rPr>
              <w:t>UMMARY</w:t>
            </w:r>
          </w:p>
          <w:p w14:paraId="7B894E5F">
            <w:pPr>
              <w:pStyle w:val="8"/>
              <w:spacing w:before="15" w:line="235" w:lineRule="auto"/>
              <w:ind w:left="90" w:right="164"/>
              <w:jc w:val="both"/>
              <w:rPr>
                <w:sz w:val="24"/>
              </w:rPr>
            </w:pPr>
            <w:r>
              <w:rPr>
                <w:w w:val="95"/>
                <w:sz w:val="24"/>
              </w:rPr>
              <w:t>With over 6 years, accomplished Linux Production Support Engineer possessing results-driven and</w:t>
            </w:r>
            <w:r>
              <w:rPr>
                <w:spacing w:val="1"/>
                <w:w w:val="95"/>
                <w:sz w:val="24"/>
              </w:rPr>
              <w:t xml:space="preserve"> </w:t>
            </w:r>
            <w:r>
              <w:rPr>
                <w:sz w:val="24"/>
              </w:rPr>
              <w:t>dedicated approach. Playing a crucial role in ensuring the stability, performance, and reliability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infrastructure.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VMware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AWS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cloud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computing.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Profound</w:t>
            </w:r>
            <w:r>
              <w:rPr>
                <w:spacing w:val="-62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orchestrating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deployments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conﬁguration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Ansible,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1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micro-service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management.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Proﬁcient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patching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kernel,</w:t>
            </w:r>
            <w:r>
              <w:rPr>
                <w:spacing w:val="-61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integrity,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adeptly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cluster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multi-tenant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environment. Managing remote repo through Git Lab and monitoring server using command line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tools and monitoring systems. Expert in diagnosing and resolving incidents, service outages,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minimize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downtime.</w:t>
            </w:r>
          </w:p>
          <w:p w14:paraId="4DE4BF3D">
            <w:pPr>
              <w:pStyle w:val="8"/>
              <w:spacing w:before="2"/>
              <w:rPr>
                <w:rFonts w:ascii="Times New Roman"/>
                <w:b/>
                <w:sz w:val="26"/>
              </w:rPr>
            </w:pPr>
          </w:p>
          <w:p w14:paraId="1B9EE676">
            <w:pPr>
              <w:pStyle w:val="8"/>
              <w:ind w:right="956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92929"/>
                <w:sz w:val="28"/>
              </w:rPr>
              <w:t>S</w:t>
            </w:r>
            <w:r>
              <w:rPr>
                <w:rFonts w:ascii="Arial"/>
                <w:b/>
                <w:color w:val="292929"/>
                <w:sz w:val="19"/>
              </w:rPr>
              <w:t>KILLS</w:t>
            </w:r>
          </w:p>
          <w:p w14:paraId="57048ED6">
            <w:pPr>
              <w:pStyle w:val="8"/>
              <w:numPr>
                <w:ilvl w:val="0"/>
                <w:numId w:val="1"/>
              </w:numPr>
              <w:tabs>
                <w:tab w:val="left" w:pos="1155"/>
                <w:tab w:val="left" w:pos="5564"/>
                <w:tab w:val="left" w:pos="5924"/>
              </w:tabs>
              <w:spacing w:before="168" w:after="0" w:line="227" w:lineRule="exact"/>
              <w:ind w:left="1155" w:right="0" w:hanging="270"/>
              <w:jc w:val="left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95"/>
                <w:sz w:val="20"/>
                <w:u w:val="thick"/>
              </w:rPr>
              <w:t>Storage</w:t>
            </w:r>
            <w:r>
              <w:rPr>
                <w:rFonts w:ascii="Arial" w:hAnsi="Arial"/>
                <w:b/>
                <w:w w:val="95"/>
                <w:sz w:val="20"/>
              </w:rPr>
              <w:t>:</w:t>
            </w:r>
            <w:r>
              <w:rPr>
                <w:rFonts w:ascii="Arial" w:hAnsi="Arial"/>
                <w:b/>
                <w:w w:val="95"/>
                <w:sz w:val="20"/>
              </w:rPr>
              <w:tab/>
            </w:r>
            <w:r>
              <w:rPr>
                <w:rFonts w:ascii="Arial" w:hAnsi="Arial"/>
                <w:b/>
                <w:sz w:val="20"/>
                <w:u w:val="thick"/>
              </w:rPr>
              <w:t>●</w:t>
            </w:r>
            <w:r>
              <w:rPr>
                <w:rFonts w:ascii="Arial" w:hAnsi="Arial"/>
                <w:b/>
                <w:sz w:val="20"/>
                <w:u w:val="thick"/>
              </w:rPr>
              <w:tab/>
            </w:r>
            <w:r>
              <w:rPr>
                <w:rFonts w:ascii="Arial" w:hAnsi="Arial"/>
                <w:b/>
                <w:spacing w:val="-1"/>
                <w:w w:val="90"/>
                <w:sz w:val="20"/>
                <w:u w:val="thick"/>
              </w:rPr>
              <w:t>Monitoring</w:t>
            </w:r>
            <w:r>
              <w:rPr>
                <w:rFonts w:ascii="Arial" w:hAnsi="Arial"/>
                <w:b/>
                <w:spacing w:val="-7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  <w:sz w:val="20"/>
                <w:u w:val="thick"/>
              </w:rPr>
              <w:t>Tools:</w:t>
            </w:r>
          </w:p>
          <w:p w14:paraId="0F498F9C">
            <w:pPr>
              <w:pStyle w:val="8"/>
              <w:tabs>
                <w:tab w:val="left" w:pos="5924"/>
              </w:tabs>
              <w:spacing w:line="224" w:lineRule="exact"/>
              <w:ind w:left="1155"/>
              <w:rPr>
                <w:sz w:val="20"/>
              </w:rPr>
            </w:pPr>
            <w:r>
              <w:rPr>
                <w:w w:val="90"/>
                <w:sz w:val="20"/>
              </w:rPr>
              <w:t>SAN,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RAID,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LVM,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File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systems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(Ext3,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Ext4,</w:t>
            </w:r>
            <w:r>
              <w:rPr>
                <w:spacing w:val="6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XFS)</w:t>
            </w:r>
            <w:r>
              <w:rPr>
                <w:w w:val="90"/>
                <w:sz w:val="20"/>
              </w:rPr>
              <w:tab/>
            </w:r>
            <w:r>
              <w:rPr>
                <w:w w:val="95"/>
                <w:sz w:val="20"/>
              </w:rPr>
              <w:t>Nagios,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Solar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Wind,</w:t>
            </w:r>
            <w:r>
              <w:rPr>
                <w:spacing w:val="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Splunk</w:t>
            </w:r>
          </w:p>
          <w:p w14:paraId="5310B490">
            <w:pPr>
              <w:pStyle w:val="8"/>
              <w:numPr>
                <w:ilvl w:val="0"/>
                <w:numId w:val="2"/>
              </w:numPr>
              <w:tabs>
                <w:tab w:val="left" w:pos="1155"/>
                <w:tab w:val="left" w:pos="2179"/>
                <w:tab w:val="left" w:pos="2811"/>
                <w:tab w:val="left" w:pos="3461"/>
                <w:tab w:val="left" w:pos="4408"/>
                <w:tab w:val="left" w:pos="5564"/>
                <w:tab w:val="left" w:pos="5924"/>
              </w:tabs>
              <w:spacing w:before="14" w:after="0" w:line="235" w:lineRule="auto"/>
              <w:ind w:left="1155" w:right="2916" w:hanging="27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pacing w:val="-2"/>
                <w:w w:val="90"/>
                <w:sz w:val="20"/>
                <w:u w:val="thick"/>
              </w:rPr>
              <w:t>Virtualization</w:t>
            </w:r>
            <w:r>
              <w:rPr>
                <w:rFonts w:ascii="Arial" w:hAnsi="Arial"/>
                <w:b/>
                <w:spacing w:val="-5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1"/>
                <w:w w:val="90"/>
                <w:sz w:val="20"/>
                <w:u w:val="thick"/>
              </w:rPr>
              <w:t>Technologies</w:t>
            </w:r>
            <w:r>
              <w:rPr>
                <w:spacing w:val="-1"/>
                <w:w w:val="90"/>
                <w:sz w:val="20"/>
              </w:rPr>
              <w:t>:</w:t>
            </w:r>
            <w:r>
              <w:rPr>
                <w:spacing w:val="-1"/>
                <w:w w:val="90"/>
                <w:sz w:val="20"/>
              </w:rPr>
              <w:tab/>
            </w:r>
            <w:r>
              <w:rPr>
                <w:spacing w:val="-1"/>
                <w:w w:val="90"/>
                <w:sz w:val="20"/>
              </w:rPr>
              <w:tab/>
            </w:r>
            <w:r>
              <w:rPr>
                <w:rFonts w:ascii="Arial" w:hAnsi="Arial"/>
                <w:b/>
                <w:sz w:val="20"/>
                <w:u w:val="thick"/>
              </w:rPr>
              <w:t>●</w:t>
            </w:r>
            <w:r>
              <w:rPr>
                <w:rFonts w:ascii="Arial" w:hAnsi="Arial"/>
                <w:b/>
                <w:sz w:val="20"/>
                <w:u w:val="thick"/>
              </w:rPr>
              <w:tab/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Operating System:</w:t>
            </w:r>
            <w:r>
              <w:rPr>
                <w:rFonts w:ascii="Arial" w:hAnsi="Arial"/>
                <w:b/>
                <w:spacing w:val="1"/>
                <w:w w:val="90"/>
                <w:sz w:val="20"/>
              </w:rPr>
              <w:t xml:space="preserve"> </w:t>
            </w:r>
            <w:r>
              <w:rPr>
                <w:sz w:val="20"/>
              </w:rPr>
              <w:t>VMware,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ESXi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host,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vCenter,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vSphere,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w w:val="85"/>
                <w:sz w:val="20"/>
              </w:rPr>
              <w:t>RHEL,</w:t>
            </w:r>
            <w:r>
              <w:rPr>
                <w:spacing w:val="2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OEL,</w:t>
            </w:r>
            <w:r>
              <w:rPr>
                <w:spacing w:val="20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CENTOS</w:t>
            </w:r>
            <w:r>
              <w:rPr>
                <w:spacing w:val="-42"/>
                <w:w w:val="85"/>
                <w:sz w:val="20"/>
              </w:rPr>
              <w:t xml:space="preserve"> </w:t>
            </w:r>
            <w:r>
              <w:rPr>
                <w:sz w:val="20"/>
              </w:rPr>
              <w:t>Snapshot,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Clone,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Templates,</w:t>
            </w:r>
          </w:p>
          <w:p w14:paraId="32184BD0">
            <w:pPr>
              <w:pStyle w:val="8"/>
              <w:numPr>
                <w:ilvl w:val="0"/>
                <w:numId w:val="2"/>
              </w:numPr>
              <w:tabs>
                <w:tab w:val="left" w:pos="1155"/>
                <w:tab w:val="left" w:pos="5564"/>
                <w:tab w:val="left" w:pos="5924"/>
              </w:tabs>
              <w:spacing w:before="14" w:after="0" w:line="235" w:lineRule="auto"/>
              <w:ind w:left="1155" w:right="2777" w:hanging="27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  <w:u w:val="thick"/>
              </w:rPr>
              <w:t>Conﬁguration</w:t>
            </w:r>
            <w:r>
              <w:rPr>
                <w:rFonts w:ascii="Arial" w:hAnsi="Arial"/>
                <w:b/>
                <w:spacing w:val="-8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&amp;</w:t>
            </w:r>
            <w:r>
              <w:rPr>
                <w:rFonts w:ascii="Arial" w:hAnsi="Arial"/>
                <w:b/>
                <w:spacing w:val="-7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Management</w:t>
            </w:r>
            <w:r>
              <w:rPr>
                <w:rFonts w:ascii="Arial" w:hAnsi="Arial"/>
                <w:b/>
                <w:spacing w:val="-8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Tools</w:t>
            </w:r>
            <w:r>
              <w:rPr>
                <w:w w:val="90"/>
                <w:sz w:val="20"/>
              </w:rPr>
              <w:t>:</w:t>
            </w:r>
            <w:r>
              <w:rPr>
                <w:w w:val="90"/>
                <w:sz w:val="20"/>
              </w:rPr>
              <w:tab/>
            </w:r>
            <w:r>
              <w:rPr>
                <w:sz w:val="20"/>
              </w:rPr>
              <w:t>●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pacing w:val="-3"/>
                <w:w w:val="90"/>
                <w:sz w:val="20"/>
                <w:u w:val="thick"/>
              </w:rPr>
              <w:t xml:space="preserve">Version Control </w:t>
            </w:r>
            <w:r>
              <w:rPr>
                <w:rFonts w:ascii="Arial" w:hAnsi="Arial"/>
                <w:b/>
                <w:spacing w:val="-2"/>
                <w:w w:val="90"/>
                <w:sz w:val="20"/>
                <w:u w:val="thick"/>
              </w:rPr>
              <w:t>Tools</w:t>
            </w:r>
            <w:r>
              <w:rPr>
                <w:spacing w:val="-2"/>
                <w:w w:val="90"/>
                <w:sz w:val="20"/>
              </w:rPr>
              <w:t>:</w:t>
            </w:r>
            <w:r>
              <w:rPr>
                <w:spacing w:val="-44"/>
                <w:w w:val="90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Ansible,</w:t>
            </w:r>
            <w:r>
              <w:rPr>
                <w:spacing w:val="-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Ansible</w:t>
            </w:r>
            <w:r>
              <w:rPr>
                <w:spacing w:val="-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Tower.</w:t>
            </w:r>
            <w:r>
              <w:rPr>
                <w:w w:val="95"/>
                <w:sz w:val="20"/>
              </w:rPr>
              <w:tab/>
            </w:r>
            <w:r>
              <w:rPr>
                <w:w w:val="95"/>
                <w:sz w:val="20"/>
              </w:rPr>
              <w:tab/>
            </w:r>
            <w:r>
              <w:rPr>
                <w:w w:val="90"/>
                <w:sz w:val="20"/>
              </w:rPr>
              <w:t>GIT,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BitBucket,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Git</w:t>
            </w:r>
            <w:r>
              <w:rPr>
                <w:spacing w:val="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Lab</w:t>
            </w:r>
          </w:p>
          <w:p w14:paraId="51539864">
            <w:pPr>
              <w:pStyle w:val="8"/>
              <w:numPr>
                <w:ilvl w:val="0"/>
                <w:numId w:val="2"/>
              </w:numPr>
              <w:tabs>
                <w:tab w:val="left" w:pos="1155"/>
                <w:tab w:val="left" w:pos="5564"/>
                <w:tab w:val="left" w:pos="5973"/>
              </w:tabs>
              <w:spacing w:before="10" w:after="0" w:line="227" w:lineRule="exact"/>
              <w:ind w:left="1155" w:right="0" w:hanging="27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  <w:u w:val="thick"/>
              </w:rPr>
              <w:t>Amazon</w:t>
            </w:r>
            <w:r>
              <w:rPr>
                <w:rFonts w:ascii="Arial" w:hAnsi="Arial"/>
                <w:b/>
                <w:spacing w:val="-3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Web</w:t>
            </w:r>
            <w:r>
              <w:rPr>
                <w:rFonts w:ascii="Arial" w:hAnsi="Arial"/>
                <w:b/>
                <w:spacing w:val="-2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Services</w:t>
            </w:r>
            <w:r>
              <w:rPr>
                <w:w w:val="90"/>
                <w:sz w:val="20"/>
              </w:rPr>
              <w:t>:</w:t>
            </w:r>
            <w:r>
              <w:rPr>
                <w:w w:val="90"/>
                <w:sz w:val="20"/>
              </w:rPr>
              <w:tab/>
            </w:r>
            <w:r>
              <w:rPr>
                <w:sz w:val="20"/>
              </w:rPr>
              <w:t>●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Hardware</w:t>
            </w:r>
            <w:r>
              <w:rPr>
                <w:rFonts w:ascii="Arial" w:hAnsi="Arial"/>
                <w:b/>
                <w:spacing w:val="-1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Troubleshooting</w:t>
            </w:r>
            <w:r>
              <w:rPr>
                <w:w w:val="90"/>
                <w:sz w:val="20"/>
              </w:rPr>
              <w:t>:</w:t>
            </w:r>
          </w:p>
          <w:p w14:paraId="1ADB8EFE">
            <w:pPr>
              <w:pStyle w:val="8"/>
              <w:tabs>
                <w:tab w:val="left" w:pos="5924"/>
              </w:tabs>
              <w:spacing w:line="224" w:lineRule="exact"/>
              <w:ind w:left="1155"/>
              <w:rPr>
                <w:sz w:val="20"/>
              </w:rPr>
            </w:pPr>
            <w:r>
              <w:rPr>
                <w:spacing w:val="-2"/>
                <w:w w:val="95"/>
                <w:sz w:val="20"/>
              </w:rPr>
              <w:t>IAM,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EC2,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EFS,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S3,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Glacier,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Cloud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spacing w:val="-1"/>
                <w:w w:val="95"/>
                <w:sz w:val="20"/>
              </w:rPr>
              <w:t>Watch</w:t>
            </w:r>
            <w:r>
              <w:rPr>
                <w:spacing w:val="-1"/>
                <w:w w:val="95"/>
                <w:sz w:val="20"/>
              </w:rPr>
              <w:tab/>
            </w:r>
            <w:r>
              <w:rPr>
                <w:w w:val="90"/>
                <w:sz w:val="20"/>
              </w:rPr>
              <w:t>ILO,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iDRAC,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KVM.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DELL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and</w:t>
            </w:r>
            <w:r>
              <w:rPr>
                <w:spacing w:val="9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HP</w:t>
            </w:r>
            <w:r>
              <w:rPr>
                <w:spacing w:val="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servers</w:t>
            </w:r>
          </w:p>
          <w:p w14:paraId="0C86F09F">
            <w:pPr>
              <w:pStyle w:val="8"/>
              <w:numPr>
                <w:ilvl w:val="0"/>
                <w:numId w:val="2"/>
              </w:numPr>
              <w:tabs>
                <w:tab w:val="left" w:pos="1155"/>
                <w:tab w:val="left" w:pos="5564"/>
                <w:tab w:val="left" w:pos="5924"/>
              </w:tabs>
              <w:spacing w:before="14" w:after="0" w:line="235" w:lineRule="auto"/>
              <w:ind w:left="1155" w:right="2116" w:hanging="27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w w:val="90"/>
                <w:sz w:val="20"/>
                <w:u w:val="thick"/>
              </w:rPr>
              <w:t>Applications</w:t>
            </w:r>
            <w:r>
              <w:rPr>
                <w:rFonts w:ascii="Arial" w:hAnsi="Arial"/>
                <w:b/>
                <w:spacing w:val="-7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&amp;</w:t>
            </w:r>
            <w:r>
              <w:rPr>
                <w:rFonts w:ascii="Arial" w:hAnsi="Arial"/>
                <w:b/>
                <w:spacing w:val="-6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Servers</w:t>
            </w:r>
            <w:r>
              <w:rPr>
                <w:w w:val="90"/>
                <w:sz w:val="20"/>
              </w:rPr>
              <w:t>:</w:t>
            </w:r>
            <w:r>
              <w:rPr>
                <w:w w:val="90"/>
                <w:sz w:val="20"/>
              </w:rPr>
              <w:tab/>
            </w:r>
            <w:r>
              <w:rPr>
                <w:sz w:val="20"/>
              </w:rPr>
              <w:t>●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Micro-Services</w:t>
            </w:r>
            <w:r>
              <w:rPr>
                <w:rFonts w:ascii="Arial" w:hAnsi="Arial"/>
                <w:b/>
                <w:spacing w:val="1"/>
                <w:w w:val="90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0"/>
                <w:sz w:val="20"/>
                <w:u w:val="thick"/>
              </w:rPr>
              <w:t>Management</w:t>
            </w:r>
            <w:r>
              <w:rPr>
                <w:w w:val="90"/>
                <w:sz w:val="20"/>
              </w:rPr>
              <w:t>:</w:t>
            </w:r>
            <w:r>
              <w:rPr>
                <w:spacing w:val="-4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PXE,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FTP,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Apache,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SAMBA,</w:t>
            </w:r>
            <w:r>
              <w:rPr>
                <w:spacing w:val="-7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NFS</w:t>
            </w:r>
            <w:r>
              <w:rPr>
                <w:w w:val="90"/>
                <w:sz w:val="20"/>
              </w:rPr>
              <w:tab/>
            </w:r>
            <w:r>
              <w:rPr>
                <w:w w:val="90"/>
                <w:sz w:val="20"/>
              </w:rPr>
              <w:tab/>
            </w:r>
            <w:r>
              <w:rPr>
                <w:sz w:val="20"/>
              </w:rPr>
              <w:t>Docker,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Kubernetes</w:t>
            </w:r>
          </w:p>
          <w:p w14:paraId="3797C1BD">
            <w:pPr>
              <w:pStyle w:val="8"/>
              <w:numPr>
                <w:ilvl w:val="0"/>
                <w:numId w:val="3"/>
              </w:numPr>
              <w:tabs>
                <w:tab w:val="left" w:pos="1155"/>
                <w:tab w:val="left" w:pos="5564"/>
                <w:tab w:val="left" w:pos="5924"/>
              </w:tabs>
              <w:spacing w:before="10" w:after="0" w:line="227" w:lineRule="exact"/>
              <w:ind w:left="1155" w:right="0" w:hanging="270"/>
              <w:jc w:val="left"/>
              <w:rPr>
                <w:sz w:val="20"/>
              </w:rPr>
            </w:pPr>
            <w:r>
              <w:rPr>
                <w:rFonts w:ascii="Arial" w:hAnsi="Arial"/>
                <w:b/>
                <w:sz w:val="20"/>
                <w:u w:val="thick"/>
              </w:rPr>
              <w:t xml:space="preserve">  </w:t>
            </w:r>
            <w:r>
              <w:rPr>
                <w:rFonts w:ascii="Arial" w:hAnsi="Arial"/>
                <w:b/>
                <w:spacing w:val="-18"/>
                <w:sz w:val="20"/>
                <w:u w:val="thick"/>
              </w:rPr>
              <w:t xml:space="preserve"> </w:t>
            </w:r>
            <w:r>
              <w:rPr>
                <w:rFonts w:ascii="Arial" w:hAnsi="Arial"/>
                <w:b/>
                <w:w w:val="95"/>
                <w:sz w:val="20"/>
                <w:u w:val="thick"/>
              </w:rPr>
              <w:t>Tuning:</w:t>
            </w:r>
            <w:r>
              <w:rPr>
                <w:rFonts w:ascii="Arial" w:hAnsi="Arial"/>
                <w:b/>
                <w:w w:val="95"/>
                <w:sz w:val="20"/>
              </w:rPr>
              <w:tab/>
            </w:r>
            <w:r>
              <w:rPr>
                <w:sz w:val="20"/>
              </w:rPr>
              <w:t>●</w:t>
            </w:r>
            <w:r>
              <w:rPr>
                <w:sz w:val="20"/>
              </w:rPr>
              <w:tab/>
            </w:r>
            <w:r>
              <w:rPr>
                <w:rFonts w:ascii="Arial" w:hAnsi="Arial"/>
                <w:b/>
                <w:sz w:val="20"/>
                <w:u w:val="thick"/>
              </w:rPr>
              <w:t>Networking</w:t>
            </w:r>
            <w:r>
              <w:rPr>
                <w:sz w:val="20"/>
              </w:rPr>
              <w:t>:</w:t>
            </w:r>
          </w:p>
          <w:p w14:paraId="6C6D30B8">
            <w:pPr>
              <w:pStyle w:val="8"/>
              <w:tabs>
                <w:tab w:val="left" w:pos="5924"/>
              </w:tabs>
              <w:spacing w:before="1" w:line="235" w:lineRule="auto"/>
              <w:ind w:left="5925" w:right="754" w:hanging="4770"/>
              <w:rPr>
                <w:sz w:val="20"/>
              </w:rPr>
            </w:pPr>
            <w:r>
              <w:rPr>
                <w:w w:val="95"/>
                <w:sz w:val="20"/>
              </w:rPr>
              <w:t>Kernel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and</w:t>
            </w:r>
            <w:r>
              <w:rPr>
                <w:spacing w:val="-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Performance</w:t>
            </w:r>
            <w:r>
              <w:rPr>
                <w:spacing w:val="-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Tuning.</w:t>
            </w:r>
            <w:r>
              <w:rPr>
                <w:w w:val="95"/>
                <w:sz w:val="20"/>
              </w:rPr>
              <w:tab/>
            </w:r>
            <w:r>
              <w:rPr>
                <w:w w:val="90"/>
                <w:sz w:val="20"/>
              </w:rPr>
              <w:t>DHCP, Cisco Routers, NIS, SMTP, SSH, HTTPD</w:t>
            </w:r>
            <w:r>
              <w:rPr>
                <w:spacing w:val="-45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TCP,</w:t>
            </w:r>
            <w:r>
              <w:rPr>
                <w:spacing w:val="-2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UDP,</w:t>
            </w:r>
            <w:r>
              <w:rPr>
                <w:spacing w:val="-1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TCP/IP</w:t>
            </w:r>
          </w:p>
          <w:p w14:paraId="7B03053E">
            <w:pPr>
              <w:pStyle w:val="8"/>
              <w:rPr>
                <w:rFonts w:ascii="Times New Roman"/>
                <w:b/>
                <w:sz w:val="22"/>
              </w:rPr>
            </w:pPr>
          </w:p>
          <w:p w14:paraId="4F795A0A">
            <w:pPr>
              <w:pStyle w:val="8"/>
              <w:spacing w:before="2"/>
              <w:rPr>
                <w:rFonts w:ascii="Times New Roman"/>
                <w:b/>
                <w:sz w:val="21"/>
              </w:rPr>
            </w:pPr>
          </w:p>
          <w:p w14:paraId="062E46EA">
            <w:pPr>
              <w:pStyle w:val="8"/>
              <w:ind w:left="15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92929"/>
                <w:sz w:val="28"/>
              </w:rPr>
              <w:t>E</w:t>
            </w:r>
            <w:r>
              <w:rPr>
                <w:rFonts w:ascii="Arial"/>
                <w:b/>
                <w:color w:val="292929"/>
                <w:sz w:val="19"/>
              </w:rPr>
              <w:t>XPERIENCE</w:t>
            </w:r>
          </w:p>
          <w:p w14:paraId="6B392905">
            <w:pPr>
              <w:pStyle w:val="8"/>
              <w:tabs>
                <w:tab w:val="left" w:pos="8447"/>
              </w:tabs>
              <w:spacing w:before="171" w:line="248" w:lineRule="exact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Bank</w:t>
            </w:r>
            <w:r>
              <w:rPr>
                <w:rFonts w:ascii="Arial"/>
                <w:b/>
                <w:color w:val="292929"/>
                <w:spacing w:val="-8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of</w:t>
            </w:r>
            <w:r>
              <w:rPr>
                <w:rFonts w:ascii="Arial"/>
                <w:b/>
                <w:color w:val="292929"/>
                <w:spacing w:val="-8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China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ab/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NYC,</w:t>
            </w:r>
            <w:r>
              <w:rPr>
                <w:rFonts w:ascii="Arial"/>
                <w:b/>
                <w:color w:val="292929"/>
                <w:spacing w:val="1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NY</w:t>
            </w:r>
          </w:p>
          <w:p w14:paraId="5C261697">
            <w:pPr>
              <w:pStyle w:val="8"/>
              <w:tabs>
                <w:tab w:val="left" w:pos="8437"/>
              </w:tabs>
              <w:spacing w:line="248" w:lineRule="exact"/>
              <w:ind w:left="180"/>
              <w:rPr>
                <w:rFonts w:ascii="Arial"/>
                <w:b/>
                <w:sz w:val="22"/>
              </w:rPr>
            </w:pPr>
            <w:bookmarkStart w:id="0" w:name="_GoBack"/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Linux</w:t>
            </w:r>
            <w:r>
              <w:rPr>
                <w:rFonts w:ascii="Arial"/>
                <w:b/>
                <w:color w:val="292929"/>
                <w:spacing w:val="-8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Production</w:t>
            </w:r>
            <w:r>
              <w:rPr>
                <w:rFonts w:ascii="Arial"/>
                <w:b/>
                <w:color w:val="292929"/>
                <w:spacing w:val="-8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Support</w:t>
            </w:r>
            <w:r>
              <w:rPr>
                <w:rFonts w:ascii="Arial"/>
                <w:b/>
                <w:color w:val="292929"/>
                <w:spacing w:val="-8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>Engineer</w:t>
            </w:r>
            <w:bookmarkEnd w:id="0"/>
            <w:r>
              <w:rPr>
                <w:rFonts w:ascii="Arial"/>
                <w:b/>
                <w:color w:val="292929"/>
                <w:spacing w:val="-1"/>
                <w:w w:val="90"/>
                <w:sz w:val="22"/>
              </w:rPr>
              <w:tab/>
            </w:r>
            <w:r>
              <w:rPr>
                <w:rFonts w:ascii="Arial"/>
                <w:b/>
                <w:color w:val="292929"/>
                <w:w w:val="95"/>
                <w:sz w:val="22"/>
              </w:rPr>
              <w:t>Apr</w:t>
            </w:r>
            <w:r>
              <w:rPr>
                <w:rFonts w:ascii="Arial"/>
                <w:b/>
                <w:color w:val="292929"/>
                <w:spacing w:val="-8"/>
                <w:w w:val="9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5"/>
                <w:sz w:val="22"/>
              </w:rPr>
              <w:t>2022</w:t>
            </w:r>
            <w:r>
              <w:rPr>
                <w:rFonts w:ascii="Arial"/>
                <w:b/>
                <w:color w:val="292929"/>
                <w:spacing w:val="-9"/>
                <w:w w:val="9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5"/>
                <w:sz w:val="22"/>
              </w:rPr>
              <w:t>-</w:t>
            </w:r>
            <w:r>
              <w:rPr>
                <w:rFonts w:ascii="Arial"/>
                <w:b/>
                <w:color w:val="292929"/>
                <w:spacing w:val="-9"/>
                <w:w w:val="9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5"/>
                <w:sz w:val="22"/>
              </w:rPr>
              <w:t>Current</w:t>
            </w:r>
          </w:p>
          <w:p w14:paraId="4174D97C">
            <w:pPr>
              <w:pStyle w:val="8"/>
              <w:spacing w:before="6"/>
              <w:rPr>
                <w:rFonts w:ascii="Times New Roman"/>
                <w:b/>
                <w:sz w:val="25"/>
              </w:rPr>
            </w:pPr>
          </w:p>
          <w:p w14:paraId="771FCBAA">
            <w:pPr>
              <w:pStyle w:val="8"/>
              <w:spacing w:line="254" w:lineRule="auto"/>
              <w:ind w:left="720" w:right="176" w:hanging="360"/>
              <w:jc w:val="both"/>
              <w:rPr>
                <w:sz w:val="22"/>
              </w:rPr>
            </w:pPr>
            <w:r>
              <w:rPr>
                <w:rFonts w:ascii="MS PGothic" w:hAnsi="MS PGothic"/>
                <w:color w:val="292929"/>
                <w:sz w:val="22"/>
              </w:rPr>
              <w:t xml:space="preserve">∇ </w:t>
            </w:r>
            <w:r>
              <w:rPr>
                <w:color w:val="292929"/>
                <w:sz w:val="22"/>
              </w:rPr>
              <w:t>Collaborating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with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other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teams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to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develop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automation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strategies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deployment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processes,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promoting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continuous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improvement</w:t>
            </w:r>
            <w:r>
              <w:rPr>
                <w:color w:val="292929"/>
                <w:spacing w:val="-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innovation.</w:t>
            </w:r>
          </w:p>
          <w:p w14:paraId="58794E8A">
            <w:pPr>
              <w:pStyle w:val="8"/>
              <w:spacing w:line="261" w:lineRule="auto"/>
              <w:ind w:left="720" w:right="166" w:hanging="360"/>
              <w:jc w:val="both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2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Expertise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</w:t>
            </w:r>
            <w:r>
              <w:rPr>
                <w:color w:val="292929"/>
                <w:spacing w:val="1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using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Ansible</w:t>
            </w:r>
            <w:r>
              <w:rPr>
                <w:color w:val="292929"/>
                <w:spacing w:val="1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modules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for</w:t>
            </w:r>
            <w:r>
              <w:rPr>
                <w:color w:val="292929"/>
                <w:spacing w:val="1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diverse</w:t>
            </w:r>
            <w:r>
              <w:rPr>
                <w:color w:val="292929"/>
                <w:spacing w:val="1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range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of</w:t>
            </w:r>
            <w:r>
              <w:rPr>
                <w:color w:val="292929"/>
                <w:spacing w:val="1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tasks,</w:t>
            </w:r>
            <w:r>
              <w:rPr>
                <w:color w:val="292929"/>
                <w:spacing w:val="1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encompassing</w:t>
            </w:r>
            <w:r>
              <w:rPr>
                <w:color w:val="292929"/>
                <w:spacing w:val="1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package</w:t>
            </w:r>
            <w:r>
              <w:rPr>
                <w:color w:val="292929"/>
                <w:spacing w:val="1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management,</w:t>
            </w:r>
            <w:r>
              <w:rPr>
                <w:color w:val="292929"/>
                <w:spacing w:val="1"/>
                <w:w w:val="95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ﬁle</w:t>
            </w:r>
            <w:r>
              <w:rPr>
                <w:color w:val="292929"/>
                <w:spacing w:val="-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manipulation,</w:t>
            </w:r>
            <w:r>
              <w:rPr>
                <w:color w:val="292929"/>
                <w:spacing w:val="-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service</w:t>
            </w:r>
            <w:r>
              <w:rPr>
                <w:color w:val="292929"/>
                <w:spacing w:val="-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management,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user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account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administration,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database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conﬁguration,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security</w:t>
            </w:r>
            <w:r>
              <w:rPr>
                <w:color w:val="292929"/>
                <w:spacing w:val="-5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policy</w:t>
            </w:r>
            <w:r>
              <w:rPr>
                <w:color w:val="292929"/>
                <w:spacing w:val="-7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enforcement,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across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Linux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environment.</w:t>
            </w:r>
          </w:p>
          <w:p w14:paraId="49B63DCF">
            <w:pPr>
              <w:pStyle w:val="8"/>
              <w:spacing w:line="261" w:lineRule="auto"/>
              <w:ind w:left="720" w:right="168" w:hanging="360"/>
              <w:jc w:val="both"/>
              <w:rPr>
                <w:sz w:val="22"/>
              </w:rPr>
            </w:pPr>
            <w:r>
              <w:rPr>
                <w:rFonts w:ascii="MS PGothic" w:hAnsi="MS PGothic"/>
                <w:color w:val="292929"/>
                <w:sz w:val="22"/>
              </w:rPr>
              <w:t xml:space="preserve">∇ </w:t>
            </w:r>
            <w:r>
              <w:rPr>
                <w:color w:val="292929"/>
                <w:sz w:val="22"/>
              </w:rPr>
              <w:t>Well-versed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in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Ansible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Tower,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illustrating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expertise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in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managing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orchestrating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complex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automation workﬂows, implementing role-based access control, and efﬁciently scheduling jobs for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streamlined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operations.</w:t>
            </w:r>
          </w:p>
          <w:p w14:paraId="47CA5978">
            <w:pPr>
              <w:pStyle w:val="8"/>
              <w:spacing w:line="272" w:lineRule="exact"/>
              <w:ind w:left="360"/>
              <w:jc w:val="both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93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Integrating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Ansible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with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version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control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systems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like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Git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to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changes,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track</w:t>
            </w:r>
            <w:r>
              <w:rPr>
                <w:color w:val="292929"/>
                <w:spacing w:val="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versions.</w:t>
            </w:r>
          </w:p>
          <w:p w14:paraId="164B5F48">
            <w:pPr>
              <w:pStyle w:val="8"/>
              <w:spacing w:line="281" w:lineRule="exact"/>
              <w:ind w:left="360"/>
              <w:jc w:val="both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97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Maintaining</w:t>
            </w:r>
            <w:r>
              <w:rPr>
                <w:color w:val="292929"/>
                <w:spacing w:val="2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high</w:t>
            </w:r>
            <w:r>
              <w:rPr>
                <w:color w:val="292929"/>
                <w:spacing w:val="2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availability</w:t>
            </w:r>
            <w:r>
              <w:rPr>
                <w:color w:val="292929"/>
                <w:spacing w:val="2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of</w:t>
            </w:r>
            <w:r>
              <w:rPr>
                <w:color w:val="292929"/>
                <w:spacing w:val="2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critical</w:t>
            </w:r>
            <w:r>
              <w:rPr>
                <w:color w:val="292929"/>
                <w:spacing w:val="2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services</w:t>
            </w:r>
            <w:r>
              <w:rPr>
                <w:color w:val="292929"/>
                <w:spacing w:val="2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by</w:t>
            </w:r>
            <w:r>
              <w:rPr>
                <w:color w:val="292929"/>
                <w:spacing w:val="2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deploying</w:t>
            </w:r>
            <w:r>
              <w:rPr>
                <w:color w:val="292929"/>
                <w:spacing w:val="2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load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balancers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clustering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solutions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</w:t>
            </w:r>
          </w:p>
          <w:p w14:paraId="752F3507">
            <w:pPr>
              <w:pStyle w:val="8"/>
              <w:spacing w:before="5"/>
              <w:ind w:left="720"/>
              <w:jc w:val="both"/>
              <w:rPr>
                <w:sz w:val="22"/>
              </w:rPr>
            </w:pPr>
            <w:r>
              <w:rPr>
                <w:color w:val="292929"/>
                <w:w w:val="95"/>
                <w:sz w:val="22"/>
              </w:rPr>
              <w:t>a</w:t>
            </w:r>
            <w:r>
              <w:rPr>
                <w:color w:val="292929"/>
                <w:spacing w:val="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Linux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infrastructure.</w:t>
            </w:r>
          </w:p>
        </w:tc>
      </w:tr>
    </w:tbl>
    <w:p w14:paraId="7FFDF2C9">
      <w:pPr>
        <w:spacing w:after="0"/>
        <w:jc w:val="both"/>
        <w:rPr>
          <w:sz w:val="22"/>
        </w:rPr>
        <w:sectPr>
          <w:type w:val="continuous"/>
          <w:pgSz w:w="12240" w:h="15840"/>
          <w:pgMar w:top="0" w:right="540" w:bottom="0" w:left="820" w:header="720" w:footer="720" w:gutter="0"/>
          <w:cols w:space="720" w:num="1"/>
        </w:sectPr>
      </w:pPr>
    </w:p>
    <w:p w14:paraId="6CFF799A">
      <w:pPr>
        <w:pStyle w:val="4"/>
        <w:ind w:left="0" w:right="0" w:firstLine="0"/>
        <w:rPr>
          <w:rFonts w:ascii="Times New Roman"/>
          <w:b/>
          <w:sz w:val="20"/>
        </w:rPr>
      </w:pPr>
      <w:r>
        <w:pict>
          <v:shape id="_x0000_s1049" o:spid="_x0000_s1049" style="position:absolute;left:0pt;margin-left:47pt;margin-top:20pt;height:729pt;width:531.5pt;mso-position-horizontal-relative:page;mso-position-vertical-relative:page;z-index:-251653120;mso-width-relative:page;mso-height-relative:page;" filled="f" stroked="t" coordorigin="940,400" coordsize="10630,14580" path="m950,400l950,14980m11570,400l11570,14980m940,410l11560,410m940,14970l11560,14970e">
            <v:path arrowok="t"/>
            <v:fill on="f" focussize="0,0"/>
            <v:stroke weight="1pt" color="#000000"/>
            <v:imagedata o:title=""/>
            <o:lock v:ext="edit"/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47675" cy="10048875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47D23">
      <w:pPr>
        <w:pStyle w:val="4"/>
        <w:spacing w:before="1"/>
        <w:ind w:left="0" w:right="0" w:firstLine="0"/>
        <w:rPr>
          <w:rFonts w:ascii="Times New Roman"/>
          <w:b/>
          <w:sz w:val="24"/>
        </w:rPr>
      </w:pPr>
    </w:p>
    <w:p w14:paraId="083EAAA4">
      <w:pPr>
        <w:pStyle w:val="4"/>
        <w:spacing w:before="69" w:line="254" w:lineRule="auto"/>
      </w:pPr>
      <w:r>
        <w:rPr>
          <w:rFonts w:ascii="MS PGothic" w:hAnsi="MS PGothic"/>
          <w:color w:val="292929"/>
          <w:spacing w:val="-2"/>
        </w:rPr>
        <w:t xml:space="preserve">∇ </w:t>
      </w:r>
      <w:r>
        <w:rPr>
          <w:color w:val="292929"/>
          <w:spacing w:val="-2"/>
        </w:rPr>
        <w:t xml:space="preserve">Proﬁcient </w:t>
      </w:r>
      <w:r>
        <w:rPr>
          <w:color w:val="292929"/>
          <w:spacing w:val="-1"/>
        </w:rPr>
        <w:t>in executing vMotion for seamless virtual machine mobility, experienced in efﬁcient vSphere</w:t>
      </w:r>
      <w:r>
        <w:rPr>
          <w:color w:val="292929"/>
          <w:spacing w:val="-57"/>
        </w:rPr>
        <w:t xml:space="preserve"> </w:t>
      </w:r>
      <w:r>
        <w:rPr>
          <w:color w:val="292929"/>
        </w:rPr>
        <w:t>supervision,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skilled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effective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management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snapshots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backup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recovery.</w:t>
      </w:r>
    </w:p>
    <w:p w14:paraId="3E711AF8">
      <w:pPr>
        <w:pStyle w:val="4"/>
        <w:spacing w:line="254" w:lineRule="auto"/>
      </w:pPr>
      <w:r>
        <w:rPr>
          <w:rFonts w:ascii="MS PGothic" w:hAnsi="MS PGothic"/>
          <w:color w:val="292929"/>
          <w:spacing w:val="-2"/>
        </w:rPr>
        <w:t>∇</w:t>
      </w:r>
      <w:r>
        <w:rPr>
          <w:rFonts w:ascii="MS PGothic" w:hAnsi="MS PGothic"/>
          <w:color w:val="292929"/>
          <w:spacing w:val="-1"/>
        </w:rPr>
        <w:t xml:space="preserve"> </w:t>
      </w:r>
      <w:r>
        <w:rPr>
          <w:color w:val="292929"/>
          <w:spacing w:val="-2"/>
        </w:rPr>
        <w:t xml:space="preserve">Conﬁgured Yum repository </w:t>
      </w:r>
      <w:r>
        <w:rPr>
          <w:color w:val="292929"/>
          <w:spacing w:val="-1"/>
        </w:rPr>
        <w:t>server, and ensured proper conﬁguration of client machines to access the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local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repository.</w:t>
      </w:r>
    </w:p>
    <w:p w14:paraId="2AED14F6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55"/>
        </w:rPr>
        <w:t xml:space="preserve"> </w:t>
      </w:r>
      <w:r>
        <w:rPr>
          <w:color w:val="292929"/>
        </w:rPr>
        <w:t>Proﬁcient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strategically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adjusting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variety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kernel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parameters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ensure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optimal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system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functionality.</w:t>
      </w:r>
    </w:p>
    <w:p w14:paraId="3534046D">
      <w:pPr>
        <w:pStyle w:val="4"/>
        <w:spacing w:line="254" w:lineRule="auto"/>
      </w:pPr>
      <w:r>
        <w:rPr>
          <w:rFonts w:ascii="MS PGothic" w:hAnsi="MS PGothic"/>
          <w:color w:val="292929"/>
        </w:rPr>
        <w:t xml:space="preserve">∇ </w:t>
      </w:r>
      <w:r>
        <w:rPr>
          <w:color w:val="292929"/>
        </w:rPr>
        <w:t>Diagnosing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resolving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incidents,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service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outages,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other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operational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issues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minimize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downtime.</w:t>
      </w:r>
    </w:p>
    <w:p w14:paraId="02A6079D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45"/>
        </w:rPr>
        <w:t xml:space="preserve"> </w:t>
      </w:r>
      <w:r>
        <w:rPr>
          <w:color w:val="292929"/>
        </w:rPr>
        <w:t>Proﬁcient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0"/>
        </w:rPr>
        <w:t xml:space="preserve"> </w:t>
      </w:r>
      <w:r>
        <w:rPr>
          <w:color w:val="292929"/>
        </w:rPr>
        <w:t>containerization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Docker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including</w:t>
      </w:r>
      <w:r>
        <w:rPr>
          <w:color w:val="292929"/>
          <w:spacing w:val="9"/>
        </w:rPr>
        <w:t xml:space="preserve"> </w:t>
      </w:r>
      <w:r>
        <w:rPr>
          <w:color w:val="292929"/>
        </w:rPr>
        <w:t>hands-on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experience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Docker-compose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managing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multi-container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applications.</w:t>
      </w:r>
    </w:p>
    <w:p w14:paraId="68DE56B0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50"/>
        </w:rPr>
        <w:t xml:space="preserve"> </w:t>
      </w:r>
      <w:r>
        <w:rPr>
          <w:color w:val="292929"/>
        </w:rPr>
        <w:t>Efﬁciently</w:t>
      </w:r>
      <w:r>
        <w:rPr>
          <w:color w:val="292929"/>
          <w:spacing w:val="25"/>
        </w:rPr>
        <w:t xml:space="preserve"> </w:t>
      </w:r>
      <w:r>
        <w:rPr>
          <w:color w:val="292929"/>
        </w:rPr>
        <w:t>monitored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health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infrastructure,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receiving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alert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troubleshoot</w:t>
      </w:r>
      <w:r>
        <w:rPr>
          <w:color w:val="292929"/>
          <w:spacing w:val="12"/>
        </w:rPr>
        <w:t xml:space="preserve"> </w:t>
      </w:r>
      <w:r>
        <w:rPr>
          <w:color w:val="292929"/>
        </w:rPr>
        <w:t>different</w:t>
      </w:r>
      <w:r>
        <w:rPr>
          <w:color w:val="292929"/>
          <w:spacing w:val="13"/>
        </w:rPr>
        <w:t xml:space="preserve"> </w:t>
      </w:r>
      <w:r>
        <w:rPr>
          <w:color w:val="292929"/>
        </w:rPr>
        <w:t>issues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help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monitoring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tool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such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Solar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Wind.</w:t>
      </w:r>
    </w:p>
    <w:p w14:paraId="20493041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1"/>
        </w:rPr>
        <w:t xml:space="preserve"> </w:t>
      </w:r>
      <w:r>
        <w:rPr>
          <w:color w:val="292929"/>
        </w:rPr>
        <w:t>Conducting root cause analysis (RCA) by analyzing performance metrics, logs, and system alerts to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identify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speciﬁc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cause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implement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effective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solutions.</w:t>
      </w:r>
    </w:p>
    <w:p w14:paraId="3948C59F">
      <w:pPr>
        <w:pStyle w:val="4"/>
        <w:spacing w:before="3" w:line="252" w:lineRule="auto"/>
      </w:pPr>
      <w:r>
        <w:rPr>
          <w:rFonts w:ascii="MS UI Gothic" w:hAnsi="MS UI Gothic"/>
          <w:spacing w:val="-1"/>
          <w:sz w:val="24"/>
        </w:rPr>
        <w:t xml:space="preserve">∇ </w:t>
      </w:r>
      <w:r>
        <w:rPr>
          <w:color w:val="292929"/>
          <w:spacing w:val="-1"/>
        </w:rPr>
        <w:t xml:space="preserve">Performing patching of systems to keep update and upgrade and managing conﬁgurations </w:t>
      </w:r>
      <w:r>
        <w:rPr>
          <w:color w:val="292929"/>
        </w:rPr>
        <w:t>to provide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secure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working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environment.</w:t>
      </w:r>
    </w:p>
    <w:p w14:paraId="29CF0A54">
      <w:pPr>
        <w:pStyle w:val="4"/>
        <w:spacing w:before="2" w:line="281" w:lineRule="exact"/>
        <w:ind w:left="495" w:right="0" w:firstLine="0"/>
      </w:pPr>
      <w:r>
        <w:rPr>
          <w:rFonts w:ascii="MS PGothic" w:hAnsi="MS PGothic"/>
          <w:color w:val="292929"/>
          <w:spacing w:val="-1"/>
        </w:rPr>
        <w:t>∇</w:t>
      </w:r>
      <w:r>
        <w:rPr>
          <w:rFonts w:ascii="MS PGothic" w:hAnsi="MS PGothic"/>
          <w:color w:val="292929"/>
          <w:spacing w:val="50"/>
        </w:rPr>
        <w:t xml:space="preserve"> </w:t>
      </w:r>
      <w:r>
        <w:rPr>
          <w:color w:val="292929"/>
          <w:spacing w:val="-1"/>
        </w:rPr>
        <w:t>Utilization</w:t>
      </w:r>
      <w:r>
        <w:rPr>
          <w:color w:val="292929"/>
          <w:spacing w:val="-14"/>
        </w:rPr>
        <w:t xml:space="preserve"> </w:t>
      </w:r>
      <w:r>
        <w:rPr>
          <w:color w:val="292929"/>
          <w:spacing w:val="-1"/>
        </w:rPr>
        <w:t>of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1"/>
        </w:rPr>
        <w:t>Docker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1"/>
        </w:rPr>
        <w:t>Hub</w:t>
      </w:r>
      <w:r>
        <w:rPr>
          <w:color w:val="292929"/>
          <w:spacing w:val="-14"/>
        </w:rPr>
        <w:t xml:space="preserve"> </w:t>
      </w:r>
      <w:r>
        <w:rPr>
          <w:color w:val="292929"/>
          <w:spacing w:val="-1"/>
        </w:rPr>
        <w:t>for</w:t>
      </w:r>
      <w:r>
        <w:rPr>
          <w:color w:val="292929"/>
          <w:spacing w:val="-13"/>
        </w:rPr>
        <w:t xml:space="preserve"> </w:t>
      </w:r>
      <w:r>
        <w:rPr>
          <w:color w:val="292929"/>
          <w:spacing w:val="-1"/>
        </w:rPr>
        <w:t>streamlined</w:t>
      </w:r>
      <w:r>
        <w:rPr>
          <w:color w:val="292929"/>
          <w:spacing w:val="-14"/>
        </w:rPr>
        <w:t xml:space="preserve"> </w:t>
      </w:r>
      <w:r>
        <w:rPr>
          <w:color w:val="292929"/>
          <w:spacing w:val="-1"/>
        </w:rPr>
        <w:t>container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image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management</w:t>
      </w:r>
      <w:r>
        <w:rPr>
          <w:color w:val="292929"/>
          <w:spacing w:val="-14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deployment</w:t>
      </w:r>
      <w:r>
        <w:rPr>
          <w:color w:val="292929"/>
          <w:spacing w:val="-13"/>
        </w:rPr>
        <w:t xml:space="preserve"> </w:t>
      </w:r>
      <w:r>
        <w:rPr>
          <w:color w:val="292929"/>
        </w:rPr>
        <w:t>workﬂows.</w:t>
      </w:r>
    </w:p>
    <w:p w14:paraId="1351FF59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38"/>
        </w:rPr>
        <w:t xml:space="preserve"> </w:t>
      </w:r>
      <w:r>
        <w:rPr>
          <w:color w:val="292929"/>
        </w:rPr>
        <w:t>Capable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Kubernetes,</w:t>
      </w:r>
      <w:r>
        <w:rPr>
          <w:color w:val="292929"/>
          <w:spacing w:val="27"/>
        </w:rPr>
        <w:t xml:space="preserve"> </w:t>
      </w:r>
      <w:r>
        <w:rPr>
          <w:color w:val="292929"/>
        </w:rPr>
        <w:t>adeptly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establishing</w:t>
      </w:r>
      <w:r>
        <w:rPr>
          <w:color w:val="292929"/>
          <w:spacing w:val="27"/>
        </w:rPr>
        <w:t xml:space="preserve"> </w:t>
      </w:r>
      <w:r>
        <w:rPr>
          <w:color w:val="292929"/>
        </w:rPr>
        <w:t>clusters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demonstrating</w:t>
      </w:r>
      <w:r>
        <w:rPr>
          <w:color w:val="292929"/>
          <w:spacing w:val="17"/>
        </w:rPr>
        <w:t xml:space="preserve"> </w:t>
      </w:r>
      <w:r>
        <w:rPr>
          <w:color w:val="292929"/>
        </w:rPr>
        <w:t>expertise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creating</w:t>
      </w:r>
      <w:r>
        <w:rPr>
          <w:color w:val="292929"/>
          <w:spacing w:val="1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managing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Pods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within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container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orchestration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environment.</w:t>
      </w:r>
    </w:p>
    <w:p w14:paraId="7AC586DA">
      <w:pPr>
        <w:pStyle w:val="4"/>
        <w:spacing w:line="279" w:lineRule="exact"/>
        <w:ind w:left="495" w:right="0" w:firstLine="0"/>
      </w:pPr>
      <w:r>
        <w:rPr>
          <w:rFonts w:ascii="MS PGothic" w:hAnsi="MS PGothic"/>
          <w:color w:val="292929"/>
          <w:w w:val="95"/>
        </w:rPr>
        <w:t>∇</w:t>
      </w:r>
      <w:r>
        <w:rPr>
          <w:rFonts w:ascii="MS PGothic" w:hAnsi="MS PGothic"/>
          <w:color w:val="292929"/>
          <w:spacing w:val="18"/>
          <w:w w:val="95"/>
        </w:rPr>
        <w:t xml:space="preserve"> </w:t>
      </w:r>
      <w:r>
        <w:rPr>
          <w:color w:val="292929"/>
          <w:w w:val="95"/>
        </w:rPr>
        <w:t>Experienced</w:t>
      </w:r>
      <w:r>
        <w:rPr>
          <w:color w:val="292929"/>
          <w:spacing w:val="-1"/>
          <w:w w:val="95"/>
        </w:rPr>
        <w:t xml:space="preserve"> </w:t>
      </w:r>
      <w:r>
        <w:rPr>
          <w:color w:val="292929"/>
          <w:w w:val="95"/>
        </w:rPr>
        <w:t>with AWS services, covering EC2, IAM, S3, Glacier, ELB, CloudWatch,</w:t>
      </w:r>
      <w:r>
        <w:rPr>
          <w:color w:val="292929"/>
          <w:spacing w:val="-1"/>
          <w:w w:val="95"/>
        </w:rPr>
        <w:t xml:space="preserve"> </w:t>
      </w:r>
      <w:r>
        <w:rPr>
          <w:color w:val="292929"/>
          <w:w w:val="95"/>
        </w:rPr>
        <w:t>Auto-scaling.</w:t>
      </w:r>
    </w:p>
    <w:p w14:paraId="6A24B37D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1"/>
        </w:rPr>
        <w:t xml:space="preserve"> </w:t>
      </w:r>
      <w:r>
        <w:rPr>
          <w:color w:val="292929"/>
        </w:rPr>
        <w:t>Adept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conﬁguring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custom metrics, setting up alarms, and utilizing CloudWatch Logs for efﬁcient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troubleshooting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optimization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AWS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services.</w:t>
      </w:r>
    </w:p>
    <w:p w14:paraId="6E39E50C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47"/>
        </w:rPr>
        <w:t xml:space="preserve"> </w:t>
      </w:r>
      <w:r>
        <w:rPr>
          <w:color w:val="292929"/>
        </w:rPr>
        <w:t>Proﬁcient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in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IAM,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focus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on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expertly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conﬁguring</w:t>
      </w:r>
      <w:r>
        <w:rPr>
          <w:color w:val="292929"/>
          <w:spacing w:val="2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23"/>
        </w:rPr>
        <w:t xml:space="preserve"> </w:t>
      </w:r>
      <w:r>
        <w:rPr>
          <w:color w:val="292929"/>
        </w:rPr>
        <w:t>managing</w:t>
      </w:r>
      <w:r>
        <w:rPr>
          <w:color w:val="292929"/>
          <w:spacing w:val="10"/>
        </w:rPr>
        <w:t xml:space="preserve"> </w:t>
      </w:r>
      <w:r>
        <w:rPr>
          <w:color w:val="292929"/>
        </w:rPr>
        <w:t>user</w:t>
      </w:r>
      <w:r>
        <w:rPr>
          <w:color w:val="292929"/>
          <w:spacing w:val="10"/>
        </w:rPr>
        <w:t xml:space="preserve"> </w:t>
      </w:r>
      <w:r>
        <w:rPr>
          <w:color w:val="292929"/>
        </w:rPr>
        <w:t>permissions,</w:t>
      </w:r>
      <w:r>
        <w:rPr>
          <w:color w:val="292929"/>
          <w:spacing w:val="11"/>
        </w:rPr>
        <w:t xml:space="preserve"> </w:t>
      </w:r>
      <w:r>
        <w:rPr>
          <w:color w:val="292929"/>
        </w:rPr>
        <w:t>roles,</w:t>
      </w:r>
      <w:r>
        <w:rPr>
          <w:color w:val="292929"/>
          <w:spacing w:val="10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policies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establish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secure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granular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access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control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within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AWS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environments.</w:t>
      </w:r>
    </w:p>
    <w:p w14:paraId="66B12173">
      <w:pPr>
        <w:pStyle w:val="4"/>
        <w:ind w:left="0" w:right="0" w:firstLine="0"/>
        <w:rPr>
          <w:sz w:val="24"/>
        </w:rPr>
      </w:pPr>
    </w:p>
    <w:p w14:paraId="56A79E25">
      <w:pPr>
        <w:tabs>
          <w:tab w:val="left" w:pos="8506"/>
        </w:tabs>
        <w:spacing w:before="161"/>
        <w:ind w:left="40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92929"/>
          <w:spacing w:val="-2"/>
          <w:sz w:val="24"/>
        </w:rPr>
        <w:t>Yahoo</w:t>
      </w:r>
      <w:r>
        <w:rPr>
          <w:rFonts w:ascii="Arial"/>
          <w:b/>
          <w:color w:val="292929"/>
          <w:spacing w:val="-2"/>
          <w:sz w:val="24"/>
        </w:rPr>
        <w:tab/>
      </w:r>
      <w:r>
        <w:rPr>
          <w:rFonts w:ascii="Arial"/>
          <w:b/>
          <w:color w:val="292929"/>
          <w:w w:val="90"/>
          <w:sz w:val="24"/>
        </w:rPr>
        <w:t>Lockport,</w:t>
      </w:r>
      <w:r>
        <w:rPr>
          <w:rFonts w:ascii="Arial"/>
          <w:b/>
          <w:color w:val="292929"/>
          <w:spacing w:val="3"/>
          <w:w w:val="90"/>
          <w:sz w:val="24"/>
        </w:rPr>
        <w:t xml:space="preserve"> </w:t>
      </w:r>
      <w:r>
        <w:rPr>
          <w:rFonts w:ascii="Arial"/>
          <w:b/>
          <w:color w:val="292929"/>
          <w:w w:val="90"/>
          <w:sz w:val="24"/>
        </w:rPr>
        <w:t>NY</w:t>
      </w:r>
    </w:p>
    <w:p w14:paraId="376BE3BC">
      <w:pPr>
        <w:tabs>
          <w:tab w:val="left" w:pos="8511"/>
        </w:tabs>
        <w:spacing w:before="150"/>
        <w:ind w:left="40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292929"/>
          <w:w w:val="90"/>
          <w:sz w:val="24"/>
        </w:rPr>
        <w:t>Linux</w:t>
      </w:r>
      <w:r>
        <w:rPr>
          <w:rFonts w:ascii="Arial"/>
          <w:b/>
          <w:color w:val="292929"/>
          <w:spacing w:val="-2"/>
          <w:w w:val="90"/>
          <w:sz w:val="24"/>
        </w:rPr>
        <w:t xml:space="preserve"> </w:t>
      </w:r>
      <w:r>
        <w:rPr>
          <w:rFonts w:ascii="Arial"/>
          <w:b/>
          <w:color w:val="292929"/>
          <w:w w:val="90"/>
          <w:sz w:val="24"/>
        </w:rPr>
        <w:t>Administrator</w:t>
      </w:r>
      <w:r>
        <w:rPr>
          <w:rFonts w:ascii="Arial"/>
          <w:b/>
          <w:color w:val="292929"/>
          <w:w w:val="90"/>
          <w:sz w:val="24"/>
        </w:rPr>
        <w:tab/>
      </w:r>
      <w:r>
        <w:rPr>
          <w:rFonts w:ascii="Arial"/>
          <w:b/>
          <w:color w:val="292929"/>
          <w:w w:val="95"/>
          <w:sz w:val="24"/>
        </w:rPr>
        <w:t>Jul</w:t>
      </w:r>
      <w:r>
        <w:rPr>
          <w:rFonts w:ascii="Arial"/>
          <w:b/>
          <w:color w:val="292929"/>
          <w:spacing w:val="-12"/>
          <w:w w:val="95"/>
          <w:sz w:val="24"/>
        </w:rPr>
        <w:t xml:space="preserve"> </w:t>
      </w:r>
      <w:r>
        <w:rPr>
          <w:rFonts w:ascii="Arial"/>
          <w:b/>
          <w:color w:val="292929"/>
          <w:w w:val="95"/>
          <w:sz w:val="24"/>
        </w:rPr>
        <w:t>2019</w:t>
      </w:r>
      <w:r>
        <w:rPr>
          <w:rFonts w:ascii="Arial"/>
          <w:b/>
          <w:color w:val="292929"/>
          <w:spacing w:val="-11"/>
          <w:w w:val="95"/>
          <w:sz w:val="24"/>
        </w:rPr>
        <w:t xml:space="preserve"> </w:t>
      </w:r>
      <w:r>
        <w:rPr>
          <w:rFonts w:ascii="Arial"/>
          <w:b/>
          <w:color w:val="292929"/>
          <w:w w:val="95"/>
          <w:sz w:val="24"/>
        </w:rPr>
        <w:t>-</w:t>
      </w:r>
      <w:r>
        <w:rPr>
          <w:rFonts w:ascii="Arial"/>
          <w:b/>
          <w:color w:val="292929"/>
          <w:spacing w:val="-12"/>
          <w:w w:val="95"/>
          <w:sz w:val="24"/>
        </w:rPr>
        <w:t xml:space="preserve"> </w:t>
      </w:r>
      <w:r>
        <w:rPr>
          <w:rFonts w:ascii="Arial"/>
          <w:b/>
          <w:color w:val="292929"/>
          <w:w w:val="95"/>
          <w:sz w:val="24"/>
        </w:rPr>
        <w:t>Mar</w:t>
      </w:r>
      <w:r>
        <w:rPr>
          <w:rFonts w:ascii="Arial"/>
          <w:b/>
          <w:color w:val="292929"/>
          <w:spacing w:val="-12"/>
          <w:w w:val="95"/>
          <w:sz w:val="24"/>
        </w:rPr>
        <w:t xml:space="preserve"> </w:t>
      </w:r>
      <w:r>
        <w:rPr>
          <w:rFonts w:ascii="Arial"/>
          <w:b/>
          <w:color w:val="292929"/>
          <w:w w:val="95"/>
          <w:sz w:val="24"/>
        </w:rPr>
        <w:t>2022</w:t>
      </w:r>
    </w:p>
    <w:p w14:paraId="6D1157B9">
      <w:pPr>
        <w:pStyle w:val="4"/>
        <w:ind w:left="0" w:right="0" w:firstLine="0"/>
        <w:rPr>
          <w:rFonts w:ascii="Arial"/>
          <w:b/>
          <w:sz w:val="26"/>
        </w:rPr>
      </w:pPr>
    </w:p>
    <w:p w14:paraId="2F56DCB6">
      <w:pPr>
        <w:pStyle w:val="4"/>
        <w:ind w:left="0" w:right="0" w:firstLine="0"/>
        <w:rPr>
          <w:rFonts w:ascii="Arial"/>
          <w:b/>
          <w:sz w:val="23"/>
        </w:rPr>
      </w:pPr>
    </w:p>
    <w:p w14:paraId="1758D393">
      <w:pPr>
        <w:pStyle w:val="4"/>
        <w:spacing w:line="281" w:lineRule="exact"/>
        <w:ind w:left="495" w:right="0" w:firstLine="0"/>
      </w:pPr>
      <w:r>
        <w:rPr>
          <w:rFonts w:ascii="MS PGothic" w:hAnsi="MS PGothic"/>
          <w:color w:val="292929"/>
          <w:w w:val="95"/>
        </w:rPr>
        <w:t>∇</w:t>
      </w:r>
      <w:r>
        <w:rPr>
          <w:rFonts w:ascii="MS PGothic" w:hAnsi="MS PGothic"/>
          <w:color w:val="292929"/>
          <w:spacing w:val="105"/>
        </w:rPr>
        <w:t xml:space="preserve"> </w:t>
      </w:r>
      <w:r>
        <w:rPr>
          <w:color w:val="292929"/>
          <w:w w:val="95"/>
        </w:rPr>
        <w:t>Managed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full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life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cycles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of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servers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deployed,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provisioned,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maintained,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and</w:t>
      </w:r>
      <w:r>
        <w:rPr>
          <w:color w:val="292929"/>
          <w:spacing w:val="11"/>
          <w:w w:val="95"/>
        </w:rPr>
        <w:t xml:space="preserve"> </w:t>
      </w:r>
      <w:r>
        <w:rPr>
          <w:color w:val="292929"/>
          <w:w w:val="95"/>
        </w:rPr>
        <w:t>decommissioned.</w:t>
      </w:r>
    </w:p>
    <w:p w14:paraId="7037AB53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38"/>
        </w:rPr>
        <w:t xml:space="preserve"> </w:t>
      </w:r>
      <w:r>
        <w:rPr>
          <w:color w:val="292929"/>
        </w:rPr>
        <w:t>Conﬁgured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maintaining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range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essential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Linux</w:t>
      </w:r>
      <w:r>
        <w:rPr>
          <w:color w:val="292929"/>
          <w:spacing w:val="38"/>
        </w:rPr>
        <w:t xml:space="preserve"> </w:t>
      </w:r>
      <w:r>
        <w:rPr>
          <w:color w:val="292929"/>
        </w:rPr>
        <w:t>services,</w:t>
      </w:r>
      <w:r>
        <w:rPr>
          <w:color w:val="292929"/>
          <w:spacing w:val="3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27"/>
        </w:rPr>
        <w:t xml:space="preserve"> </w:t>
      </w:r>
      <w:r>
        <w:rPr>
          <w:color w:val="292929"/>
        </w:rPr>
        <w:t>ensuring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seamless</w:t>
      </w:r>
      <w:r>
        <w:rPr>
          <w:color w:val="292929"/>
          <w:spacing w:val="27"/>
        </w:rPr>
        <w:t xml:space="preserve"> </w:t>
      </w:r>
      <w:r>
        <w:rPr>
          <w:color w:val="292929"/>
        </w:rPr>
        <w:t>system</w:t>
      </w:r>
      <w:r>
        <w:rPr>
          <w:color w:val="292929"/>
          <w:spacing w:val="-55"/>
        </w:rPr>
        <w:t xml:space="preserve"> </w:t>
      </w:r>
      <w:r>
        <w:rPr>
          <w:color w:val="292929"/>
        </w:rPr>
        <w:t>functionality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network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communication.</w:t>
      </w:r>
    </w:p>
    <w:p w14:paraId="47D74991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55"/>
        </w:rPr>
        <w:t xml:space="preserve"> </w:t>
      </w:r>
      <w:r>
        <w:rPr>
          <w:color w:val="292929"/>
        </w:rPr>
        <w:t>Proﬁciently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utilized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network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tools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such</w:t>
      </w:r>
      <w:r>
        <w:rPr>
          <w:color w:val="292929"/>
          <w:spacing w:val="27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ping,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Wireshark,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traceroute,</w:t>
      </w:r>
      <w:r>
        <w:rPr>
          <w:color w:val="292929"/>
          <w:spacing w:val="28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tcpdump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15"/>
        </w:rPr>
        <w:t xml:space="preserve"> </w:t>
      </w:r>
      <w:r>
        <w:rPr>
          <w:color w:val="292929"/>
        </w:rPr>
        <w:t>effectively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diagnose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resolve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network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connectivity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issues,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maintaining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network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stability</w:t>
      </w:r>
      <w:r>
        <w:rPr>
          <w:color w:val="292929"/>
          <w:spacing w:val="-12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1"/>
        </w:rPr>
        <w:t xml:space="preserve"> </w:t>
      </w:r>
      <w:r>
        <w:rPr>
          <w:color w:val="292929"/>
        </w:rPr>
        <w:t>uptime.</w:t>
      </w:r>
    </w:p>
    <w:p w14:paraId="3872FA62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50"/>
        </w:rPr>
        <w:t xml:space="preserve"> </w:t>
      </w:r>
      <w:r>
        <w:rPr>
          <w:color w:val="292929"/>
        </w:rPr>
        <w:t>Successfully</w:t>
      </w:r>
      <w:r>
        <w:rPr>
          <w:color w:val="292929"/>
          <w:spacing w:val="49"/>
        </w:rPr>
        <w:t xml:space="preserve"> </w:t>
      </w:r>
      <w:r>
        <w:rPr>
          <w:color w:val="292929"/>
        </w:rPr>
        <w:t>migrated</w:t>
      </w:r>
      <w:r>
        <w:rPr>
          <w:color w:val="292929"/>
          <w:spacing w:val="49"/>
        </w:rPr>
        <w:t xml:space="preserve"> </w:t>
      </w:r>
      <w:r>
        <w:rPr>
          <w:color w:val="292929"/>
        </w:rPr>
        <w:t>consumer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between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production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servers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over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network</w:t>
      </w:r>
      <w:r>
        <w:rPr>
          <w:color w:val="292929"/>
          <w:spacing w:val="36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37"/>
        </w:rPr>
        <w:t xml:space="preserve"> </w:t>
      </w:r>
      <w:r>
        <w:rPr>
          <w:color w:val="292929"/>
        </w:rPr>
        <w:t>Bash</w:t>
      </w:r>
      <w:r>
        <w:rPr>
          <w:color w:val="292929"/>
          <w:spacing w:val="1"/>
        </w:rPr>
        <w:t xml:space="preserve"> </w:t>
      </w:r>
      <w:r>
        <w:rPr>
          <w:color w:val="292929"/>
        </w:rPr>
        <w:t>scripting,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demonstrating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scripting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proﬁciency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management</w:t>
      </w:r>
      <w:r>
        <w:rPr>
          <w:color w:val="292929"/>
          <w:spacing w:val="-8"/>
        </w:rPr>
        <w:t xml:space="preserve"> </w:t>
      </w:r>
      <w:r>
        <w:rPr>
          <w:color w:val="292929"/>
        </w:rPr>
        <w:t>skills.</w:t>
      </w:r>
    </w:p>
    <w:p w14:paraId="1D39E033">
      <w:pPr>
        <w:pStyle w:val="4"/>
        <w:spacing w:line="254" w:lineRule="auto"/>
      </w:pPr>
      <w:r>
        <w:rPr>
          <w:rFonts w:ascii="MS PGothic" w:hAnsi="MS PGothic"/>
          <w:color w:val="292929"/>
          <w:w w:val="95"/>
        </w:rPr>
        <w:t>∇</w:t>
      </w:r>
      <w:r>
        <w:rPr>
          <w:rFonts w:ascii="MS PGothic" w:hAnsi="MS PGothic"/>
          <w:color w:val="292929"/>
          <w:spacing w:val="43"/>
          <w:w w:val="95"/>
        </w:rPr>
        <w:t xml:space="preserve"> </w:t>
      </w:r>
      <w:r>
        <w:rPr>
          <w:color w:val="292929"/>
          <w:w w:val="95"/>
        </w:rPr>
        <w:t>Expertly</w:t>
      </w:r>
      <w:r>
        <w:rPr>
          <w:color w:val="292929"/>
          <w:spacing w:val="27"/>
          <w:w w:val="95"/>
        </w:rPr>
        <w:t xml:space="preserve"> </w:t>
      </w:r>
      <w:r>
        <w:rPr>
          <w:color w:val="292929"/>
          <w:w w:val="95"/>
        </w:rPr>
        <w:t>managing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user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and</w:t>
      </w:r>
      <w:r>
        <w:rPr>
          <w:color w:val="292929"/>
          <w:spacing w:val="9"/>
          <w:w w:val="95"/>
        </w:rPr>
        <w:t xml:space="preserve"> </w:t>
      </w:r>
      <w:r>
        <w:rPr>
          <w:color w:val="292929"/>
          <w:w w:val="95"/>
        </w:rPr>
        <w:t>group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administration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while</w:t>
      </w:r>
      <w:r>
        <w:rPr>
          <w:color w:val="292929"/>
          <w:spacing w:val="9"/>
          <w:w w:val="95"/>
        </w:rPr>
        <w:t xml:space="preserve"> </w:t>
      </w:r>
      <w:r>
        <w:rPr>
          <w:color w:val="292929"/>
          <w:w w:val="95"/>
        </w:rPr>
        <w:t>placing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signiﬁcant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emphasis</w:t>
      </w:r>
      <w:r>
        <w:rPr>
          <w:color w:val="292929"/>
          <w:spacing w:val="9"/>
          <w:w w:val="95"/>
        </w:rPr>
        <w:t xml:space="preserve"> </w:t>
      </w:r>
      <w:r>
        <w:rPr>
          <w:color w:val="292929"/>
          <w:w w:val="95"/>
        </w:rPr>
        <w:t>on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conﬁguring</w:t>
      </w:r>
      <w:r>
        <w:rPr>
          <w:color w:val="292929"/>
          <w:spacing w:val="10"/>
          <w:w w:val="95"/>
        </w:rPr>
        <w:t xml:space="preserve"> </w:t>
      </w:r>
      <w:r>
        <w:rPr>
          <w:color w:val="292929"/>
          <w:w w:val="95"/>
        </w:rPr>
        <w:t>the</w:t>
      </w:r>
      <w:r>
        <w:rPr>
          <w:color w:val="292929"/>
          <w:spacing w:val="1"/>
          <w:w w:val="95"/>
        </w:rPr>
        <w:t xml:space="preserve"> </w:t>
      </w:r>
      <w:r>
        <w:rPr>
          <w:color w:val="292929"/>
        </w:rPr>
        <w:t>sudoers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ﬁle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precisely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control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permissions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privileges.</w:t>
      </w:r>
    </w:p>
    <w:p w14:paraId="320506DA">
      <w:pPr>
        <w:pStyle w:val="4"/>
        <w:spacing w:line="254" w:lineRule="auto"/>
      </w:pPr>
      <w:r>
        <w:rPr>
          <w:rFonts w:ascii="MS PGothic" w:hAnsi="MS PGothic"/>
          <w:color w:val="292929"/>
        </w:rPr>
        <w:t xml:space="preserve">∇ </w:t>
      </w:r>
      <w:r>
        <w:rPr>
          <w:color w:val="292929"/>
        </w:rPr>
        <w:t>Skillful in maintaining the health and stability of Linux systems through adept utilization of Splunk log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analysis</w:t>
      </w:r>
    </w:p>
    <w:p w14:paraId="40CD455A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1"/>
        </w:rPr>
        <w:t xml:space="preserve"> </w:t>
      </w:r>
      <w:r>
        <w:rPr>
          <w:color w:val="292929"/>
        </w:rPr>
        <w:t>Utilized systems analysis techniques to address server break/ﬁx incidents escalated via the Incident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Management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system,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worked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with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vendors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site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contacts</w:t>
      </w:r>
      <w:r>
        <w:rPr>
          <w:color w:val="292929"/>
          <w:spacing w:val="-9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necessary.</w:t>
      </w:r>
    </w:p>
    <w:p w14:paraId="49764561">
      <w:pPr>
        <w:pStyle w:val="4"/>
        <w:spacing w:line="254" w:lineRule="auto"/>
      </w:pPr>
      <w:r>
        <w:rPr>
          <w:rFonts w:ascii="MS PGothic" w:hAnsi="MS PGothic"/>
          <w:color w:val="292929"/>
        </w:rPr>
        <w:t xml:space="preserve">∇ </w:t>
      </w:r>
      <w:r>
        <w:rPr>
          <w:color w:val="292929"/>
        </w:rPr>
        <w:t>Skilled in creating, resizing, and managing logical volumes, optimizing storage resources for efﬁcient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use.</w:t>
      </w:r>
    </w:p>
    <w:p w14:paraId="6F7AEEFB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1"/>
        </w:rPr>
        <w:t xml:space="preserve"> </w:t>
      </w:r>
      <w:r>
        <w:rPr>
          <w:color w:val="292929"/>
        </w:rPr>
        <w:t>Proﬁcient in designing and implementing backup and recovery strategies for SAN and DAS storage,</w:t>
      </w:r>
      <w:r>
        <w:rPr>
          <w:color w:val="292929"/>
          <w:spacing w:val="-56"/>
        </w:rPr>
        <w:t xml:space="preserve"> </w:t>
      </w:r>
      <w:r>
        <w:rPr>
          <w:color w:val="292929"/>
        </w:rPr>
        <w:t>safeguarding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data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against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potential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losses.</w:t>
      </w:r>
    </w:p>
    <w:p w14:paraId="049936C6">
      <w:pPr>
        <w:pStyle w:val="4"/>
        <w:spacing w:line="254" w:lineRule="auto"/>
      </w:pPr>
      <w:r>
        <w:rPr>
          <w:rFonts w:ascii="MS PGothic" w:hAnsi="MS PGothic"/>
          <w:color w:val="292929"/>
        </w:rPr>
        <w:t>∇</w:t>
      </w:r>
      <w:r>
        <w:rPr>
          <w:rFonts w:ascii="MS PGothic" w:hAnsi="MS PGothic"/>
          <w:color w:val="292929"/>
          <w:spacing w:val="40"/>
        </w:rPr>
        <w:t xml:space="preserve"> </w:t>
      </w:r>
      <w:r>
        <w:rPr>
          <w:color w:val="292929"/>
        </w:rPr>
        <w:t>Conﬁgured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maintained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NFS</w:t>
      </w:r>
      <w:r>
        <w:rPr>
          <w:color w:val="292929"/>
          <w:spacing w:val="7"/>
        </w:rPr>
        <w:t xml:space="preserve"> </w:t>
      </w:r>
      <w:r>
        <w:rPr>
          <w:color w:val="292929"/>
        </w:rPr>
        <w:t>using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Auto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Mount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service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for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NFS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shares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7"/>
        </w:rPr>
        <w:t xml:space="preserve"> </w:t>
      </w:r>
      <w:r>
        <w:rPr>
          <w:color w:val="292929"/>
        </w:rPr>
        <w:t>avoid</w:t>
      </w:r>
      <w:r>
        <w:rPr>
          <w:color w:val="292929"/>
          <w:spacing w:val="6"/>
        </w:rPr>
        <w:t xml:space="preserve"> </w:t>
      </w:r>
      <w:r>
        <w:rPr>
          <w:color w:val="292929"/>
        </w:rPr>
        <w:t>boot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related</w:t>
      </w:r>
      <w:r>
        <w:rPr>
          <w:color w:val="292929"/>
          <w:spacing w:val="-55"/>
        </w:rPr>
        <w:t xml:space="preserve"> </w:t>
      </w:r>
      <w:r>
        <w:rPr>
          <w:color w:val="292929"/>
        </w:rPr>
        <w:t>issues.</w:t>
      </w:r>
    </w:p>
    <w:p w14:paraId="580BFEF2">
      <w:pPr>
        <w:pStyle w:val="4"/>
        <w:spacing w:line="254" w:lineRule="auto"/>
      </w:pPr>
      <w:r>
        <w:rPr>
          <w:rFonts w:ascii="MS PGothic" w:hAnsi="MS PGothic"/>
          <w:color w:val="292929"/>
          <w:w w:val="95"/>
        </w:rPr>
        <w:t>∇</w:t>
      </w:r>
      <w:r>
        <w:rPr>
          <w:rFonts w:ascii="MS PGothic" w:hAnsi="MS PGothic"/>
          <w:color w:val="292929"/>
          <w:spacing w:val="30"/>
          <w:w w:val="95"/>
        </w:rPr>
        <w:t xml:space="preserve"> </w:t>
      </w:r>
      <w:r>
        <w:rPr>
          <w:color w:val="292929"/>
          <w:w w:val="95"/>
        </w:rPr>
        <w:t>Assessed</w:t>
      </w:r>
      <w:r>
        <w:rPr>
          <w:color w:val="292929"/>
          <w:spacing w:val="21"/>
          <w:w w:val="95"/>
        </w:rPr>
        <w:t xml:space="preserve"> </w:t>
      </w:r>
      <w:r>
        <w:rPr>
          <w:color w:val="292929"/>
          <w:w w:val="95"/>
        </w:rPr>
        <w:t>the</w:t>
      </w:r>
      <w:r>
        <w:rPr>
          <w:color w:val="292929"/>
          <w:spacing w:val="22"/>
          <w:w w:val="95"/>
        </w:rPr>
        <w:t xml:space="preserve"> </w:t>
      </w:r>
      <w:r>
        <w:rPr>
          <w:color w:val="292929"/>
          <w:w w:val="95"/>
        </w:rPr>
        <w:t>storage</w:t>
      </w:r>
      <w:r>
        <w:rPr>
          <w:color w:val="292929"/>
          <w:spacing w:val="21"/>
          <w:w w:val="95"/>
        </w:rPr>
        <w:t xml:space="preserve"> </w:t>
      </w:r>
      <w:r>
        <w:rPr>
          <w:color w:val="292929"/>
          <w:w w:val="95"/>
        </w:rPr>
        <w:t>requirements</w:t>
      </w:r>
      <w:r>
        <w:rPr>
          <w:color w:val="292929"/>
          <w:spacing w:val="22"/>
          <w:w w:val="95"/>
        </w:rPr>
        <w:t xml:space="preserve"> </w:t>
      </w:r>
      <w:r>
        <w:rPr>
          <w:color w:val="292929"/>
          <w:w w:val="95"/>
        </w:rPr>
        <w:t>and</w:t>
      </w:r>
      <w:r>
        <w:rPr>
          <w:color w:val="292929"/>
          <w:spacing w:val="21"/>
          <w:w w:val="95"/>
        </w:rPr>
        <w:t xml:space="preserve"> </w:t>
      </w:r>
      <w:r>
        <w:rPr>
          <w:color w:val="292929"/>
          <w:w w:val="95"/>
        </w:rPr>
        <w:t>conﬁgured</w:t>
      </w:r>
      <w:r>
        <w:rPr>
          <w:color w:val="292929"/>
          <w:spacing w:val="22"/>
          <w:w w:val="95"/>
        </w:rPr>
        <w:t xml:space="preserve"> </w:t>
      </w:r>
      <w:r>
        <w:rPr>
          <w:color w:val="292929"/>
          <w:w w:val="95"/>
        </w:rPr>
        <w:t>the</w:t>
      </w:r>
      <w:r>
        <w:rPr>
          <w:color w:val="292929"/>
          <w:spacing w:val="21"/>
          <w:w w:val="95"/>
        </w:rPr>
        <w:t xml:space="preserve"> </w:t>
      </w:r>
      <w:r>
        <w:rPr>
          <w:color w:val="292929"/>
          <w:w w:val="95"/>
        </w:rPr>
        <w:t>appropriate</w:t>
      </w:r>
      <w:r>
        <w:rPr>
          <w:color w:val="292929"/>
          <w:spacing w:val="22"/>
          <w:w w:val="95"/>
        </w:rPr>
        <w:t xml:space="preserve"> </w:t>
      </w:r>
      <w:r>
        <w:rPr>
          <w:color w:val="292929"/>
          <w:w w:val="95"/>
        </w:rPr>
        <w:t>RAID</w:t>
      </w:r>
      <w:r>
        <w:rPr>
          <w:color w:val="292929"/>
          <w:spacing w:val="4"/>
          <w:w w:val="95"/>
        </w:rPr>
        <w:t xml:space="preserve"> </w:t>
      </w:r>
      <w:r>
        <w:rPr>
          <w:color w:val="292929"/>
          <w:w w:val="95"/>
        </w:rPr>
        <w:t>levels</w:t>
      </w:r>
      <w:r>
        <w:rPr>
          <w:color w:val="292929"/>
          <w:spacing w:val="5"/>
          <w:w w:val="95"/>
        </w:rPr>
        <w:t xml:space="preserve"> </w:t>
      </w:r>
      <w:r>
        <w:rPr>
          <w:color w:val="292929"/>
          <w:w w:val="95"/>
        </w:rPr>
        <w:t>based</w:t>
      </w:r>
      <w:r>
        <w:rPr>
          <w:color w:val="292929"/>
          <w:spacing w:val="5"/>
          <w:w w:val="95"/>
        </w:rPr>
        <w:t xml:space="preserve"> </w:t>
      </w:r>
      <w:r>
        <w:rPr>
          <w:color w:val="292929"/>
          <w:w w:val="95"/>
        </w:rPr>
        <w:t>on</w:t>
      </w:r>
      <w:r>
        <w:rPr>
          <w:color w:val="292929"/>
          <w:spacing w:val="4"/>
          <w:w w:val="95"/>
        </w:rPr>
        <w:t xml:space="preserve"> </w:t>
      </w:r>
      <w:r>
        <w:rPr>
          <w:color w:val="292929"/>
          <w:w w:val="95"/>
        </w:rPr>
        <w:t>factors</w:t>
      </w:r>
      <w:r>
        <w:rPr>
          <w:color w:val="292929"/>
          <w:spacing w:val="5"/>
          <w:w w:val="95"/>
        </w:rPr>
        <w:t xml:space="preserve"> </w:t>
      </w:r>
      <w:r>
        <w:rPr>
          <w:color w:val="292929"/>
          <w:w w:val="95"/>
        </w:rPr>
        <w:t>such</w:t>
      </w:r>
      <w:r>
        <w:rPr>
          <w:color w:val="292929"/>
          <w:spacing w:val="1"/>
          <w:w w:val="95"/>
        </w:rPr>
        <w:t xml:space="preserve"> </w:t>
      </w:r>
      <w:r>
        <w:rPr>
          <w:color w:val="292929"/>
        </w:rPr>
        <w:t>as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performance,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redundancy,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client’s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budget.</w:t>
      </w:r>
    </w:p>
    <w:p w14:paraId="263E46B1">
      <w:pPr>
        <w:spacing w:after="0" w:line="254" w:lineRule="auto"/>
        <w:sectPr>
          <w:pgSz w:w="12240" w:h="15840"/>
          <w:pgMar w:top="0" w:right="540" w:bottom="0" w:left="820" w:header="720" w:footer="720" w:gutter="0"/>
          <w:cols w:space="720" w:num="1"/>
        </w:sectPr>
      </w:pPr>
    </w:p>
    <w:p w14:paraId="78DF52CF">
      <w:pPr>
        <w:pStyle w:val="4"/>
        <w:ind w:left="0" w:right="0" w:firstLine="0"/>
        <w:rPr>
          <w:sz w:val="2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47675" cy="10048875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004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292285">
      <w:pPr>
        <w:pStyle w:val="4"/>
        <w:spacing w:before="3" w:after="1"/>
        <w:ind w:left="0" w:right="0" w:firstLine="0"/>
        <w:rPr>
          <w:sz w:val="15"/>
        </w:rPr>
      </w:pPr>
    </w:p>
    <w:tbl>
      <w:tblPr>
        <w:tblStyle w:val="3"/>
        <w:tblW w:w="0" w:type="auto"/>
        <w:tblInd w:w="149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20"/>
      </w:tblGrid>
      <w:tr w14:paraId="4CC543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30" w:hRule="atLeast"/>
        </w:trPr>
        <w:tc>
          <w:tcPr>
            <w:tcW w:w="10620" w:type="dxa"/>
          </w:tcPr>
          <w:p w14:paraId="1321D47E">
            <w:pPr>
              <w:pStyle w:val="8"/>
              <w:spacing w:before="151" w:line="254" w:lineRule="auto"/>
              <w:ind w:left="720" w:hanging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47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Leveraged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ﬁrewalld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iptables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for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dynamic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management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of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ﬁrewall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settings,</w:t>
            </w:r>
            <w:r>
              <w:rPr>
                <w:color w:val="292929"/>
                <w:spacing w:val="10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adapting</w:t>
            </w:r>
            <w:r>
              <w:rPr>
                <w:color w:val="292929"/>
                <w:spacing w:val="-3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to</w:t>
            </w:r>
            <w:r>
              <w:rPr>
                <w:color w:val="292929"/>
                <w:spacing w:val="-2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evolving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network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requirements.</w:t>
            </w:r>
          </w:p>
          <w:p w14:paraId="68548A35">
            <w:pPr>
              <w:pStyle w:val="8"/>
              <w:spacing w:line="279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91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Proﬁciently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utilized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ServiceNow,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to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track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incidents,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service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requests,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change</w:t>
            </w:r>
          </w:p>
          <w:p w14:paraId="61062D71">
            <w:pPr>
              <w:pStyle w:val="8"/>
              <w:spacing w:line="281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2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management</w:t>
            </w:r>
            <w:r>
              <w:rPr>
                <w:color w:val="292929"/>
                <w:spacing w:val="2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processes</w:t>
            </w:r>
          </w:p>
          <w:p w14:paraId="3B442D32">
            <w:pPr>
              <w:pStyle w:val="8"/>
              <w:spacing w:before="10"/>
              <w:rPr>
                <w:sz w:val="25"/>
              </w:rPr>
            </w:pPr>
          </w:p>
          <w:p w14:paraId="082901CC">
            <w:pPr>
              <w:pStyle w:val="8"/>
              <w:tabs>
                <w:tab w:val="left" w:pos="8851"/>
              </w:tabs>
              <w:ind w:left="3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92929"/>
                <w:w w:val="95"/>
                <w:sz w:val="22"/>
              </w:rPr>
              <w:t>Allergans</w:t>
            </w:r>
            <w:r>
              <w:rPr>
                <w:rFonts w:ascii="Arial"/>
                <w:b/>
                <w:color w:val="292929"/>
                <w:w w:val="95"/>
                <w:sz w:val="22"/>
              </w:rPr>
              <w:tab/>
            </w:r>
            <w:r>
              <w:rPr>
                <w:rFonts w:ascii="Arial"/>
                <w:b/>
                <w:color w:val="292929"/>
                <w:spacing w:val="-2"/>
                <w:w w:val="90"/>
                <w:sz w:val="22"/>
              </w:rPr>
              <w:t>New</w:t>
            </w:r>
            <w:r>
              <w:rPr>
                <w:rFonts w:ascii="Arial"/>
                <w:b/>
                <w:color w:val="292929"/>
                <w:spacing w:val="-3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spacing w:val="-2"/>
                <w:w w:val="90"/>
                <w:sz w:val="22"/>
              </w:rPr>
              <w:t>Jersey</w:t>
            </w:r>
          </w:p>
          <w:p w14:paraId="5C3DB02A">
            <w:pPr>
              <w:pStyle w:val="8"/>
              <w:tabs>
                <w:tab w:val="left" w:pos="7971"/>
              </w:tabs>
              <w:spacing w:before="25"/>
              <w:ind w:left="3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92929"/>
                <w:w w:val="85"/>
                <w:sz w:val="24"/>
              </w:rPr>
              <w:t>Junior</w:t>
            </w:r>
            <w:r>
              <w:rPr>
                <w:rFonts w:ascii="Arial"/>
                <w:b/>
                <w:color w:val="292929"/>
                <w:spacing w:val="23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4"/>
              </w:rPr>
              <w:t>Linux</w:t>
            </w:r>
            <w:r>
              <w:rPr>
                <w:rFonts w:ascii="Arial"/>
                <w:b/>
                <w:color w:val="292929"/>
                <w:spacing w:val="24"/>
                <w:w w:val="85"/>
                <w:sz w:val="24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4"/>
              </w:rPr>
              <w:t>Administrator</w:t>
            </w:r>
            <w:r>
              <w:rPr>
                <w:rFonts w:ascii="Arial"/>
                <w:b/>
                <w:color w:val="292929"/>
                <w:w w:val="85"/>
                <w:sz w:val="24"/>
              </w:rPr>
              <w:tab/>
            </w:r>
            <w:r>
              <w:rPr>
                <w:rFonts w:ascii="Arial"/>
                <w:b/>
                <w:color w:val="292929"/>
                <w:w w:val="85"/>
                <w:sz w:val="22"/>
              </w:rPr>
              <w:t>Sep</w:t>
            </w:r>
            <w:r>
              <w:rPr>
                <w:rFonts w:ascii="Arial"/>
                <w:b/>
                <w:color w:val="292929"/>
                <w:spacing w:val="15"/>
                <w:w w:val="8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2"/>
              </w:rPr>
              <w:t>2017</w:t>
            </w:r>
            <w:r>
              <w:rPr>
                <w:rFonts w:ascii="Arial"/>
                <w:b/>
                <w:color w:val="292929"/>
                <w:spacing w:val="15"/>
                <w:w w:val="8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2"/>
              </w:rPr>
              <w:t>-</w:t>
            </w:r>
            <w:r>
              <w:rPr>
                <w:rFonts w:ascii="Arial"/>
                <w:b/>
                <w:color w:val="292929"/>
                <w:spacing w:val="15"/>
                <w:w w:val="8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2"/>
              </w:rPr>
              <w:t>June</w:t>
            </w:r>
            <w:r>
              <w:rPr>
                <w:rFonts w:ascii="Arial"/>
                <w:b/>
                <w:color w:val="292929"/>
                <w:spacing w:val="14"/>
                <w:w w:val="85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85"/>
                <w:sz w:val="22"/>
              </w:rPr>
              <w:t>2019</w:t>
            </w:r>
          </w:p>
          <w:p w14:paraId="614A60CF">
            <w:pPr>
              <w:pStyle w:val="8"/>
              <w:spacing w:before="4"/>
              <w:rPr>
                <w:sz w:val="34"/>
              </w:rPr>
            </w:pPr>
          </w:p>
          <w:p w14:paraId="3D611897">
            <w:pPr>
              <w:pStyle w:val="8"/>
              <w:spacing w:before="1" w:line="281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102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Performed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racking/stacking,</w:t>
            </w:r>
            <w:r>
              <w:rPr>
                <w:color w:val="292929"/>
                <w:spacing w:val="9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managed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cables,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as</w:t>
            </w:r>
            <w:r>
              <w:rPr>
                <w:color w:val="292929"/>
                <w:spacing w:val="9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well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as</w:t>
            </w:r>
            <w:r>
              <w:rPr>
                <w:color w:val="292929"/>
                <w:spacing w:val="9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replaced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faulty</w:t>
            </w:r>
            <w:r>
              <w:rPr>
                <w:color w:val="292929"/>
                <w:spacing w:val="1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hardware</w:t>
            </w:r>
            <w:r>
              <w:rPr>
                <w:color w:val="292929"/>
                <w:spacing w:val="9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components.</w:t>
            </w:r>
          </w:p>
          <w:p w14:paraId="5D55D0BA">
            <w:pPr>
              <w:pStyle w:val="8"/>
              <w:spacing w:line="254" w:lineRule="auto"/>
              <w:ind w:left="720" w:hanging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5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Developed</w:t>
            </w:r>
            <w:r>
              <w:rPr>
                <w:color w:val="292929"/>
                <w:spacing w:val="38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custom</w:t>
            </w:r>
            <w:r>
              <w:rPr>
                <w:color w:val="292929"/>
                <w:spacing w:val="38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automation</w:t>
            </w:r>
            <w:r>
              <w:rPr>
                <w:color w:val="292929"/>
                <w:spacing w:val="38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scripts,</w:t>
            </w:r>
            <w:r>
              <w:rPr>
                <w:color w:val="292929"/>
                <w:spacing w:val="38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signiﬁcantly</w:t>
            </w:r>
            <w:r>
              <w:rPr>
                <w:color w:val="292929"/>
                <w:spacing w:val="2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reducing</w:t>
            </w:r>
            <w:r>
              <w:rPr>
                <w:color w:val="292929"/>
                <w:spacing w:val="2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time</w:t>
            </w:r>
            <w:r>
              <w:rPr>
                <w:color w:val="292929"/>
                <w:spacing w:val="2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spent</w:t>
            </w:r>
            <w:r>
              <w:rPr>
                <w:color w:val="292929"/>
                <w:spacing w:val="2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on</w:t>
            </w:r>
            <w:r>
              <w:rPr>
                <w:color w:val="292929"/>
                <w:spacing w:val="2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routine</w:t>
            </w:r>
            <w:r>
              <w:rPr>
                <w:color w:val="292929"/>
                <w:spacing w:val="2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administrative</w:t>
            </w:r>
            <w:r>
              <w:rPr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tasks.</w:t>
            </w:r>
          </w:p>
          <w:p w14:paraId="74ED8E6D">
            <w:pPr>
              <w:pStyle w:val="8"/>
              <w:spacing w:line="254" w:lineRule="auto"/>
              <w:ind w:left="720" w:hanging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1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Managed network services such as DNS, DHCP, NTP, ensuring reliable connectivity throughout the</w:t>
            </w:r>
            <w:r>
              <w:rPr>
                <w:color w:val="292929"/>
                <w:spacing w:val="-5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organization.</w:t>
            </w:r>
          </w:p>
          <w:p w14:paraId="0FCA8A30">
            <w:pPr>
              <w:pStyle w:val="8"/>
              <w:spacing w:line="279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98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Safeguarded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system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security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through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installation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updation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of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packages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using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yum</w:t>
            </w:r>
            <w:r>
              <w:rPr>
                <w:color w:val="292929"/>
                <w:spacing w:val="8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utility.</w:t>
            </w:r>
          </w:p>
          <w:p w14:paraId="312DE8A5">
            <w:pPr>
              <w:pStyle w:val="8"/>
              <w:spacing w:line="280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2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Managed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user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accounts,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permissions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implemented</w:t>
            </w:r>
            <w:r>
              <w:rPr>
                <w:color w:val="292929"/>
                <w:spacing w:val="3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ACLs.</w:t>
            </w:r>
          </w:p>
          <w:p w14:paraId="2D935D6D">
            <w:pPr>
              <w:pStyle w:val="8"/>
              <w:spacing w:line="280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pacing w:val="-2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49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Maintain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documentation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regarding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network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conﬁguration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and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troubleshooting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procedures.</w:t>
            </w:r>
          </w:p>
          <w:p w14:paraId="279C2AAC">
            <w:pPr>
              <w:pStyle w:val="8"/>
              <w:spacing w:line="280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30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Maintained</w:t>
            </w:r>
            <w:r>
              <w:rPr>
                <w:color w:val="292929"/>
                <w:spacing w:val="4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regular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system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backups.</w:t>
            </w:r>
          </w:p>
          <w:p w14:paraId="54924A94">
            <w:pPr>
              <w:pStyle w:val="8"/>
              <w:spacing w:line="280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pacing w:val="-1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50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Monitoring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and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managing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scheduled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cron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jobs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to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ensure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their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timely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pacing w:val="-1"/>
                <w:sz w:val="22"/>
              </w:rPr>
              <w:t>execution</w:t>
            </w:r>
            <w:r>
              <w:rPr>
                <w:color w:val="292929"/>
                <w:spacing w:val="-14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proper</w:t>
            </w:r>
            <w:r>
              <w:rPr>
                <w:color w:val="292929"/>
                <w:spacing w:val="-13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functioning.</w:t>
            </w:r>
          </w:p>
          <w:p w14:paraId="54E4FB45">
            <w:pPr>
              <w:pStyle w:val="8"/>
              <w:spacing w:line="254" w:lineRule="auto"/>
              <w:ind w:left="720" w:right="165" w:hanging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spacing w:val="-1"/>
                <w:sz w:val="22"/>
              </w:rPr>
              <w:t xml:space="preserve">∇ </w:t>
            </w:r>
            <w:r>
              <w:rPr>
                <w:color w:val="292929"/>
                <w:spacing w:val="-1"/>
                <w:sz w:val="22"/>
              </w:rPr>
              <w:t xml:space="preserve">Monitored system resource utilization, like disk, </w:t>
            </w:r>
            <w:r>
              <w:rPr>
                <w:color w:val="292929"/>
                <w:sz w:val="22"/>
              </w:rPr>
              <w:t>cpu and memory utilization, contributed in minimizing</w:t>
            </w:r>
            <w:r>
              <w:rPr>
                <w:color w:val="292929"/>
                <w:spacing w:val="-5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downtime,</w:t>
            </w:r>
            <w:r>
              <w:rPr>
                <w:color w:val="292929"/>
                <w:spacing w:val="-6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and</w:t>
            </w:r>
            <w:r>
              <w:rPr>
                <w:color w:val="292929"/>
                <w:spacing w:val="-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improved</w:t>
            </w:r>
            <w:r>
              <w:rPr>
                <w:color w:val="292929"/>
                <w:spacing w:val="-5"/>
                <w:sz w:val="22"/>
              </w:rPr>
              <w:t xml:space="preserve"> </w:t>
            </w:r>
            <w:r>
              <w:rPr>
                <w:color w:val="292929"/>
                <w:sz w:val="22"/>
              </w:rPr>
              <w:t>performance.</w:t>
            </w:r>
          </w:p>
          <w:p w14:paraId="508F43F4">
            <w:pPr>
              <w:pStyle w:val="8"/>
              <w:spacing w:line="279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91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Reviews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of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system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and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security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logs,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actively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managed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system</w:t>
            </w:r>
            <w:r>
              <w:rPr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backup</w:t>
            </w:r>
            <w:r>
              <w:rPr>
                <w:color w:val="292929"/>
                <w:spacing w:val="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processes.</w:t>
            </w:r>
          </w:p>
          <w:p w14:paraId="05DCB2DD">
            <w:pPr>
              <w:pStyle w:val="8"/>
              <w:spacing w:line="281" w:lineRule="exact"/>
              <w:ind w:left="360"/>
              <w:rPr>
                <w:sz w:val="22"/>
              </w:rPr>
            </w:pPr>
            <w:r>
              <w:rPr>
                <w:rFonts w:ascii="MS PGothic" w:hAnsi="MS PGothic"/>
                <w:color w:val="292929"/>
                <w:w w:val="95"/>
                <w:sz w:val="22"/>
              </w:rPr>
              <w:t>∇</w:t>
            </w:r>
            <w:r>
              <w:rPr>
                <w:rFonts w:ascii="MS PGothic" w:hAnsi="MS PGothic"/>
                <w:color w:val="292929"/>
                <w:spacing w:val="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Experience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in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transferring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ﬁles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across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networks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using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protocols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like</w:t>
            </w:r>
            <w:r>
              <w:rPr>
                <w:color w:val="292929"/>
                <w:spacing w:val="-4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SCP,</w:t>
            </w:r>
            <w:r>
              <w:rPr>
                <w:color w:val="292929"/>
                <w:spacing w:val="-5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RSYNC,</w:t>
            </w:r>
          </w:p>
          <w:p w14:paraId="4A821D3B">
            <w:pPr>
              <w:pStyle w:val="8"/>
              <w:rPr>
                <w:sz w:val="25"/>
              </w:rPr>
            </w:pPr>
          </w:p>
          <w:p w14:paraId="0A4155BA">
            <w:pPr>
              <w:pStyle w:val="8"/>
              <w:ind w:left="27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292929"/>
                <w:sz w:val="28"/>
              </w:rPr>
              <w:t>E</w:t>
            </w:r>
            <w:r>
              <w:rPr>
                <w:rFonts w:ascii="Arial"/>
                <w:b/>
                <w:color w:val="292929"/>
                <w:sz w:val="19"/>
              </w:rPr>
              <w:t>DUCATION</w:t>
            </w:r>
          </w:p>
          <w:p w14:paraId="4DF7205E">
            <w:pPr>
              <w:pStyle w:val="8"/>
              <w:spacing w:before="1"/>
              <w:rPr>
                <w:sz w:val="36"/>
              </w:rPr>
            </w:pPr>
          </w:p>
          <w:p w14:paraId="04E87512">
            <w:pPr>
              <w:pStyle w:val="8"/>
              <w:spacing w:line="250" w:lineRule="exact"/>
              <w:ind w:left="3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92929"/>
                <w:w w:val="90"/>
                <w:sz w:val="22"/>
              </w:rPr>
              <w:t>BS</w:t>
            </w:r>
            <w:r>
              <w:rPr>
                <w:rFonts w:ascii="Arial"/>
                <w:b/>
                <w:color w:val="292929"/>
                <w:spacing w:val="-5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Computer</w:t>
            </w:r>
            <w:r>
              <w:rPr>
                <w:rFonts w:ascii="Arial"/>
                <w:b/>
                <w:color w:val="292929"/>
                <w:spacing w:val="-4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Science</w:t>
            </w:r>
            <w:r>
              <w:rPr>
                <w:rFonts w:ascii="Arial"/>
                <w:b/>
                <w:color w:val="292929"/>
                <w:spacing w:val="-4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-</w:t>
            </w:r>
            <w:r>
              <w:rPr>
                <w:rFonts w:ascii="Arial"/>
                <w:b/>
                <w:color w:val="292929"/>
                <w:spacing w:val="-4"/>
                <w:w w:val="90"/>
                <w:sz w:val="22"/>
              </w:rPr>
              <w:t xml:space="preserve"> </w:t>
            </w:r>
            <w:r>
              <w:rPr>
                <w:rFonts w:ascii="Arial"/>
                <w:b/>
                <w:color w:val="292929"/>
                <w:w w:val="90"/>
                <w:sz w:val="22"/>
              </w:rPr>
              <w:t>2013</w:t>
            </w:r>
          </w:p>
          <w:p w14:paraId="54F6E9C2">
            <w:pPr>
              <w:pStyle w:val="8"/>
              <w:spacing w:line="246" w:lineRule="exact"/>
              <w:ind w:left="360"/>
              <w:rPr>
                <w:sz w:val="22"/>
              </w:rPr>
            </w:pPr>
            <w:r>
              <w:rPr>
                <w:color w:val="292929"/>
                <w:w w:val="95"/>
                <w:sz w:val="22"/>
              </w:rPr>
              <w:t>University</w:t>
            </w:r>
            <w:r>
              <w:rPr>
                <w:color w:val="292929"/>
                <w:spacing w:val="-7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of</w:t>
            </w:r>
            <w:r>
              <w:rPr>
                <w:color w:val="292929"/>
                <w:spacing w:val="-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Central</w:t>
            </w:r>
            <w:r>
              <w:rPr>
                <w:color w:val="292929"/>
                <w:spacing w:val="-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Punjab,</w:t>
            </w:r>
            <w:r>
              <w:rPr>
                <w:color w:val="292929"/>
                <w:spacing w:val="-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Lahore,</w:t>
            </w:r>
            <w:r>
              <w:rPr>
                <w:color w:val="292929"/>
                <w:spacing w:val="-6"/>
                <w:w w:val="95"/>
                <w:sz w:val="22"/>
              </w:rPr>
              <w:t xml:space="preserve"> </w:t>
            </w:r>
            <w:r>
              <w:rPr>
                <w:color w:val="292929"/>
                <w:w w:val="95"/>
                <w:sz w:val="22"/>
              </w:rPr>
              <w:t>Pakistan</w:t>
            </w:r>
          </w:p>
        </w:tc>
      </w:tr>
      <w:tr w14:paraId="6247F8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" w:hRule="atLeast"/>
        </w:trPr>
        <w:tc>
          <w:tcPr>
            <w:tcW w:w="10620" w:type="dxa"/>
            <w:tcBorders>
              <w:bottom w:val="nil"/>
            </w:tcBorders>
          </w:tcPr>
          <w:p w14:paraId="602EB112">
            <w:pPr>
              <w:pStyle w:val="8"/>
              <w:rPr>
                <w:rFonts w:ascii="Times New Roman"/>
                <w:sz w:val="12"/>
              </w:rPr>
            </w:pPr>
          </w:p>
        </w:tc>
      </w:tr>
      <w:tr w14:paraId="25B8F5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10620" w:type="dxa"/>
            <w:tcBorders>
              <w:top w:val="nil"/>
            </w:tcBorders>
            <w:shd w:val="clear" w:color="auto" w:fill="FBD5C8"/>
          </w:tcPr>
          <w:p w14:paraId="3FC25667">
            <w:pPr>
              <w:pStyle w:val="8"/>
              <w:rPr>
                <w:rFonts w:ascii="Times New Roman"/>
                <w:sz w:val="10"/>
              </w:rPr>
            </w:pPr>
          </w:p>
        </w:tc>
      </w:tr>
      <w:tr w14:paraId="6BE5F32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0620" w:type="dxa"/>
            <w:tcBorders>
              <w:bottom w:val="nil"/>
            </w:tcBorders>
          </w:tcPr>
          <w:p w14:paraId="332DCF03">
            <w:pPr>
              <w:pStyle w:val="8"/>
              <w:rPr>
                <w:rFonts w:ascii="Times New Roman"/>
                <w:sz w:val="12"/>
              </w:rPr>
            </w:pPr>
          </w:p>
        </w:tc>
      </w:tr>
      <w:tr w14:paraId="72FEF87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" w:hRule="atLeast"/>
        </w:trPr>
        <w:tc>
          <w:tcPr>
            <w:tcW w:w="10620" w:type="dxa"/>
            <w:tcBorders>
              <w:top w:val="nil"/>
            </w:tcBorders>
            <w:shd w:val="clear" w:color="auto" w:fill="FBD5C8"/>
          </w:tcPr>
          <w:p w14:paraId="7C6A42D3">
            <w:pPr>
              <w:pStyle w:val="8"/>
              <w:rPr>
                <w:rFonts w:ascii="Times New Roman"/>
                <w:sz w:val="10"/>
              </w:rPr>
            </w:pPr>
          </w:p>
        </w:tc>
      </w:tr>
    </w:tbl>
    <w:p w14:paraId="5C4B91F6"/>
    <w:sectPr>
      <w:pgSz w:w="12240" w:h="15840"/>
      <w:pgMar w:top="0" w:right="540" w:bottom="0" w:left="8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S UI 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1155" w:hanging="270"/>
      </w:pPr>
      <w:rPr>
        <w:rFonts w:hint="default" w:ascii="Microsoft Sans Serif" w:hAnsi="Microsoft Sans Serif" w:eastAsia="Microsoft Sans Serif" w:cs="Microsoft Sans Serif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03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6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9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8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1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4" w:hanging="27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1155" w:hanging="270"/>
      </w:pPr>
      <w:rPr>
        <w:rFonts w:hint="default" w:ascii="Arial" w:hAnsi="Arial" w:eastAsia="Arial" w:cs="Arial"/>
        <w:b/>
        <w:bCs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03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6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9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8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1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4" w:hanging="27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●"/>
      <w:lvlJc w:val="left"/>
      <w:pPr>
        <w:ind w:left="1155" w:hanging="270"/>
      </w:pPr>
      <w:rPr>
        <w:rFonts w:hint="default" w:ascii="Arial" w:hAnsi="Arial" w:eastAsia="Arial" w:cs="Arial"/>
        <w:b/>
        <w:bCs/>
        <w:w w:val="100"/>
        <w:sz w:val="20"/>
        <w:szCs w:val="20"/>
        <w:u w:val="thick" w:color="0000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103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46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89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32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75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18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61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04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8369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855" w:right="314" w:hanging="36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51"/>
      <w:ind w:left="3459" w:right="3070"/>
      <w:jc w:val="center"/>
    </w:pPr>
    <w:rPr>
      <w:rFonts w:ascii="Arial" w:hAnsi="Arial" w:eastAsia="Arial" w:cs="Arial"/>
      <w:b/>
      <w:bCs/>
      <w:sz w:val="54"/>
      <w:szCs w:val="5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39"/>
    <customShpInfo spid="_x0000_s1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123</TotalTime>
  <ScaleCrop>false</ScaleCrop>
  <LinksUpToDate>false</LinksUpToDate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2024-07-18T14:41:00Z</dcterms:created>
  <dc:creator>Khadija</dc:creator>
  <cp:lastModifiedBy>Khadija</cp:lastModifiedBy>
  <dcterms:modified xsi:type="dcterms:W3CDTF">2024-10-17T06:30:05Z</dcterms:modified>
  <dc:title>maryam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1F7E2FAB94374AE1A756124F237B62DF_12</vt:lpwstr>
  </property>
</Properties>
</file>